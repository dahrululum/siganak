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BAA0B" w14:textId="77777777" w:rsidR="00542E73" w:rsidRDefault="00542E73" w:rsidP="008A36D0">
      <w:pPr>
        <w:pStyle w:val="Heading1"/>
        <w:rPr>
          <w:lang w:val="en-US"/>
        </w:rPr>
      </w:pPr>
      <w:bookmarkStart w:id="0" w:name="_Toc531012501"/>
      <w:bookmarkStart w:id="1" w:name="_Toc12532859"/>
      <w:bookmarkStart w:id="2" w:name="_Toc54939358"/>
      <w:r>
        <w:rPr>
          <w:lang w:val="en-US"/>
        </w:rPr>
        <w:t>KATA PENGANTAR</w:t>
      </w:r>
      <w:bookmarkEnd w:id="0"/>
      <w:bookmarkEnd w:id="1"/>
      <w:bookmarkEnd w:id="2"/>
    </w:p>
    <w:p w14:paraId="4E57455B" w14:textId="61B80687" w:rsidR="0067588C" w:rsidRPr="007C40C8" w:rsidRDefault="00542E73" w:rsidP="00542E73">
      <w:pPr>
        <w:spacing w:line="360" w:lineRule="auto"/>
        <w:jc w:val="both"/>
        <w:rPr>
          <w:rFonts w:cstheme="minorHAnsi"/>
          <w:sz w:val="24"/>
          <w:szCs w:val="24"/>
          <w:lang w:val="en-US"/>
        </w:rPr>
      </w:pPr>
      <w:r w:rsidRPr="007C40C8">
        <w:rPr>
          <w:rFonts w:cstheme="minorHAnsi"/>
          <w:sz w:val="24"/>
          <w:szCs w:val="24"/>
        </w:rPr>
        <w:t xml:space="preserve">Puji syukur kepada Tuhan, atas berkat, kasih dan karunia-Nya laporan </w:t>
      </w:r>
      <w:proofErr w:type="spellStart"/>
      <w:r w:rsidR="0067588C" w:rsidRPr="007C40C8">
        <w:rPr>
          <w:rFonts w:cstheme="minorHAnsi"/>
          <w:sz w:val="24"/>
          <w:szCs w:val="24"/>
          <w:lang w:val="en-US"/>
        </w:rPr>
        <w:t>awal</w:t>
      </w:r>
      <w:proofErr w:type="spellEnd"/>
      <w:r w:rsidRPr="007C40C8">
        <w:rPr>
          <w:rFonts w:cstheme="minorHAnsi"/>
          <w:sz w:val="24"/>
          <w:szCs w:val="24"/>
        </w:rPr>
        <w:t xml:space="preserve"> pekerjaan </w:t>
      </w:r>
      <w:r w:rsidR="00BD1EDE" w:rsidRPr="007C40C8">
        <w:rPr>
          <w:rFonts w:cstheme="minorHAnsi"/>
          <w:color w:val="000000"/>
          <w:sz w:val="24"/>
          <w:szCs w:val="24"/>
        </w:rPr>
        <w:t xml:space="preserve">Pekerjaan Belanja Jasa Pembuatan Sistem </w:t>
      </w:r>
      <w:r w:rsidR="0023388F" w:rsidRPr="00E60E0C">
        <w:rPr>
          <w:rFonts w:cstheme="minorHAnsi"/>
          <w:color w:val="000000"/>
          <w:szCs w:val="24"/>
        </w:rPr>
        <w:t xml:space="preserve">Informasi </w:t>
      </w:r>
      <w:r w:rsidR="008A36D0">
        <w:rPr>
          <w:rFonts w:cstheme="minorHAnsi"/>
          <w:color w:val="000000"/>
          <w:szCs w:val="24"/>
          <w:lang w:val="en-US"/>
        </w:rPr>
        <w:t>Gender dan Anak</w:t>
      </w:r>
      <w:r w:rsidR="0023388F">
        <w:rPr>
          <w:rFonts w:cstheme="minorHAnsi"/>
          <w:color w:val="000000"/>
          <w:szCs w:val="24"/>
          <w:lang w:val="en-US"/>
        </w:rPr>
        <w:t xml:space="preserve"> </w:t>
      </w:r>
      <w:r w:rsidRPr="007C40C8">
        <w:rPr>
          <w:rFonts w:cstheme="minorHAnsi"/>
          <w:sz w:val="24"/>
          <w:szCs w:val="24"/>
        </w:rPr>
        <w:t xml:space="preserve">telah berhasil </w:t>
      </w:r>
      <w:r w:rsidR="00BD1EDE" w:rsidRPr="007C40C8">
        <w:rPr>
          <w:rFonts w:cstheme="minorHAnsi"/>
          <w:sz w:val="24"/>
          <w:szCs w:val="24"/>
          <w:lang w:val="en-US"/>
        </w:rPr>
        <w:t>kami</w:t>
      </w:r>
      <w:r w:rsidRPr="007C40C8">
        <w:rPr>
          <w:rFonts w:cstheme="minorHAnsi"/>
          <w:sz w:val="24"/>
          <w:szCs w:val="24"/>
        </w:rPr>
        <w:t xml:space="preserve"> susun. </w:t>
      </w:r>
      <w:proofErr w:type="gramStart"/>
      <w:r w:rsidR="00BD1EDE" w:rsidRPr="007C40C8">
        <w:rPr>
          <w:rFonts w:cstheme="minorHAnsi"/>
          <w:sz w:val="24"/>
          <w:szCs w:val="24"/>
          <w:lang w:val="en-US"/>
        </w:rPr>
        <w:t xml:space="preserve">Kami </w:t>
      </w:r>
      <w:r w:rsidRPr="007C40C8">
        <w:rPr>
          <w:rFonts w:cstheme="minorHAnsi"/>
          <w:sz w:val="24"/>
          <w:szCs w:val="24"/>
        </w:rPr>
        <w:t xml:space="preserve"> berusaha</w:t>
      </w:r>
      <w:proofErr w:type="gramEnd"/>
      <w:r w:rsidRPr="007C40C8">
        <w:rPr>
          <w:rFonts w:cstheme="minorHAnsi"/>
          <w:sz w:val="24"/>
          <w:szCs w:val="24"/>
        </w:rPr>
        <w:t xml:space="preserve"> untuk menyampaikan pendahuluan, tahap pelaksanaan, teknologi dan metodologi pengembangan, program dan jad</w:t>
      </w:r>
      <w:r w:rsidR="00BD1EDE" w:rsidRPr="007C40C8">
        <w:rPr>
          <w:rFonts w:cstheme="minorHAnsi"/>
          <w:sz w:val="24"/>
          <w:szCs w:val="24"/>
        </w:rPr>
        <w:t>wal pelaksanaan</w:t>
      </w:r>
      <w:r w:rsidR="0067588C" w:rsidRPr="007C40C8">
        <w:rPr>
          <w:rFonts w:cstheme="minorHAnsi"/>
          <w:sz w:val="24"/>
          <w:szCs w:val="24"/>
          <w:lang w:val="en-US"/>
        </w:rPr>
        <w:t>.</w:t>
      </w:r>
    </w:p>
    <w:p w14:paraId="050C9A57" w14:textId="3265D321" w:rsidR="00542E73" w:rsidRPr="007C40C8" w:rsidRDefault="00542E73" w:rsidP="00542E73">
      <w:pPr>
        <w:spacing w:line="360" w:lineRule="auto"/>
        <w:jc w:val="both"/>
        <w:rPr>
          <w:rFonts w:cstheme="minorHAnsi"/>
          <w:color w:val="000000"/>
          <w:sz w:val="24"/>
          <w:szCs w:val="24"/>
        </w:rPr>
      </w:pPr>
      <w:r w:rsidRPr="007C40C8">
        <w:rPr>
          <w:rFonts w:cstheme="minorHAnsi"/>
          <w:color w:val="000000"/>
          <w:sz w:val="24"/>
          <w:szCs w:val="24"/>
        </w:rPr>
        <w:t xml:space="preserve">Pembuatan Aplikasi </w:t>
      </w:r>
      <w:r w:rsidRPr="007C40C8">
        <w:rPr>
          <w:rFonts w:cstheme="minorHAnsi"/>
          <w:sz w:val="24"/>
          <w:szCs w:val="24"/>
        </w:rPr>
        <w:t>ini</w:t>
      </w:r>
      <w:r w:rsidRPr="007C40C8">
        <w:rPr>
          <w:rFonts w:cstheme="minorHAnsi"/>
          <w:color w:val="000000"/>
          <w:sz w:val="24"/>
          <w:szCs w:val="24"/>
        </w:rPr>
        <w:t xml:space="preserve"> merupakan upaya untuk mendukung tugas dan fungsi </w:t>
      </w:r>
      <w:r w:rsidR="008A36D0" w:rsidRPr="008A36D0">
        <w:rPr>
          <w:rFonts w:cstheme="minorHAnsi"/>
          <w:color w:val="000000"/>
          <w:sz w:val="24"/>
          <w:szCs w:val="24"/>
        </w:rPr>
        <w:t>Dinas Pemberdayaan Perempuan, Pelindungan Anak, Kependudukan Pencatatan Sipil dan Pengendalian Penduduk Keluarga Berencana</w:t>
      </w:r>
      <w:r w:rsidR="008A36D0">
        <w:rPr>
          <w:rFonts w:cstheme="minorHAnsi"/>
          <w:color w:val="000000"/>
          <w:sz w:val="24"/>
          <w:szCs w:val="24"/>
        </w:rPr>
        <w:t xml:space="preserve"> (</w:t>
      </w:r>
      <w:r w:rsidR="008A36D0" w:rsidRPr="008A36D0">
        <w:rPr>
          <w:rFonts w:cstheme="minorHAnsi"/>
          <w:color w:val="000000"/>
          <w:sz w:val="24"/>
          <w:szCs w:val="24"/>
        </w:rPr>
        <w:t>DP3ACSKB</w:t>
      </w:r>
      <w:r w:rsidR="008A36D0">
        <w:rPr>
          <w:rFonts w:cstheme="minorHAnsi"/>
          <w:color w:val="000000"/>
          <w:sz w:val="24"/>
          <w:szCs w:val="24"/>
        </w:rPr>
        <w:t xml:space="preserve">) </w:t>
      </w:r>
      <w:r w:rsidR="00BD1EDE" w:rsidRPr="007C40C8">
        <w:rPr>
          <w:rFonts w:cstheme="minorHAnsi"/>
          <w:color w:val="000000"/>
          <w:sz w:val="24"/>
          <w:szCs w:val="24"/>
        </w:rPr>
        <w:t xml:space="preserve">di Lingkungan Pemerintahan </w:t>
      </w:r>
      <w:proofErr w:type="spellStart"/>
      <w:r w:rsidR="00083507">
        <w:rPr>
          <w:rFonts w:cstheme="minorHAnsi"/>
          <w:color w:val="000000"/>
          <w:szCs w:val="24"/>
          <w:lang w:val="en-US"/>
        </w:rPr>
        <w:t>Provinsi</w:t>
      </w:r>
      <w:proofErr w:type="spellEnd"/>
      <w:r w:rsidR="00083507">
        <w:rPr>
          <w:rFonts w:cstheme="minorHAnsi"/>
          <w:color w:val="000000"/>
          <w:szCs w:val="24"/>
          <w:lang w:val="en-US"/>
        </w:rPr>
        <w:t xml:space="preserve"> </w:t>
      </w:r>
      <w:proofErr w:type="spellStart"/>
      <w:r w:rsidR="00083507">
        <w:rPr>
          <w:rFonts w:cstheme="minorHAnsi"/>
          <w:color w:val="000000"/>
          <w:szCs w:val="24"/>
          <w:lang w:val="en-US"/>
        </w:rPr>
        <w:t>Kepulauan</w:t>
      </w:r>
      <w:proofErr w:type="spellEnd"/>
      <w:r w:rsidR="00083507">
        <w:rPr>
          <w:rFonts w:cstheme="minorHAnsi"/>
          <w:color w:val="000000"/>
          <w:szCs w:val="24"/>
          <w:lang w:val="en-US"/>
        </w:rPr>
        <w:t xml:space="preserve"> Bangka Belitung</w:t>
      </w:r>
      <w:r w:rsidRPr="007C40C8">
        <w:rPr>
          <w:rFonts w:cstheme="minorHAnsi"/>
          <w:color w:val="000000"/>
          <w:sz w:val="24"/>
          <w:szCs w:val="24"/>
        </w:rPr>
        <w:t>.</w:t>
      </w:r>
    </w:p>
    <w:p w14:paraId="4F89ACC2" w14:textId="77777777" w:rsidR="00542E73" w:rsidRPr="007C40C8" w:rsidRDefault="00542E73" w:rsidP="00542E73">
      <w:pPr>
        <w:spacing w:line="360" w:lineRule="auto"/>
        <w:jc w:val="both"/>
        <w:rPr>
          <w:rFonts w:cstheme="minorHAnsi"/>
          <w:sz w:val="24"/>
          <w:szCs w:val="24"/>
        </w:rPr>
      </w:pPr>
      <w:r w:rsidRPr="007C40C8">
        <w:rPr>
          <w:rFonts w:cstheme="minorHAnsi"/>
          <w:sz w:val="24"/>
          <w:szCs w:val="24"/>
        </w:rPr>
        <w:t>Semoga dengan adanya kegiatan ini, dapat terwujudnya pelaksanaan pengadaan barang/jasa yang transparan, akuntabel, efektif, dan efisien.</w:t>
      </w:r>
    </w:p>
    <w:p w14:paraId="6FB56E4F" w14:textId="77777777" w:rsidR="00542E73" w:rsidRPr="007C40C8" w:rsidRDefault="00542E73" w:rsidP="00542E73">
      <w:pPr>
        <w:spacing w:line="360" w:lineRule="auto"/>
        <w:rPr>
          <w:rFonts w:cstheme="minorHAnsi"/>
          <w:sz w:val="24"/>
          <w:szCs w:val="24"/>
        </w:rPr>
      </w:pPr>
    </w:p>
    <w:p w14:paraId="1E55B2C1" w14:textId="45D78B26" w:rsidR="00542E73" w:rsidRPr="007C40C8" w:rsidRDefault="00083507" w:rsidP="00542E73">
      <w:pPr>
        <w:spacing w:line="360" w:lineRule="auto"/>
        <w:rPr>
          <w:rFonts w:cstheme="minorHAnsi"/>
          <w:sz w:val="24"/>
          <w:szCs w:val="24"/>
          <w:lang w:val="en-US"/>
        </w:rPr>
      </w:pPr>
      <w:proofErr w:type="spellStart"/>
      <w:r>
        <w:rPr>
          <w:rFonts w:cstheme="minorHAnsi"/>
          <w:sz w:val="24"/>
          <w:szCs w:val="24"/>
          <w:lang w:val="en-US"/>
        </w:rPr>
        <w:t>Pangkalpinang</w:t>
      </w:r>
      <w:proofErr w:type="spellEnd"/>
      <w:r w:rsidR="00E86A7E" w:rsidRPr="007C40C8">
        <w:rPr>
          <w:rFonts w:cstheme="minorHAnsi"/>
          <w:sz w:val="24"/>
          <w:szCs w:val="24"/>
        </w:rPr>
        <w:t xml:space="preserve">, </w:t>
      </w:r>
      <w:r w:rsidR="008A36D0">
        <w:rPr>
          <w:rFonts w:cstheme="minorHAnsi"/>
          <w:sz w:val="24"/>
          <w:szCs w:val="24"/>
          <w:lang w:val="en-US"/>
        </w:rPr>
        <w:t>19</w:t>
      </w:r>
      <w:r w:rsidR="00542E73" w:rsidRPr="007C40C8">
        <w:rPr>
          <w:rFonts w:cstheme="minorHAnsi"/>
          <w:sz w:val="24"/>
          <w:szCs w:val="24"/>
        </w:rPr>
        <w:t xml:space="preserve"> </w:t>
      </w:r>
      <w:r w:rsidR="008A36D0">
        <w:rPr>
          <w:rFonts w:cstheme="minorHAnsi"/>
          <w:sz w:val="24"/>
          <w:szCs w:val="24"/>
          <w:lang w:val="en-US"/>
        </w:rPr>
        <w:t xml:space="preserve">Oktober </w:t>
      </w:r>
      <w:r w:rsidR="00542E73" w:rsidRPr="007C40C8">
        <w:rPr>
          <w:rFonts w:cstheme="minorHAnsi"/>
          <w:sz w:val="24"/>
          <w:szCs w:val="24"/>
        </w:rPr>
        <w:t>20</w:t>
      </w:r>
      <w:r w:rsidR="008A36D0">
        <w:rPr>
          <w:rFonts w:cstheme="minorHAnsi"/>
          <w:sz w:val="24"/>
          <w:szCs w:val="24"/>
        </w:rPr>
        <w:t>24</w:t>
      </w:r>
    </w:p>
    <w:p w14:paraId="58B758E0" w14:textId="77777777" w:rsidR="00542E73" w:rsidRPr="007C40C8" w:rsidRDefault="00542E73" w:rsidP="00542E73">
      <w:pPr>
        <w:spacing w:line="360" w:lineRule="auto"/>
        <w:rPr>
          <w:rFonts w:cstheme="minorHAnsi"/>
          <w:b/>
          <w:sz w:val="24"/>
          <w:szCs w:val="24"/>
        </w:rPr>
      </w:pPr>
    </w:p>
    <w:p w14:paraId="0CD95D26" w14:textId="77777777" w:rsidR="00542E73" w:rsidRPr="007C40C8" w:rsidRDefault="00542E73" w:rsidP="00542E73">
      <w:pPr>
        <w:spacing w:line="360" w:lineRule="auto"/>
        <w:rPr>
          <w:rFonts w:cstheme="minorHAnsi"/>
          <w:sz w:val="24"/>
          <w:szCs w:val="24"/>
        </w:rPr>
      </w:pPr>
    </w:p>
    <w:p w14:paraId="09D73122" w14:textId="77777777" w:rsidR="00542E73" w:rsidRPr="007C2CFB" w:rsidRDefault="00083507" w:rsidP="00542E73">
      <w:pPr>
        <w:rPr>
          <w:rFonts w:asciiTheme="majorHAnsi" w:eastAsiaTheme="majorEastAsia" w:hAnsiTheme="majorHAnsi" w:cstheme="majorBidi"/>
          <w:b/>
          <w:bCs/>
          <w:color w:val="365F91" w:themeColor="accent1" w:themeShade="BF"/>
          <w:sz w:val="32"/>
          <w:szCs w:val="28"/>
          <w:lang w:val="en-US"/>
        </w:rPr>
      </w:pPr>
      <w:r>
        <w:rPr>
          <w:rFonts w:cstheme="minorHAnsi"/>
          <w:sz w:val="24"/>
          <w:szCs w:val="24"/>
          <w:lang w:val="en-US"/>
        </w:rPr>
        <w:t xml:space="preserve">CV </w:t>
      </w:r>
      <w:proofErr w:type="spellStart"/>
      <w:r>
        <w:rPr>
          <w:rFonts w:cstheme="minorHAnsi"/>
          <w:sz w:val="24"/>
          <w:szCs w:val="24"/>
          <w:lang w:val="en-US"/>
        </w:rPr>
        <w:t>Udafa</w:t>
      </w:r>
      <w:proofErr w:type="spellEnd"/>
      <w:r>
        <w:rPr>
          <w:rFonts w:cstheme="minorHAnsi"/>
          <w:sz w:val="24"/>
          <w:szCs w:val="24"/>
          <w:lang w:val="en-US"/>
        </w:rPr>
        <w:t xml:space="preserve"> Solution</w:t>
      </w:r>
    </w:p>
    <w:p w14:paraId="1F848CEA" w14:textId="77777777" w:rsidR="00542E73" w:rsidRDefault="00542E73">
      <w:pPr>
        <w:rPr>
          <w:rFonts w:asciiTheme="majorHAnsi" w:eastAsiaTheme="majorEastAsia" w:hAnsiTheme="majorHAnsi" w:cstheme="majorBidi"/>
          <w:b/>
          <w:bCs/>
          <w:color w:val="365F91" w:themeColor="accent1" w:themeShade="BF"/>
          <w:sz w:val="32"/>
          <w:szCs w:val="28"/>
          <w:lang w:val="en-US"/>
        </w:rPr>
      </w:pPr>
      <w:r>
        <w:rPr>
          <w:sz w:val="32"/>
          <w:lang w:val="en-US"/>
        </w:rPr>
        <w:br w:type="page"/>
      </w:r>
    </w:p>
    <w:p w14:paraId="3B1EC340" w14:textId="77777777" w:rsidR="003405EE" w:rsidRDefault="003405EE" w:rsidP="008A36D0">
      <w:pPr>
        <w:pStyle w:val="Heading1"/>
        <w:rPr>
          <w:lang w:val="en-US"/>
        </w:rPr>
      </w:pPr>
      <w:bookmarkStart w:id="3" w:name="_Toc12532860"/>
      <w:bookmarkStart w:id="4" w:name="_Toc54939359"/>
      <w:r>
        <w:rPr>
          <w:lang w:val="en-US"/>
        </w:rPr>
        <w:lastRenderedPageBreak/>
        <w:t>DAFTAR ISI</w:t>
      </w:r>
      <w:bookmarkEnd w:id="3"/>
      <w:bookmarkEnd w:id="4"/>
    </w:p>
    <w:p w14:paraId="26354AB7" w14:textId="77777777" w:rsidR="001C5CE6" w:rsidRDefault="003405EE">
      <w:pPr>
        <w:pStyle w:val="TOC1"/>
        <w:tabs>
          <w:tab w:val="right" w:leader="dot" w:pos="9016"/>
        </w:tabs>
        <w:rPr>
          <w:rFonts w:eastAsiaTheme="minorEastAsia"/>
          <w:noProof/>
          <w:lang w:val="en-US"/>
        </w:rPr>
      </w:pPr>
      <w:r>
        <w:rPr>
          <w:sz w:val="32"/>
        </w:rPr>
        <w:fldChar w:fldCharType="begin"/>
      </w:r>
      <w:r>
        <w:rPr>
          <w:sz w:val="32"/>
        </w:rPr>
        <w:instrText xml:space="preserve"> TOC \o "1-3" \h \z \u </w:instrText>
      </w:r>
      <w:r>
        <w:rPr>
          <w:sz w:val="32"/>
        </w:rPr>
        <w:fldChar w:fldCharType="separate"/>
      </w:r>
      <w:hyperlink w:anchor="_Toc54939358" w:history="1">
        <w:r w:rsidR="001C5CE6" w:rsidRPr="00F805B4">
          <w:rPr>
            <w:rStyle w:val="Hyperlink"/>
            <w:rFonts w:cs="Arial"/>
            <w:noProof/>
            <w:lang w:val="en-US"/>
          </w:rPr>
          <w:t>KATA PENGANTAR</w:t>
        </w:r>
        <w:r w:rsidR="001C5CE6">
          <w:rPr>
            <w:noProof/>
            <w:webHidden/>
          </w:rPr>
          <w:tab/>
        </w:r>
        <w:r w:rsidR="001C5CE6">
          <w:rPr>
            <w:noProof/>
            <w:webHidden/>
          </w:rPr>
          <w:fldChar w:fldCharType="begin"/>
        </w:r>
        <w:r w:rsidR="001C5CE6">
          <w:rPr>
            <w:noProof/>
            <w:webHidden/>
          </w:rPr>
          <w:instrText xml:space="preserve"> PAGEREF _Toc54939358 \h </w:instrText>
        </w:r>
        <w:r w:rsidR="001C5CE6">
          <w:rPr>
            <w:noProof/>
            <w:webHidden/>
          </w:rPr>
        </w:r>
        <w:r w:rsidR="001C5CE6">
          <w:rPr>
            <w:noProof/>
            <w:webHidden/>
          </w:rPr>
          <w:fldChar w:fldCharType="separate"/>
        </w:r>
        <w:r w:rsidR="008F3D99">
          <w:rPr>
            <w:noProof/>
            <w:webHidden/>
          </w:rPr>
          <w:t>1</w:t>
        </w:r>
        <w:r w:rsidR="001C5CE6">
          <w:rPr>
            <w:noProof/>
            <w:webHidden/>
          </w:rPr>
          <w:fldChar w:fldCharType="end"/>
        </w:r>
      </w:hyperlink>
    </w:p>
    <w:p w14:paraId="65800780" w14:textId="77777777" w:rsidR="001C5CE6" w:rsidRDefault="001C5CE6">
      <w:pPr>
        <w:pStyle w:val="TOC1"/>
        <w:tabs>
          <w:tab w:val="right" w:leader="dot" w:pos="9016"/>
        </w:tabs>
        <w:rPr>
          <w:rFonts w:eastAsiaTheme="minorEastAsia"/>
          <w:noProof/>
          <w:lang w:val="en-US"/>
        </w:rPr>
      </w:pPr>
      <w:hyperlink w:anchor="_Toc54939359" w:history="1">
        <w:r w:rsidRPr="00F805B4">
          <w:rPr>
            <w:rStyle w:val="Hyperlink"/>
            <w:noProof/>
            <w:lang w:val="en-US"/>
          </w:rPr>
          <w:t>DAFTAR ISI</w:t>
        </w:r>
        <w:r>
          <w:rPr>
            <w:noProof/>
            <w:webHidden/>
          </w:rPr>
          <w:tab/>
        </w:r>
        <w:r>
          <w:rPr>
            <w:noProof/>
            <w:webHidden/>
          </w:rPr>
          <w:fldChar w:fldCharType="begin"/>
        </w:r>
        <w:r>
          <w:rPr>
            <w:noProof/>
            <w:webHidden/>
          </w:rPr>
          <w:instrText xml:space="preserve"> PAGEREF _Toc54939359 \h </w:instrText>
        </w:r>
        <w:r>
          <w:rPr>
            <w:noProof/>
            <w:webHidden/>
          </w:rPr>
        </w:r>
        <w:r>
          <w:rPr>
            <w:noProof/>
            <w:webHidden/>
          </w:rPr>
          <w:fldChar w:fldCharType="separate"/>
        </w:r>
        <w:r w:rsidR="008F3D99">
          <w:rPr>
            <w:noProof/>
            <w:webHidden/>
          </w:rPr>
          <w:t>2</w:t>
        </w:r>
        <w:r>
          <w:rPr>
            <w:noProof/>
            <w:webHidden/>
          </w:rPr>
          <w:fldChar w:fldCharType="end"/>
        </w:r>
      </w:hyperlink>
    </w:p>
    <w:p w14:paraId="7BAC9C1A" w14:textId="77777777" w:rsidR="001C5CE6" w:rsidRDefault="001C5CE6">
      <w:pPr>
        <w:pStyle w:val="TOC1"/>
        <w:tabs>
          <w:tab w:val="right" w:leader="dot" w:pos="9016"/>
        </w:tabs>
        <w:rPr>
          <w:rFonts w:eastAsiaTheme="minorEastAsia"/>
          <w:noProof/>
          <w:lang w:val="en-US"/>
        </w:rPr>
      </w:pPr>
      <w:hyperlink w:anchor="_Toc54939360" w:history="1">
        <w:r w:rsidRPr="00F805B4">
          <w:rPr>
            <w:rStyle w:val="Hyperlink"/>
            <w:rFonts w:cstheme="minorHAnsi"/>
            <w:noProof/>
          </w:rPr>
          <w:t>BAB I P</w:t>
        </w:r>
        <w:r w:rsidRPr="00F805B4">
          <w:rPr>
            <w:rStyle w:val="Hyperlink"/>
            <w:rFonts w:cstheme="minorHAnsi"/>
            <w:noProof/>
            <w:lang w:val="en-US"/>
          </w:rPr>
          <w:t>ENDAHULUAN</w:t>
        </w:r>
        <w:r>
          <w:rPr>
            <w:noProof/>
            <w:webHidden/>
          </w:rPr>
          <w:tab/>
        </w:r>
        <w:r>
          <w:rPr>
            <w:noProof/>
            <w:webHidden/>
          </w:rPr>
          <w:fldChar w:fldCharType="begin"/>
        </w:r>
        <w:r>
          <w:rPr>
            <w:noProof/>
            <w:webHidden/>
          </w:rPr>
          <w:instrText xml:space="preserve"> PAGEREF _Toc54939360 \h </w:instrText>
        </w:r>
        <w:r>
          <w:rPr>
            <w:noProof/>
            <w:webHidden/>
          </w:rPr>
        </w:r>
        <w:r>
          <w:rPr>
            <w:noProof/>
            <w:webHidden/>
          </w:rPr>
          <w:fldChar w:fldCharType="separate"/>
        </w:r>
        <w:r w:rsidR="008F3D99">
          <w:rPr>
            <w:noProof/>
            <w:webHidden/>
          </w:rPr>
          <w:t>3</w:t>
        </w:r>
        <w:r>
          <w:rPr>
            <w:noProof/>
            <w:webHidden/>
          </w:rPr>
          <w:fldChar w:fldCharType="end"/>
        </w:r>
      </w:hyperlink>
    </w:p>
    <w:p w14:paraId="27ED9326" w14:textId="77777777" w:rsidR="001C5CE6" w:rsidRDefault="001C5CE6">
      <w:pPr>
        <w:pStyle w:val="TOC2"/>
        <w:tabs>
          <w:tab w:val="right" w:leader="dot" w:pos="9016"/>
        </w:tabs>
        <w:rPr>
          <w:rFonts w:eastAsiaTheme="minorEastAsia"/>
          <w:noProof/>
          <w:lang w:val="en-US"/>
        </w:rPr>
      </w:pPr>
      <w:hyperlink w:anchor="_Toc54939361" w:history="1">
        <w:r w:rsidRPr="00F805B4">
          <w:rPr>
            <w:rStyle w:val="Hyperlink"/>
            <w:noProof/>
            <w:lang w:val="en-US"/>
          </w:rPr>
          <w:t>Latar Belakang</w:t>
        </w:r>
        <w:r>
          <w:rPr>
            <w:noProof/>
            <w:webHidden/>
          </w:rPr>
          <w:tab/>
        </w:r>
        <w:r>
          <w:rPr>
            <w:noProof/>
            <w:webHidden/>
          </w:rPr>
          <w:fldChar w:fldCharType="begin"/>
        </w:r>
        <w:r>
          <w:rPr>
            <w:noProof/>
            <w:webHidden/>
          </w:rPr>
          <w:instrText xml:space="preserve"> PAGEREF _Toc54939361 \h </w:instrText>
        </w:r>
        <w:r>
          <w:rPr>
            <w:noProof/>
            <w:webHidden/>
          </w:rPr>
        </w:r>
        <w:r>
          <w:rPr>
            <w:noProof/>
            <w:webHidden/>
          </w:rPr>
          <w:fldChar w:fldCharType="separate"/>
        </w:r>
        <w:r w:rsidR="008F3D99">
          <w:rPr>
            <w:noProof/>
            <w:webHidden/>
          </w:rPr>
          <w:t>3</w:t>
        </w:r>
        <w:r>
          <w:rPr>
            <w:noProof/>
            <w:webHidden/>
          </w:rPr>
          <w:fldChar w:fldCharType="end"/>
        </w:r>
      </w:hyperlink>
    </w:p>
    <w:p w14:paraId="6032DC77" w14:textId="77777777" w:rsidR="001C5CE6" w:rsidRDefault="001C5CE6">
      <w:pPr>
        <w:pStyle w:val="TOC2"/>
        <w:tabs>
          <w:tab w:val="right" w:leader="dot" w:pos="9016"/>
        </w:tabs>
        <w:rPr>
          <w:rFonts w:eastAsiaTheme="minorEastAsia"/>
          <w:noProof/>
          <w:lang w:val="en-US"/>
        </w:rPr>
      </w:pPr>
      <w:hyperlink w:anchor="_Toc54939362" w:history="1">
        <w:r w:rsidRPr="00F805B4">
          <w:rPr>
            <w:rStyle w:val="Hyperlink"/>
            <w:noProof/>
            <w:lang w:val="en-US"/>
          </w:rPr>
          <w:t>Maksud dan Tujuan</w:t>
        </w:r>
        <w:r>
          <w:rPr>
            <w:noProof/>
            <w:webHidden/>
          </w:rPr>
          <w:tab/>
        </w:r>
        <w:r>
          <w:rPr>
            <w:noProof/>
            <w:webHidden/>
          </w:rPr>
          <w:fldChar w:fldCharType="begin"/>
        </w:r>
        <w:r>
          <w:rPr>
            <w:noProof/>
            <w:webHidden/>
          </w:rPr>
          <w:instrText xml:space="preserve"> PAGEREF _Toc54939362 \h </w:instrText>
        </w:r>
        <w:r>
          <w:rPr>
            <w:noProof/>
            <w:webHidden/>
          </w:rPr>
        </w:r>
        <w:r>
          <w:rPr>
            <w:noProof/>
            <w:webHidden/>
          </w:rPr>
          <w:fldChar w:fldCharType="separate"/>
        </w:r>
        <w:r w:rsidR="008F3D99">
          <w:rPr>
            <w:noProof/>
            <w:webHidden/>
          </w:rPr>
          <w:t>3</w:t>
        </w:r>
        <w:r>
          <w:rPr>
            <w:noProof/>
            <w:webHidden/>
          </w:rPr>
          <w:fldChar w:fldCharType="end"/>
        </w:r>
      </w:hyperlink>
    </w:p>
    <w:p w14:paraId="1A409BE5" w14:textId="77777777" w:rsidR="001C5CE6" w:rsidRDefault="001C5CE6">
      <w:pPr>
        <w:pStyle w:val="TOC3"/>
        <w:tabs>
          <w:tab w:val="right" w:leader="dot" w:pos="9016"/>
        </w:tabs>
        <w:rPr>
          <w:rFonts w:eastAsiaTheme="minorEastAsia"/>
          <w:noProof/>
          <w:lang w:val="en-US"/>
        </w:rPr>
      </w:pPr>
      <w:hyperlink w:anchor="_Toc54939363" w:history="1">
        <w:r w:rsidRPr="00F805B4">
          <w:rPr>
            <w:rStyle w:val="Hyperlink"/>
            <w:noProof/>
            <w:lang w:val="en-US"/>
          </w:rPr>
          <w:t>1.2.1 Maksud</w:t>
        </w:r>
        <w:r>
          <w:rPr>
            <w:noProof/>
            <w:webHidden/>
          </w:rPr>
          <w:tab/>
        </w:r>
        <w:r>
          <w:rPr>
            <w:noProof/>
            <w:webHidden/>
          </w:rPr>
          <w:fldChar w:fldCharType="begin"/>
        </w:r>
        <w:r>
          <w:rPr>
            <w:noProof/>
            <w:webHidden/>
          </w:rPr>
          <w:instrText xml:space="preserve"> PAGEREF _Toc54939363 \h </w:instrText>
        </w:r>
        <w:r>
          <w:rPr>
            <w:noProof/>
            <w:webHidden/>
          </w:rPr>
        </w:r>
        <w:r>
          <w:rPr>
            <w:noProof/>
            <w:webHidden/>
          </w:rPr>
          <w:fldChar w:fldCharType="separate"/>
        </w:r>
        <w:r w:rsidR="008F3D99">
          <w:rPr>
            <w:noProof/>
            <w:webHidden/>
          </w:rPr>
          <w:t>3</w:t>
        </w:r>
        <w:r>
          <w:rPr>
            <w:noProof/>
            <w:webHidden/>
          </w:rPr>
          <w:fldChar w:fldCharType="end"/>
        </w:r>
      </w:hyperlink>
    </w:p>
    <w:p w14:paraId="3BA971CA" w14:textId="77777777" w:rsidR="001C5CE6" w:rsidRDefault="001C5CE6">
      <w:pPr>
        <w:pStyle w:val="TOC3"/>
        <w:tabs>
          <w:tab w:val="right" w:leader="dot" w:pos="9016"/>
        </w:tabs>
        <w:rPr>
          <w:rFonts w:eastAsiaTheme="minorEastAsia"/>
          <w:noProof/>
          <w:lang w:val="en-US"/>
        </w:rPr>
      </w:pPr>
      <w:hyperlink w:anchor="_Toc54939364" w:history="1">
        <w:r w:rsidRPr="00F805B4">
          <w:rPr>
            <w:rStyle w:val="Hyperlink"/>
            <w:noProof/>
            <w:lang w:val="en-US"/>
          </w:rPr>
          <w:t>1.2.2 Tujuan</w:t>
        </w:r>
        <w:r>
          <w:rPr>
            <w:noProof/>
            <w:webHidden/>
          </w:rPr>
          <w:tab/>
        </w:r>
        <w:r>
          <w:rPr>
            <w:noProof/>
            <w:webHidden/>
          </w:rPr>
          <w:fldChar w:fldCharType="begin"/>
        </w:r>
        <w:r>
          <w:rPr>
            <w:noProof/>
            <w:webHidden/>
          </w:rPr>
          <w:instrText xml:space="preserve"> PAGEREF _Toc54939364 \h </w:instrText>
        </w:r>
        <w:r>
          <w:rPr>
            <w:noProof/>
            <w:webHidden/>
          </w:rPr>
        </w:r>
        <w:r>
          <w:rPr>
            <w:noProof/>
            <w:webHidden/>
          </w:rPr>
          <w:fldChar w:fldCharType="separate"/>
        </w:r>
        <w:r w:rsidR="008F3D99">
          <w:rPr>
            <w:noProof/>
            <w:webHidden/>
          </w:rPr>
          <w:t>4</w:t>
        </w:r>
        <w:r>
          <w:rPr>
            <w:noProof/>
            <w:webHidden/>
          </w:rPr>
          <w:fldChar w:fldCharType="end"/>
        </w:r>
      </w:hyperlink>
    </w:p>
    <w:p w14:paraId="6E7F24CD" w14:textId="77777777" w:rsidR="001C5CE6" w:rsidRDefault="001C5CE6">
      <w:pPr>
        <w:pStyle w:val="TOC2"/>
        <w:tabs>
          <w:tab w:val="right" w:leader="dot" w:pos="9016"/>
        </w:tabs>
        <w:rPr>
          <w:rFonts w:eastAsiaTheme="minorEastAsia"/>
          <w:noProof/>
          <w:lang w:val="en-US"/>
        </w:rPr>
      </w:pPr>
      <w:hyperlink w:anchor="_Toc54939365" w:history="1">
        <w:r w:rsidRPr="00F805B4">
          <w:rPr>
            <w:rStyle w:val="Hyperlink"/>
            <w:noProof/>
            <w:lang w:val="en-US"/>
          </w:rPr>
          <w:t>Ruang Lingkup Pekerjaan</w:t>
        </w:r>
        <w:r>
          <w:rPr>
            <w:noProof/>
            <w:webHidden/>
          </w:rPr>
          <w:tab/>
        </w:r>
        <w:r>
          <w:rPr>
            <w:noProof/>
            <w:webHidden/>
          </w:rPr>
          <w:fldChar w:fldCharType="begin"/>
        </w:r>
        <w:r>
          <w:rPr>
            <w:noProof/>
            <w:webHidden/>
          </w:rPr>
          <w:instrText xml:space="preserve"> PAGEREF _Toc54939365 \h </w:instrText>
        </w:r>
        <w:r>
          <w:rPr>
            <w:noProof/>
            <w:webHidden/>
          </w:rPr>
        </w:r>
        <w:r>
          <w:rPr>
            <w:noProof/>
            <w:webHidden/>
          </w:rPr>
          <w:fldChar w:fldCharType="separate"/>
        </w:r>
        <w:r w:rsidR="008F3D99">
          <w:rPr>
            <w:noProof/>
            <w:webHidden/>
          </w:rPr>
          <w:t>4</w:t>
        </w:r>
        <w:r>
          <w:rPr>
            <w:noProof/>
            <w:webHidden/>
          </w:rPr>
          <w:fldChar w:fldCharType="end"/>
        </w:r>
      </w:hyperlink>
    </w:p>
    <w:p w14:paraId="1EB3C52F" w14:textId="77777777" w:rsidR="001C5CE6" w:rsidRDefault="001C5CE6">
      <w:pPr>
        <w:pStyle w:val="TOC1"/>
        <w:tabs>
          <w:tab w:val="right" w:leader="dot" w:pos="9016"/>
        </w:tabs>
        <w:rPr>
          <w:rFonts w:eastAsiaTheme="minorEastAsia"/>
          <w:noProof/>
          <w:lang w:val="en-US"/>
        </w:rPr>
      </w:pPr>
      <w:hyperlink w:anchor="_Toc54939366" w:history="1">
        <w:r w:rsidRPr="00F805B4">
          <w:rPr>
            <w:rStyle w:val="Hyperlink"/>
            <w:rFonts w:cstheme="minorHAnsi"/>
            <w:noProof/>
          </w:rPr>
          <w:t>BAB I</w:t>
        </w:r>
        <w:r w:rsidRPr="00F805B4">
          <w:rPr>
            <w:rStyle w:val="Hyperlink"/>
            <w:rFonts w:cstheme="minorHAnsi"/>
            <w:noProof/>
            <w:lang w:val="en-US"/>
          </w:rPr>
          <w:t>I</w:t>
        </w:r>
        <w:r w:rsidRPr="00F805B4">
          <w:rPr>
            <w:rStyle w:val="Hyperlink"/>
            <w:rFonts w:cstheme="minorHAnsi"/>
            <w:noProof/>
          </w:rPr>
          <w:t xml:space="preserve"> </w:t>
        </w:r>
        <w:r w:rsidRPr="00F805B4">
          <w:rPr>
            <w:rStyle w:val="Hyperlink"/>
            <w:rFonts w:cstheme="minorHAnsi"/>
            <w:noProof/>
            <w:lang w:val="en-US"/>
          </w:rPr>
          <w:t>TAHAPAN</w:t>
        </w:r>
        <w:r w:rsidRPr="00F805B4">
          <w:rPr>
            <w:rStyle w:val="Hyperlink"/>
            <w:rFonts w:cstheme="minorHAnsi"/>
            <w:noProof/>
          </w:rPr>
          <w:t xml:space="preserve"> PELAKSANAAN</w:t>
        </w:r>
        <w:r>
          <w:rPr>
            <w:noProof/>
            <w:webHidden/>
          </w:rPr>
          <w:tab/>
        </w:r>
        <w:r>
          <w:rPr>
            <w:noProof/>
            <w:webHidden/>
          </w:rPr>
          <w:fldChar w:fldCharType="begin"/>
        </w:r>
        <w:r>
          <w:rPr>
            <w:noProof/>
            <w:webHidden/>
          </w:rPr>
          <w:instrText xml:space="preserve"> PAGEREF _Toc54939366 \h </w:instrText>
        </w:r>
        <w:r>
          <w:rPr>
            <w:noProof/>
            <w:webHidden/>
          </w:rPr>
        </w:r>
        <w:r>
          <w:rPr>
            <w:noProof/>
            <w:webHidden/>
          </w:rPr>
          <w:fldChar w:fldCharType="separate"/>
        </w:r>
        <w:r w:rsidR="008F3D99">
          <w:rPr>
            <w:noProof/>
            <w:webHidden/>
          </w:rPr>
          <w:t>5</w:t>
        </w:r>
        <w:r>
          <w:rPr>
            <w:noProof/>
            <w:webHidden/>
          </w:rPr>
          <w:fldChar w:fldCharType="end"/>
        </w:r>
      </w:hyperlink>
    </w:p>
    <w:p w14:paraId="71A06786" w14:textId="77777777" w:rsidR="001C5CE6" w:rsidRDefault="001C5CE6">
      <w:pPr>
        <w:pStyle w:val="TOC2"/>
        <w:tabs>
          <w:tab w:val="right" w:leader="dot" w:pos="9016"/>
        </w:tabs>
        <w:rPr>
          <w:rFonts w:eastAsiaTheme="minorEastAsia"/>
          <w:noProof/>
          <w:lang w:val="en-US"/>
        </w:rPr>
      </w:pPr>
      <w:hyperlink w:anchor="_Toc54939367" w:history="1">
        <w:r w:rsidRPr="00F805B4">
          <w:rPr>
            <w:rStyle w:val="Hyperlink"/>
            <w:noProof/>
            <w:lang w:val="en-US"/>
          </w:rPr>
          <w:t>2.1  Tahapan Pengembangan Sistem Aplikasi</w:t>
        </w:r>
        <w:r>
          <w:rPr>
            <w:noProof/>
            <w:webHidden/>
          </w:rPr>
          <w:tab/>
        </w:r>
        <w:r>
          <w:rPr>
            <w:noProof/>
            <w:webHidden/>
          </w:rPr>
          <w:fldChar w:fldCharType="begin"/>
        </w:r>
        <w:r>
          <w:rPr>
            <w:noProof/>
            <w:webHidden/>
          </w:rPr>
          <w:instrText xml:space="preserve"> PAGEREF _Toc54939367 \h </w:instrText>
        </w:r>
        <w:r>
          <w:rPr>
            <w:noProof/>
            <w:webHidden/>
          </w:rPr>
        </w:r>
        <w:r>
          <w:rPr>
            <w:noProof/>
            <w:webHidden/>
          </w:rPr>
          <w:fldChar w:fldCharType="separate"/>
        </w:r>
        <w:r w:rsidR="008F3D99">
          <w:rPr>
            <w:noProof/>
            <w:webHidden/>
          </w:rPr>
          <w:t>5</w:t>
        </w:r>
        <w:r>
          <w:rPr>
            <w:noProof/>
            <w:webHidden/>
          </w:rPr>
          <w:fldChar w:fldCharType="end"/>
        </w:r>
      </w:hyperlink>
    </w:p>
    <w:p w14:paraId="31B07C83" w14:textId="77777777" w:rsidR="001C5CE6" w:rsidRDefault="001C5CE6">
      <w:pPr>
        <w:pStyle w:val="TOC3"/>
        <w:tabs>
          <w:tab w:val="right" w:leader="dot" w:pos="9016"/>
        </w:tabs>
        <w:rPr>
          <w:rFonts w:eastAsiaTheme="minorEastAsia"/>
          <w:noProof/>
          <w:lang w:val="en-US"/>
        </w:rPr>
      </w:pPr>
      <w:hyperlink w:anchor="_Toc54939368" w:history="1">
        <w:r w:rsidRPr="00F805B4">
          <w:rPr>
            <w:rStyle w:val="Hyperlink"/>
            <w:noProof/>
            <w:lang w:val="en-US"/>
          </w:rPr>
          <w:t>2.1.1  Tahap I: Desain Algoritma dan Database</w:t>
        </w:r>
        <w:r>
          <w:rPr>
            <w:noProof/>
            <w:webHidden/>
          </w:rPr>
          <w:tab/>
        </w:r>
        <w:r>
          <w:rPr>
            <w:noProof/>
            <w:webHidden/>
          </w:rPr>
          <w:fldChar w:fldCharType="begin"/>
        </w:r>
        <w:r>
          <w:rPr>
            <w:noProof/>
            <w:webHidden/>
          </w:rPr>
          <w:instrText xml:space="preserve"> PAGEREF _Toc54939368 \h </w:instrText>
        </w:r>
        <w:r>
          <w:rPr>
            <w:noProof/>
            <w:webHidden/>
          </w:rPr>
        </w:r>
        <w:r>
          <w:rPr>
            <w:noProof/>
            <w:webHidden/>
          </w:rPr>
          <w:fldChar w:fldCharType="separate"/>
        </w:r>
        <w:r w:rsidR="008F3D99">
          <w:rPr>
            <w:noProof/>
            <w:webHidden/>
          </w:rPr>
          <w:t>5</w:t>
        </w:r>
        <w:r>
          <w:rPr>
            <w:noProof/>
            <w:webHidden/>
          </w:rPr>
          <w:fldChar w:fldCharType="end"/>
        </w:r>
      </w:hyperlink>
    </w:p>
    <w:p w14:paraId="5AA578BE" w14:textId="77777777" w:rsidR="001C5CE6" w:rsidRDefault="001C5CE6">
      <w:pPr>
        <w:pStyle w:val="TOC3"/>
        <w:tabs>
          <w:tab w:val="right" w:leader="dot" w:pos="9016"/>
        </w:tabs>
        <w:rPr>
          <w:rFonts w:eastAsiaTheme="minorEastAsia"/>
          <w:noProof/>
          <w:lang w:val="en-US"/>
        </w:rPr>
      </w:pPr>
      <w:hyperlink w:anchor="_Toc54939369" w:history="1">
        <w:r w:rsidRPr="00F805B4">
          <w:rPr>
            <w:rStyle w:val="Hyperlink"/>
            <w:noProof/>
            <w:lang w:val="en-US"/>
          </w:rPr>
          <w:t>2.1.2  Tahap II: Pembuatan Database dan Pemograman</w:t>
        </w:r>
        <w:r>
          <w:rPr>
            <w:noProof/>
            <w:webHidden/>
          </w:rPr>
          <w:tab/>
        </w:r>
        <w:r>
          <w:rPr>
            <w:noProof/>
            <w:webHidden/>
          </w:rPr>
          <w:fldChar w:fldCharType="begin"/>
        </w:r>
        <w:r>
          <w:rPr>
            <w:noProof/>
            <w:webHidden/>
          </w:rPr>
          <w:instrText xml:space="preserve"> PAGEREF _Toc54939369 \h </w:instrText>
        </w:r>
        <w:r>
          <w:rPr>
            <w:noProof/>
            <w:webHidden/>
          </w:rPr>
        </w:r>
        <w:r>
          <w:rPr>
            <w:noProof/>
            <w:webHidden/>
          </w:rPr>
          <w:fldChar w:fldCharType="separate"/>
        </w:r>
        <w:r w:rsidR="008F3D99">
          <w:rPr>
            <w:noProof/>
            <w:webHidden/>
          </w:rPr>
          <w:t>5</w:t>
        </w:r>
        <w:r>
          <w:rPr>
            <w:noProof/>
            <w:webHidden/>
          </w:rPr>
          <w:fldChar w:fldCharType="end"/>
        </w:r>
      </w:hyperlink>
    </w:p>
    <w:p w14:paraId="1915F1FC" w14:textId="77777777" w:rsidR="001C5CE6" w:rsidRDefault="001C5CE6">
      <w:pPr>
        <w:pStyle w:val="TOC3"/>
        <w:tabs>
          <w:tab w:val="right" w:leader="dot" w:pos="9016"/>
        </w:tabs>
        <w:rPr>
          <w:rFonts w:eastAsiaTheme="minorEastAsia"/>
          <w:noProof/>
          <w:lang w:val="en-US"/>
        </w:rPr>
      </w:pPr>
      <w:hyperlink w:anchor="_Toc54939370" w:history="1">
        <w:r w:rsidRPr="00F805B4">
          <w:rPr>
            <w:rStyle w:val="Hyperlink"/>
            <w:noProof/>
            <w:lang w:val="en-US"/>
          </w:rPr>
          <w:t>2.1.3  Tahap III: Pengujian Sistem Aplikasi</w:t>
        </w:r>
        <w:r>
          <w:rPr>
            <w:noProof/>
            <w:webHidden/>
          </w:rPr>
          <w:tab/>
        </w:r>
        <w:r>
          <w:rPr>
            <w:noProof/>
            <w:webHidden/>
          </w:rPr>
          <w:fldChar w:fldCharType="begin"/>
        </w:r>
        <w:r>
          <w:rPr>
            <w:noProof/>
            <w:webHidden/>
          </w:rPr>
          <w:instrText xml:space="preserve"> PAGEREF _Toc54939370 \h </w:instrText>
        </w:r>
        <w:r>
          <w:rPr>
            <w:noProof/>
            <w:webHidden/>
          </w:rPr>
        </w:r>
        <w:r>
          <w:rPr>
            <w:noProof/>
            <w:webHidden/>
          </w:rPr>
          <w:fldChar w:fldCharType="separate"/>
        </w:r>
        <w:r w:rsidR="008F3D99">
          <w:rPr>
            <w:noProof/>
            <w:webHidden/>
          </w:rPr>
          <w:t>6</w:t>
        </w:r>
        <w:r>
          <w:rPr>
            <w:noProof/>
            <w:webHidden/>
          </w:rPr>
          <w:fldChar w:fldCharType="end"/>
        </w:r>
      </w:hyperlink>
    </w:p>
    <w:p w14:paraId="79F105AB" w14:textId="77777777" w:rsidR="001C5CE6" w:rsidRDefault="001C5CE6">
      <w:pPr>
        <w:pStyle w:val="TOC3"/>
        <w:tabs>
          <w:tab w:val="right" w:leader="dot" w:pos="9016"/>
        </w:tabs>
        <w:rPr>
          <w:rFonts w:eastAsiaTheme="minorEastAsia"/>
          <w:noProof/>
          <w:lang w:val="en-US"/>
        </w:rPr>
      </w:pPr>
      <w:hyperlink w:anchor="_Toc54939371" w:history="1">
        <w:r w:rsidRPr="00F805B4">
          <w:rPr>
            <w:rStyle w:val="Hyperlink"/>
            <w:noProof/>
            <w:lang w:val="en-US"/>
          </w:rPr>
          <w:t>2.1.4  Tahap IV: Implementasi Aplikasi</w:t>
        </w:r>
        <w:r>
          <w:rPr>
            <w:noProof/>
            <w:webHidden/>
          </w:rPr>
          <w:tab/>
        </w:r>
        <w:r>
          <w:rPr>
            <w:noProof/>
            <w:webHidden/>
          </w:rPr>
          <w:fldChar w:fldCharType="begin"/>
        </w:r>
        <w:r>
          <w:rPr>
            <w:noProof/>
            <w:webHidden/>
          </w:rPr>
          <w:instrText xml:space="preserve"> PAGEREF _Toc54939371 \h </w:instrText>
        </w:r>
        <w:r>
          <w:rPr>
            <w:noProof/>
            <w:webHidden/>
          </w:rPr>
        </w:r>
        <w:r>
          <w:rPr>
            <w:noProof/>
            <w:webHidden/>
          </w:rPr>
          <w:fldChar w:fldCharType="separate"/>
        </w:r>
        <w:r w:rsidR="008F3D99">
          <w:rPr>
            <w:noProof/>
            <w:webHidden/>
          </w:rPr>
          <w:t>6</w:t>
        </w:r>
        <w:r>
          <w:rPr>
            <w:noProof/>
            <w:webHidden/>
          </w:rPr>
          <w:fldChar w:fldCharType="end"/>
        </w:r>
      </w:hyperlink>
    </w:p>
    <w:p w14:paraId="2E736902" w14:textId="77777777" w:rsidR="001C5CE6" w:rsidRDefault="001C5CE6">
      <w:pPr>
        <w:pStyle w:val="TOC3"/>
        <w:tabs>
          <w:tab w:val="right" w:leader="dot" w:pos="9016"/>
        </w:tabs>
        <w:rPr>
          <w:rFonts w:eastAsiaTheme="minorEastAsia"/>
          <w:noProof/>
          <w:lang w:val="en-US"/>
        </w:rPr>
      </w:pPr>
      <w:hyperlink w:anchor="_Toc54939372" w:history="1">
        <w:r w:rsidRPr="00F805B4">
          <w:rPr>
            <w:rStyle w:val="Hyperlink"/>
            <w:noProof/>
            <w:lang w:val="en-US"/>
          </w:rPr>
          <w:t>2.1.5  Tahap V: Dukungan dan Pemeliharaan</w:t>
        </w:r>
        <w:r>
          <w:rPr>
            <w:noProof/>
            <w:webHidden/>
          </w:rPr>
          <w:tab/>
        </w:r>
        <w:r>
          <w:rPr>
            <w:noProof/>
            <w:webHidden/>
          </w:rPr>
          <w:fldChar w:fldCharType="begin"/>
        </w:r>
        <w:r>
          <w:rPr>
            <w:noProof/>
            <w:webHidden/>
          </w:rPr>
          <w:instrText xml:space="preserve"> PAGEREF _Toc54939372 \h </w:instrText>
        </w:r>
        <w:r>
          <w:rPr>
            <w:noProof/>
            <w:webHidden/>
          </w:rPr>
        </w:r>
        <w:r>
          <w:rPr>
            <w:noProof/>
            <w:webHidden/>
          </w:rPr>
          <w:fldChar w:fldCharType="separate"/>
        </w:r>
        <w:r w:rsidR="008F3D99">
          <w:rPr>
            <w:noProof/>
            <w:webHidden/>
          </w:rPr>
          <w:t>7</w:t>
        </w:r>
        <w:r>
          <w:rPr>
            <w:noProof/>
            <w:webHidden/>
          </w:rPr>
          <w:fldChar w:fldCharType="end"/>
        </w:r>
      </w:hyperlink>
    </w:p>
    <w:p w14:paraId="1C903D2F" w14:textId="77777777" w:rsidR="001C5CE6" w:rsidRDefault="001C5CE6">
      <w:pPr>
        <w:pStyle w:val="TOC1"/>
        <w:tabs>
          <w:tab w:val="right" w:leader="dot" w:pos="9016"/>
        </w:tabs>
        <w:rPr>
          <w:rFonts w:eastAsiaTheme="minorEastAsia"/>
          <w:noProof/>
          <w:lang w:val="en-US"/>
        </w:rPr>
      </w:pPr>
      <w:hyperlink w:anchor="_Toc54939373" w:history="1">
        <w:r w:rsidRPr="00F805B4">
          <w:rPr>
            <w:rStyle w:val="Hyperlink"/>
            <w:rFonts w:cstheme="minorHAnsi"/>
            <w:noProof/>
          </w:rPr>
          <w:t>BAB I</w:t>
        </w:r>
        <w:r w:rsidRPr="00F805B4">
          <w:rPr>
            <w:rStyle w:val="Hyperlink"/>
            <w:rFonts w:cstheme="minorHAnsi"/>
            <w:noProof/>
            <w:lang w:val="en-US"/>
          </w:rPr>
          <w:t>II</w:t>
        </w:r>
        <w:r w:rsidRPr="00F805B4">
          <w:rPr>
            <w:rStyle w:val="Hyperlink"/>
            <w:rFonts w:cstheme="minorHAnsi"/>
            <w:noProof/>
          </w:rPr>
          <w:t xml:space="preserve"> </w:t>
        </w:r>
        <w:r w:rsidRPr="00F805B4">
          <w:rPr>
            <w:rStyle w:val="Hyperlink"/>
            <w:rFonts w:cstheme="minorHAnsi"/>
            <w:noProof/>
            <w:lang w:val="en-US"/>
          </w:rPr>
          <w:t>TEKNOLOGI DAN METODOLOGI PENGEMBANGAN</w:t>
        </w:r>
        <w:r>
          <w:rPr>
            <w:noProof/>
            <w:webHidden/>
          </w:rPr>
          <w:tab/>
        </w:r>
        <w:r>
          <w:rPr>
            <w:noProof/>
            <w:webHidden/>
          </w:rPr>
          <w:fldChar w:fldCharType="begin"/>
        </w:r>
        <w:r>
          <w:rPr>
            <w:noProof/>
            <w:webHidden/>
          </w:rPr>
          <w:instrText xml:space="preserve"> PAGEREF _Toc54939373 \h </w:instrText>
        </w:r>
        <w:r>
          <w:rPr>
            <w:noProof/>
            <w:webHidden/>
          </w:rPr>
        </w:r>
        <w:r>
          <w:rPr>
            <w:noProof/>
            <w:webHidden/>
          </w:rPr>
          <w:fldChar w:fldCharType="separate"/>
        </w:r>
        <w:r w:rsidR="008F3D99">
          <w:rPr>
            <w:noProof/>
            <w:webHidden/>
          </w:rPr>
          <w:t>8</w:t>
        </w:r>
        <w:r>
          <w:rPr>
            <w:noProof/>
            <w:webHidden/>
          </w:rPr>
          <w:fldChar w:fldCharType="end"/>
        </w:r>
      </w:hyperlink>
    </w:p>
    <w:p w14:paraId="6487E42D" w14:textId="77777777" w:rsidR="001C5CE6" w:rsidRDefault="001C5CE6">
      <w:pPr>
        <w:pStyle w:val="TOC2"/>
        <w:tabs>
          <w:tab w:val="right" w:leader="dot" w:pos="9016"/>
        </w:tabs>
        <w:rPr>
          <w:rFonts w:eastAsiaTheme="minorEastAsia"/>
          <w:noProof/>
          <w:lang w:val="en-US"/>
        </w:rPr>
      </w:pPr>
      <w:hyperlink w:anchor="_Toc54939374" w:history="1">
        <w:r w:rsidRPr="00F805B4">
          <w:rPr>
            <w:rStyle w:val="Hyperlink"/>
            <w:noProof/>
          </w:rPr>
          <w:t>3.1  Arsitektur Teknologi</w:t>
        </w:r>
        <w:r>
          <w:rPr>
            <w:noProof/>
            <w:webHidden/>
          </w:rPr>
          <w:tab/>
        </w:r>
        <w:r>
          <w:rPr>
            <w:noProof/>
            <w:webHidden/>
          </w:rPr>
          <w:fldChar w:fldCharType="begin"/>
        </w:r>
        <w:r>
          <w:rPr>
            <w:noProof/>
            <w:webHidden/>
          </w:rPr>
          <w:instrText xml:space="preserve"> PAGEREF _Toc54939374 \h </w:instrText>
        </w:r>
        <w:r>
          <w:rPr>
            <w:noProof/>
            <w:webHidden/>
          </w:rPr>
        </w:r>
        <w:r>
          <w:rPr>
            <w:noProof/>
            <w:webHidden/>
          </w:rPr>
          <w:fldChar w:fldCharType="separate"/>
        </w:r>
        <w:r w:rsidR="008F3D99">
          <w:rPr>
            <w:noProof/>
            <w:webHidden/>
          </w:rPr>
          <w:t>8</w:t>
        </w:r>
        <w:r>
          <w:rPr>
            <w:noProof/>
            <w:webHidden/>
          </w:rPr>
          <w:fldChar w:fldCharType="end"/>
        </w:r>
      </w:hyperlink>
    </w:p>
    <w:p w14:paraId="4C4983B7" w14:textId="77777777" w:rsidR="001C5CE6" w:rsidRDefault="001C5CE6">
      <w:pPr>
        <w:pStyle w:val="TOC2"/>
        <w:tabs>
          <w:tab w:val="right" w:leader="dot" w:pos="9016"/>
        </w:tabs>
        <w:rPr>
          <w:rFonts w:eastAsiaTheme="minorEastAsia"/>
          <w:noProof/>
          <w:lang w:val="en-US"/>
        </w:rPr>
      </w:pPr>
      <w:hyperlink w:anchor="_Toc54939375" w:history="1">
        <w:r w:rsidRPr="00F805B4">
          <w:rPr>
            <w:rStyle w:val="Hyperlink"/>
            <w:noProof/>
          </w:rPr>
          <w:t>3.2   Infrastruktur Teknologi</w:t>
        </w:r>
        <w:r>
          <w:rPr>
            <w:noProof/>
            <w:webHidden/>
          </w:rPr>
          <w:tab/>
        </w:r>
        <w:r>
          <w:rPr>
            <w:noProof/>
            <w:webHidden/>
          </w:rPr>
          <w:fldChar w:fldCharType="begin"/>
        </w:r>
        <w:r>
          <w:rPr>
            <w:noProof/>
            <w:webHidden/>
          </w:rPr>
          <w:instrText xml:space="preserve"> PAGEREF _Toc54939375 \h </w:instrText>
        </w:r>
        <w:r>
          <w:rPr>
            <w:noProof/>
            <w:webHidden/>
          </w:rPr>
        </w:r>
        <w:r>
          <w:rPr>
            <w:noProof/>
            <w:webHidden/>
          </w:rPr>
          <w:fldChar w:fldCharType="separate"/>
        </w:r>
        <w:r w:rsidR="008F3D99">
          <w:rPr>
            <w:noProof/>
            <w:webHidden/>
          </w:rPr>
          <w:t>9</w:t>
        </w:r>
        <w:r>
          <w:rPr>
            <w:noProof/>
            <w:webHidden/>
          </w:rPr>
          <w:fldChar w:fldCharType="end"/>
        </w:r>
      </w:hyperlink>
    </w:p>
    <w:p w14:paraId="3B4ED680" w14:textId="77777777" w:rsidR="001C5CE6" w:rsidRDefault="001C5CE6">
      <w:pPr>
        <w:pStyle w:val="TOC3"/>
        <w:tabs>
          <w:tab w:val="right" w:leader="dot" w:pos="9016"/>
        </w:tabs>
        <w:rPr>
          <w:rFonts w:eastAsiaTheme="minorEastAsia"/>
          <w:noProof/>
          <w:lang w:val="en-US"/>
        </w:rPr>
      </w:pPr>
      <w:hyperlink w:anchor="_Toc54939376" w:history="1">
        <w:r w:rsidRPr="00F805B4">
          <w:rPr>
            <w:rStyle w:val="Hyperlink"/>
            <w:rFonts w:cstheme="minorHAnsi"/>
            <w:noProof/>
          </w:rPr>
          <w:t>3.2.1  Web Server Menggunakan Apache Httpd</w:t>
        </w:r>
        <w:r>
          <w:rPr>
            <w:noProof/>
            <w:webHidden/>
          </w:rPr>
          <w:tab/>
        </w:r>
        <w:r>
          <w:rPr>
            <w:noProof/>
            <w:webHidden/>
          </w:rPr>
          <w:fldChar w:fldCharType="begin"/>
        </w:r>
        <w:r>
          <w:rPr>
            <w:noProof/>
            <w:webHidden/>
          </w:rPr>
          <w:instrText xml:space="preserve"> PAGEREF _Toc54939376 \h </w:instrText>
        </w:r>
        <w:r>
          <w:rPr>
            <w:noProof/>
            <w:webHidden/>
          </w:rPr>
        </w:r>
        <w:r>
          <w:rPr>
            <w:noProof/>
            <w:webHidden/>
          </w:rPr>
          <w:fldChar w:fldCharType="separate"/>
        </w:r>
        <w:r w:rsidR="008F3D99">
          <w:rPr>
            <w:noProof/>
            <w:webHidden/>
          </w:rPr>
          <w:t>9</w:t>
        </w:r>
        <w:r>
          <w:rPr>
            <w:noProof/>
            <w:webHidden/>
          </w:rPr>
          <w:fldChar w:fldCharType="end"/>
        </w:r>
      </w:hyperlink>
    </w:p>
    <w:p w14:paraId="5A87D03A" w14:textId="77777777" w:rsidR="001C5CE6" w:rsidRDefault="001C5CE6">
      <w:pPr>
        <w:pStyle w:val="TOC3"/>
        <w:tabs>
          <w:tab w:val="right" w:leader="dot" w:pos="9016"/>
        </w:tabs>
        <w:rPr>
          <w:rFonts w:eastAsiaTheme="minorEastAsia"/>
          <w:noProof/>
          <w:lang w:val="en-US"/>
        </w:rPr>
      </w:pPr>
      <w:hyperlink w:anchor="_Toc54939377" w:history="1">
        <w:r w:rsidRPr="00F805B4">
          <w:rPr>
            <w:rStyle w:val="Hyperlink"/>
            <w:rFonts w:cstheme="minorHAnsi"/>
            <w:noProof/>
          </w:rPr>
          <w:t>3.2.2  Programing Language Menggunakan PHP</w:t>
        </w:r>
        <w:r>
          <w:rPr>
            <w:noProof/>
            <w:webHidden/>
          </w:rPr>
          <w:tab/>
        </w:r>
        <w:r>
          <w:rPr>
            <w:noProof/>
            <w:webHidden/>
          </w:rPr>
          <w:fldChar w:fldCharType="begin"/>
        </w:r>
        <w:r>
          <w:rPr>
            <w:noProof/>
            <w:webHidden/>
          </w:rPr>
          <w:instrText xml:space="preserve"> PAGEREF _Toc54939377 \h </w:instrText>
        </w:r>
        <w:r>
          <w:rPr>
            <w:noProof/>
            <w:webHidden/>
          </w:rPr>
        </w:r>
        <w:r>
          <w:rPr>
            <w:noProof/>
            <w:webHidden/>
          </w:rPr>
          <w:fldChar w:fldCharType="separate"/>
        </w:r>
        <w:r w:rsidR="008F3D99">
          <w:rPr>
            <w:noProof/>
            <w:webHidden/>
          </w:rPr>
          <w:t>10</w:t>
        </w:r>
        <w:r>
          <w:rPr>
            <w:noProof/>
            <w:webHidden/>
          </w:rPr>
          <w:fldChar w:fldCharType="end"/>
        </w:r>
      </w:hyperlink>
    </w:p>
    <w:p w14:paraId="274C3835" w14:textId="77777777" w:rsidR="001C5CE6" w:rsidRDefault="001C5CE6">
      <w:pPr>
        <w:pStyle w:val="TOC3"/>
        <w:tabs>
          <w:tab w:val="right" w:leader="dot" w:pos="9016"/>
        </w:tabs>
        <w:rPr>
          <w:rFonts w:eastAsiaTheme="minorEastAsia"/>
          <w:noProof/>
          <w:lang w:val="en-US"/>
        </w:rPr>
      </w:pPr>
      <w:hyperlink w:anchor="_Toc54939378" w:history="1">
        <w:r w:rsidRPr="00F805B4">
          <w:rPr>
            <w:rStyle w:val="Hyperlink"/>
            <w:rFonts w:cstheme="minorHAnsi"/>
            <w:noProof/>
          </w:rPr>
          <w:t>3.2.3  Server Database Menggunakan MySQL 5</w:t>
        </w:r>
        <w:r>
          <w:rPr>
            <w:noProof/>
            <w:webHidden/>
          </w:rPr>
          <w:tab/>
        </w:r>
        <w:r>
          <w:rPr>
            <w:noProof/>
            <w:webHidden/>
          </w:rPr>
          <w:fldChar w:fldCharType="begin"/>
        </w:r>
        <w:r>
          <w:rPr>
            <w:noProof/>
            <w:webHidden/>
          </w:rPr>
          <w:instrText xml:space="preserve"> PAGEREF _Toc54939378 \h </w:instrText>
        </w:r>
        <w:r>
          <w:rPr>
            <w:noProof/>
            <w:webHidden/>
          </w:rPr>
        </w:r>
        <w:r>
          <w:rPr>
            <w:noProof/>
            <w:webHidden/>
          </w:rPr>
          <w:fldChar w:fldCharType="separate"/>
        </w:r>
        <w:r w:rsidR="008F3D99">
          <w:rPr>
            <w:noProof/>
            <w:webHidden/>
          </w:rPr>
          <w:t>11</w:t>
        </w:r>
        <w:r>
          <w:rPr>
            <w:noProof/>
            <w:webHidden/>
          </w:rPr>
          <w:fldChar w:fldCharType="end"/>
        </w:r>
      </w:hyperlink>
    </w:p>
    <w:p w14:paraId="32151BC0" w14:textId="77777777" w:rsidR="001C5CE6" w:rsidRDefault="001C5CE6">
      <w:pPr>
        <w:pStyle w:val="TOC3"/>
        <w:tabs>
          <w:tab w:val="right" w:leader="dot" w:pos="9016"/>
        </w:tabs>
        <w:rPr>
          <w:rFonts w:eastAsiaTheme="minorEastAsia"/>
          <w:noProof/>
          <w:lang w:val="en-US"/>
        </w:rPr>
      </w:pPr>
      <w:hyperlink w:anchor="_Toc54939379" w:history="1">
        <w:r w:rsidRPr="00F805B4">
          <w:rPr>
            <w:rStyle w:val="Hyperlink"/>
            <w:rFonts w:cstheme="minorHAnsi"/>
            <w:noProof/>
          </w:rPr>
          <w:t>3.2.</w:t>
        </w:r>
        <w:r w:rsidRPr="00F805B4">
          <w:rPr>
            <w:rStyle w:val="Hyperlink"/>
            <w:rFonts w:cstheme="minorHAnsi"/>
            <w:noProof/>
            <w:lang w:val="en-US"/>
          </w:rPr>
          <w:t>4</w:t>
        </w:r>
        <w:r w:rsidRPr="00F805B4">
          <w:rPr>
            <w:rStyle w:val="Hyperlink"/>
            <w:rFonts w:cstheme="minorHAnsi"/>
            <w:noProof/>
          </w:rPr>
          <w:t xml:space="preserve">  Framework Interface Menggunakan Bootstrap</w:t>
        </w:r>
        <w:r>
          <w:rPr>
            <w:noProof/>
            <w:webHidden/>
          </w:rPr>
          <w:tab/>
        </w:r>
        <w:r>
          <w:rPr>
            <w:noProof/>
            <w:webHidden/>
          </w:rPr>
          <w:fldChar w:fldCharType="begin"/>
        </w:r>
        <w:r>
          <w:rPr>
            <w:noProof/>
            <w:webHidden/>
          </w:rPr>
          <w:instrText xml:space="preserve"> PAGEREF _Toc54939379 \h </w:instrText>
        </w:r>
        <w:r>
          <w:rPr>
            <w:noProof/>
            <w:webHidden/>
          </w:rPr>
        </w:r>
        <w:r>
          <w:rPr>
            <w:noProof/>
            <w:webHidden/>
          </w:rPr>
          <w:fldChar w:fldCharType="separate"/>
        </w:r>
        <w:r w:rsidR="008F3D99">
          <w:rPr>
            <w:noProof/>
            <w:webHidden/>
          </w:rPr>
          <w:t>12</w:t>
        </w:r>
        <w:r>
          <w:rPr>
            <w:noProof/>
            <w:webHidden/>
          </w:rPr>
          <w:fldChar w:fldCharType="end"/>
        </w:r>
      </w:hyperlink>
    </w:p>
    <w:p w14:paraId="6ED66E10" w14:textId="77777777" w:rsidR="001C5CE6" w:rsidRDefault="001C5CE6">
      <w:pPr>
        <w:pStyle w:val="TOC3"/>
        <w:tabs>
          <w:tab w:val="right" w:leader="dot" w:pos="9016"/>
        </w:tabs>
        <w:rPr>
          <w:rFonts w:eastAsiaTheme="minorEastAsia"/>
          <w:noProof/>
          <w:lang w:val="en-US"/>
        </w:rPr>
      </w:pPr>
      <w:hyperlink w:anchor="_Toc54939380" w:history="1">
        <w:r w:rsidRPr="00F805B4">
          <w:rPr>
            <w:rStyle w:val="Hyperlink"/>
            <w:rFonts w:cstheme="minorHAnsi"/>
            <w:noProof/>
          </w:rPr>
          <w:t>3.2.</w:t>
        </w:r>
        <w:r w:rsidRPr="00F805B4">
          <w:rPr>
            <w:rStyle w:val="Hyperlink"/>
            <w:rFonts w:cstheme="minorHAnsi"/>
            <w:noProof/>
            <w:lang w:val="en-US"/>
          </w:rPr>
          <w:t>5</w:t>
        </w:r>
        <w:r w:rsidRPr="00F805B4">
          <w:rPr>
            <w:rStyle w:val="Hyperlink"/>
            <w:rFonts w:cstheme="minorHAnsi"/>
            <w:noProof/>
          </w:rPr>
          <w:t xml:space="preserve">  Antar Muka Browser</w:t>
        </w:r>
        <w:r>
          <w:rPr>
            <w:noProof/>
            <w:webHidden/>
          </w:rPr>
          <w:tab/>
        </w:r>
        <w:r>
          <w:rPr>
            <w:noProof/>
            <w:webHidden/>
          </w:rPr>
          <w:fldChar w:fldCharType="begin"/>
        </w:r>
        <w:r>
          <w:rPr>
            <w:noProof/>
            <w:webHidden/>
          </w:rPr>
          <w:instrText xml:space="preserve"> PAGEREF _Toc54939380 \h </w:instrText>
        </w:r>
        <w:r>
          <w:rPr>
            <w:noProof/>
            <w:webHidden/>
          </w:rPr>
        </w:r>
        <w:r>
          <w:rPr>
            <w:noProof/>
            <w:webHidden/>
          </w:rPr>
          <w:fldChar w:fldCharType="separate"/>
        </w:r>
        <w:r w:rsidR="008F3D99">
          <w:rPr>
            <w:noProof/>
            <w:webHidden/>
          </w:rPr>
          <w:t>13</w:t>
        </w:r>
        <w:r>
          <w:rPr>
            <w:noProof/>
            <w:webHidden/>
          </w:rPr>
          <w:fldChar w:fldCharType="end"/>
        </w:r>
      </w:hyperlink>
    </w:p>
    <w:p w14:paraId="3349496F" w14:textId="77777777" w:rsidR="001C5CE6" w:rsidRDefault="001C5CE6">
      <w:pPr>
        <w:pStyle w:val="TOC2"/>
        <w:tabs>
          <w:tab w:val="right" w:leader="dot" w:pos="9016"/>
        </w:tabs>
        <w:rPr>
          <w:rFonts w:eastAsiaTheme="minorEastAsia"/>
          <w:noProof/>
          <w:lang w:val="en-US"/>
        </w:rPr>
      </w:pPr>
      <w:hyperlink w:anchor="_Toc54939381" w:history="1">
        <w:r w:rsidRPr="00F805B4">
          <w:rPr>
            <w:rStyle w:val="Hyperlink"/>
            <w:noProof/>
          </w:rPr>
          <w:t>3.3  Metodologi Pengembangan Perangkat Lunak</w:t>
        </w:r>
        <w:r>
          <w:rPr>
            <w:noProof/>
            <w:webHidden/>
          </w:rPr>
          <w:tab/>
        </w:r>
        <w:r>
          <w:rPr>
            <w:noProof/>
            <w:webHidden/>
          </w:rPr>
          <w:fldChar w:fldCharType="begin"/>
        </w:r>
        <w:r>
          <w:rPr>
            <w:noProof/>
            <w:webHidden/>
          </w:rPr>
          <w:instrText xml:space="preserve"> PAGEREF _Toc54939381 \h </w:instrText>
        </w:r>
        <w:r>
          <w:rPr>
            <w:noProof/>
            <w:webHidden/>
          </w:rPr>
        </w:r>
        <w:r>
          <w:rPr>
            <w:noProof/>
            <w:webHidden/>
          </w:rPr>
          <w:fldChar w:fldCharType="separate"/>
        </w:r>
        <w:r w:rsidR="008F3D99">
          <w:rPr>
            <w:noProof/>
            <w:webHidden/>
          </w:rPr>
          <w:t>15</w:t>
        </w:r>
        <w:r>
          <w:rPr>
            <w:noProof/>
            <w:webHidden/>
          </w:rPr>
          <w:fldChar w:fldCharType="end"/>
        </w:r>
      </w:hyperlink>
    </w:p>
    <w:p w14:paraId="1D92F746" w14:textId="77777777" w:rsidR="001C5CE6" w:rsidRDefault="001C5CE6">
      <w:pPr>
        <w:pStyle w:val="TOC3"/>
        <w:tabs>
          <w:tab w:val="right" w:leader="dot" w:pos="9016"/>
        </w:tabs>
        <w:rPr>
          <w:rFonts w:eastAsiaTheme="minorEastAsia"/>
          <w:noProof/>
          <w:lang w:val="en-US"/>
        </w:rPr>
      </w:pPr>
      <w:hyperlink w:anchor="_Toc54939382" w:history="1">
        <w:r w:rsidRPr="00F805B4">
          <w:rPr>
            <w:rStyle w:val="Hyperlink"/>
            <w:rFonts w:cstheme="minorHAnsi"/>
            <w:noProof/>
          </w:rPr>
          <w:t>3.3.1  Fase Pengembangan Unified Process</w:t>
        </w:r>
        <w:r>
          <w:rPr>
            <w:noProof/>
            <w:webHidden/>
          </w:rPr>
          <w:tab/>
        </w:r>
        <w:r>
          <w:rPr>
            <w:noProof/>
            <w:webHidden/>
          </w:rPr>
          <w:fldChar w:fldCharType="begin"/>
        </w:r>
        <w:r>
          <w:rPr>
            <w:noProof/>
            <w:webHidden/>
          </w:rPr>
          <w:instrText xml:space="preserve"> PAGEREF _Toc54939382 \h </w:instrText>
        </w:r>
        <w:r>
          <w:rPr>
            <w:noProof/>
            <w:webHidden/>
          </w:rPr>
        </w:r>
        <w:r>
          <w:rPr>
            <w:noProof/>
            <w:webHidden/>
          </w:rPr>
          <w:fldChar w:fldCharType="separate"/>
        </w:r>
        <w:r w:rsidR="008F3D99">
          <w:rPr>
            <w:noProof/>
            <w:webHidden/>
          </w:rPr>
          <w:t>16</w:t>
        </w:r>
        <w:r>
          <w:rPr>
            <w:noProof/>
            <w:webHidden/>
          </w:rPr>
          <w:fldChar w:fldCharType="end"/>
        </w:r>
      </w:hyperlink>
    </w:p>
    <w:p w14:paraId="2A250B01" w14:textId="77777777" w:rsidR="001C5CE6" w:rsidRDefault="001C5CE6">
      <w:pPr>
        <w:pStyle w:val="TOC3"/>
        <w:tabs>
          <w:tab w:val="right" w:leader="dot" w:pos="9016"/>
        </w:tabs>
        <w:rPr>
          <w:rFonts w:eastAsiaTheme="minorEastAsia"/>
          <w:noProof/>
          <w:lang w:val="en-US"/>
        </w:rPr>
      </w:pPr>
      <w:hyperlink w:anchor="_Toc54939383" w:history="1">
        <w:r w:rsidRPr="00F805B4">
          <w:rPr>
            <w:rStyle w:val="Hyperlink"/>
            <w:rFonts w:cstheme="minorHAnsi"/>
            <w:noProof/>
          </w:rPr>
          <w:t>3.3.2  Kegiatan Dalam Pengembangan Unified Process</w:t>
        </w:r>
        <w:r>
          <w:rPr>
            <w:noProof/>
            <w:webHidden/>
          </w:rPr>
          <w:tab/>
        </w:r>
        <w:r>
          <w:rPr>
            <w:noProof/>
            <w:webHidden/>
          </w:rPr>
          <w:fldChar w:fldCharType="begin"/>
        </w:r>
        <w:r>
          <w:rPr>
            <w:noProof/>
            <w:webHidden/>
          </w:rPr>
          <w:instrText xml:space="preserve"> PAGEREF _Toc54939383 \h </w:instrText>
        </w:r>
        <w:r>
          <w:rPr>
            <w:noProof/>
            <w:webHidden/>
          </w:rPr>
        </w:r>
        <w:r>
          <w:rPr>
            <w:noProof/>
            <w:webHidden/>
          </w:rPr>
          <w:fldChar w:fldCharType="separate"/>
        </w:r>
        <w:r w:rsidR="008F3D99">
          <w:rPr>
            <w:noProof/>
            <w:webHidden/>
          </w:rPr>
          <w:t>18</w:t>
        </w:r>
        <w:r>
          <w:rPr>
            <w:noProof/>
            <w:webHidden/>
          </w:rPr>
          <w:fldChar w:fldCharType="end"/>
        </w:r>
      </w:hyperlink>
    </w:p>
    <w:p w14:paraId="6A23DF48" w14:textId="77777777" w:rsidR="001C5CE6" w:rsidRDefault="001C5CE6">
      <w:pPr>
        <w:pStyle w:val="TOC1"/>
        <w:tabs>
          <w:tab w:val="right" w:leader="dot" w:pos="9016"/>
        </w:tabs>
        <w:rPr>
          <w:rFonts w:eastAsiaTheme="minorEastAsia"/>
          <w:noProof/>
          <w:lang w:val="en-US"/>
        </w:rPr>
      </w:pPr>
      <w:hyperlink w:anchor="_Toc54939384" w:history="1">
        <w:r w:rsidRPr="00F805B4">
          <w:rPr>
            <w:rStyle w:val="Hyperlink"/>
            <w:rFonts w:cstheme="minorHAnsi"/>
            <w:noProof/>
          </w:rPr>
          <w:t>BAB IV PROGRAM DAN JADWAL PELAKSANAAN</w:t>
        </w:r>
        <w:r>
          <w:rPr>
            <w:noProof/>
            <w:webHidden/>
          </w:rPr>
          <w:tab/>
        </w:r>
        <w:r>
          <w:rPr>
            <w:noProof/>
            <w:webHidden/>
          </w:rPr>
          <w:fldChar w:fldCharType="begin"/>
        </w:r>
        <w:r>
          <w:rPr>
            <w:noProof/>
            <w:webHidden/>
          </w:rPr>
          <w:instrText xml:space="preserve"> PAGEREF _Toc54939384 \h </w:instrText>
        </w:r>
        <w:r>
          <w:rPr>
            <w:noProof/>
            <w:webHidden/>
          </w:rPr>
        </w:r>
        <w:r>
          <w:rPr>
            <w:noProof/>
            <w:webHidden/>
          </w:rPr>
          <w:fldChar w:fldCharType="separate"/>
        </w:r>
        <w:r w:rsidR="008F3D99">
          <w:rPr>
            <w:noProof/>
            <w:webHidden/>
          </w:rPr>
          <w:t>25</w:t>
        </w:r>
        <w:r>
          <w:rPr>
            <w:noProof/>
            <w:webHidden/>
          </w:rPr>
          <w:fldChar w:fldCharType="end"/>
        </w:r>
      </w:hyperlink>
    </w:p>
    <w:p w14:paraId="7D39B6A7" w14:textId="77777777" w:rsidR="001C5CE6" w:rsidRDefault="001C5CE6">
      <w:pPr>
        <w:pStyle w:val="TOC2"/>
        <w:tabs>
          <w:tab w:val="right" w:leader="dot" w:pos="9016"/>
        </w:tabs>
        <w:rPr>
          <w:rFonts w:eastAsiaTheme="minorEastAsia"/>
          <w:noProof/>
          <w:lang w:val="en-US"/>
        </w:rPr>
      </w:pPr>
      <w:hyperlink w:anchor="_Toc54939385" w:history="1">
        <w:r w:rsidRPr="00F805B4">
          <w:rPr>
            <w:rStyle w:val="Hyperlink"/>
            <w:noProof/>
          </w:rPr>
          <w:t>4.1 Program Kerja</w:t>
        </w:r>
        <w:r>
          <w:rPr>
            <w:noProof/>
            <w:webHidden/>
          </w:rPr>
          <w:tab/>
        </w:r>
        <w:r>
          <w:rPr>
            <w:noProof/>
            <w:webHidden/>
          </w:rPr>
          <w:fldChar w:fldCharType="begin"/>
        </w:r>
        <w:r>
          <w:rPr>
            <w:noProof/>
            <w:webHidden/>
          </w:rPr>
          <w:instrText xml:space="preserve"> PAGEREF _Toc54939385 \h </w:instrText>
        </w:r>
        <w:r>
          <w:rPr>
            <w:noProof/>
            <w:webHidden/>
          </w:rPr>
        </w:r>
        <w:r>
          <w:rPr>
            <w:noProof/>
            <w:webHidden/>
          </w:rPr>
          <w:fldChar w:fldCharType="separate"/>
        </w:r>
        <w:r w:rsidR="008F3D99">
          <w:rPr>
            <w:noProof/>
            <w:webHidden/>
          </w:rPr>
          <w:t>25</w:t>
        </w:r>
        <w:r>
          <w:rPr>
            <w:noProof/>
            <w:webHidden/>
          </w:rPr>
          <w:fldChar w:fldCharType="end"/>
        </w:r>
      </w:hyperlink>
    </w:p>
    <w:p w14:paraId="2A211B48" w14:textId="77777777" w:rsidR="001C5CE6" w:rsidRDefault="001C5CE6">
      <w:pPr>
        <w:pStyle w:val="TOC2"/>
        <w:tabs>
          <w:tab w:val="right" w:leader="dot" w:pos="9016"/>
        </w:tabs>
        <w:rPr>
          <w:rFonts w:eastAsiaTheme="minorEastAsia"/>
          <w:noProof/>
          <w:lang w:val="en-US"/>
        </w:rPr>
      </w:pPr>
      <w:hyperlink w:anchor="_Toc54939386" w:history="1">
        <w:r w:rsidRPr="00F805B4">
          <w:rPr>
            <w:rStyle w:val="Hyperlink"/>
            <w:noProof/>
            <w:lang w:val="en-US"/>
          </w:rPr>
          <w:t>4.2 Jadwal Pelaksanaan Pekerjaan</w:t>
        </w:r>
        <w:r>
          <w:rPr>
            <w:noProof/>
            <w:webHidden/>
          </w:rPr>
          <w:tab/>
        </w:r>
        <w:r>
          <w:rPr>
            <w:noProof/>
            <w:webHidden/>
          </w:rPr>
          <w:fldChar w:fldCharType="begin"/>
        </w:r>
        <w:r>
          <w:rPr>
            <w:noProof/>
            <w:webHidden/>
          </w:rPr>
          <w:instrText xml:space="preserve"> PAGEREF _Toc54939386 \h </w:instrText>
        </w:r>
        <w:r>
          <w:rPr>
            <w:noProof/>
            <w:webHidden/>
          </w:rPr>
        </w:r>
        <w:r>
          <w:rPr>
            <w:noProof/>
            <w:webHidden/>
          </w:rPr>
          <w:fldChar w:fldCharType="separate"/>
        </w:r>
        <w:r w:rsidR="008F3D99">
          <w:rPr>
            <w:noProof/>
            <w:webHidden/>
          </w:rPr>
          <w:t>26</w:t>
        </w:r>
        <w:r>
          <w:rPr>
            <w:noProof/>
            <w:webHidden/>
          </w:rPr>
          <w:fldChar w:fldCharType="end"/>
        </w:r>
      </w:hyperlink>
    </w:p>
    <w:p w14:paraId="53206150" w14:textId="77777777" w:rsidR="001C5CE6" w:rsidRDefault="001C5CE6">
      <w:pPr>
        <w:pStyle w:val="TOC2"/>
        <w:tabs>
          <w:tab w:val="right" w:leader="dot" w:pos="9016"/>
        </w:tabs>
        <w:rPr>
          <w:rFonts w:eastAsiaTheme="minorEastAsia"/>
          <w:noProof/>
          <w:lang w:val="en-US"/>
        </w:rPr>
      </w:pPr>
      <w:hyperlink w:anchor="_Toc54939387" w:history="1">
        <w:r w:rsidRPr="00F805B4">
          <w:rPr>
            <w:rStyle w:val="Hyperlink"/>
            <w:noProof/>
            <w:lang w:val="en-US"/>
          </w:rPr>
          <w:t>4.3 Jadwal Personil</w:t>
        </w:r>
        <w:r>
          <w:rPr>
            <w:noProof/>
            <w:webHidden/>
          </w:rPr>
          <w:tab/>
        </w:r>
        <w:r>
          <w:rPr>
            <w:noProof/>
            <w:webHidden/>
          </w:rPr>
          <w:fldChar w:fldCharType="begin"/>
        </w:r>
        <w:r>
          <w:rPr>
            <w:noProof/>
            <w:webHidden/>
          </w:rPr>
          <w:instrText xml:space="preserve"> PAGEREF _Toc54939387 \h </w:instrText>
        </w:r>
        <w:r>
          <w:rPr>
            <w:noProof/>
            <w:webHidden/>
          </w:rPr>
        </w:r>
        <w:r>
          <w:rPr>
            <w:noProof/>
            <w:webHidden/>
          </w:rPr>
          <w:fldChar w:fldCharType="separate"/>
        </w:r>
        <w:r w:rsidR="008F3D99">
          <w:rPr>
            <w:noProof/>
            <w:webHidden/>
          </w:rPr>
          <w:t>27</w:t>
        </w:r>
        <w:r>
          <w:rPr>
            <w:noProof/>
            <w:webHidden/>
          </w:rPr>
          <w:fldChar w:fldCharType="end"/>
        </w:r>
      </w:hyperlink>
    </w:p>
    <w:p w14:paraId="1C4210D5" w14:textId="77777777" w:rsidR="001C5CE6" w:rsidRDefault="001C5CE6">
      <w:pPr>
        <w:pStyle w:val="TOC1"/>
        <w:tabs>
          <w:tab w:val="right" w:leader="dot" w:pos="9016"/>
        </w:tabs>
        <w:rPr>
          <w:rFonts w:eastAsiaTheme="minorEastAsia"/>
          <w:noProof/>
          <w:lang w:val="en-US"/>
        </w:rPr>
      </w:pPr>
      <w:hyperlink w:anchor="_Toc54939388" w:history="1">
        <w:r w:rsidRPr="00F805B4">
          <w:rPr>
            <w:rStyle w:val="Hyperlink"/>
            <w:rFonts w:cstheme="minorHAnsi"/>
            <w:noProof/>
          </w:rPr>
          <w:t xml:space="preserve">BAB V </w:t>
        </w:r>
        <w:r w:rsidRPr="00F805B4">
          <w:rPr>
            <w:rStyle w:val="Hyperlink"/>
            <w:noProof/>
            <w:lang w:val="en-US"/>
          </w:rPr>
          <w:t>PENUTUP</w:t>
        </w:r>
        <w:r>
          <w:rPr>
            <w:noProof/>
            <w:webHidden/>
          </w:rPr>
          <w:tab/>
        </w:r>
        <w:r>
          <w:rPr>
            <w:noProof/>
            <w:webHidden/>
          </w:rPr>
          <w:fldChar w:fldCharType="begin"/>
        </w:r>
        <w:r>
          <w:rPr>
            <w:noProof/>
            <w:webHidden/>
          </w:rPr>
          <w:instrText xml:space="preserve"> PAGEREF _Toc54939388 \h </w:instrText>
        </w:r>
        <w:r>
          <w:rPr>
            <w:noProof/>
            <w:webHidden/>
          </w:rPr>
        </w:r>
        <w:r>
          <w:rPr>
            <w:noProof/>
            <w:webHidden/>
          </w:rPr>
          <w:fldChar w:fldCharType="separate"/>
        </w:r>
        <w:r w:rsidR="008F3D99">
          <w:rPr>
            <w:noProof/>
            <w:webHidden/>
          </w:rPr>
          <w:t>28</w:t>
        </w:r>
        <w:r>
          <w:rPr>
            <w:noProof/>
            <w:webHidden/>
          </w:rPr>
          <w:fldChar w:fldCharType="end"/>
        </w:r>
      </w:hyperlink>
    </w:p>
    <w:p w14:paraId="0179C2BB" w14:textId="58828157" w:rsidR="00095757" w:rsidRPr="003405EE" w:rsidRDefault="003405EE" w:rsidP="008A36D0">
      <w:pPr>
        <w:pStyle w:val="Heading1"/>
        <w:rPr>
          <w:lang w:val="en-US"/>
        </w:rPr>
      </w:pPr>
      <w:r>
        <w:rPr>
          <w:lang w:val="en-US"/>
        </w:rPr>
        <w:fldChar w:fldCharType="end"/>
      </w:r>
      <w:bookmarkStart w:id="5" w:name="_Toc12532861"/>
      <w:bookmarkStart w:id="6" w:name="_Toc54939360"/>
      <w:r w:rsidRPr="003707D6">
        <w:t>BAB I</w:t>
      </w:r>
      <w:r w:rsidRPr="003707D6">
        <w:br/>
        <w:t>P</w:t>
      </w:r>
      <w:r>
        <w:rPr>
          <w:lang w:val="en-US"/>
        </w:rPr>
        <w:t>ENDAHULUAN</w:t>
      </w:r>
      <w:bookmarkEnd w:id="5"/>
      <w:bookmarkEnd w:id="6"/>
    </w:p>
    <w:p w14:paraId="37303ECD" w14:textId="385E552D" w:rsidR="009202E2" w:rsidRPr="00FE5AD2" w:rsidRDefault="00A318BB" w:rsidP="00EB55F7">
      <w:pPr>
        <w:pStyle w:val="Heading2"/>
        <w:rPr>
          <w:lang w:val="en-US"/>
        </w:rPr>
      </w:pPr>
      <w:bookmarkStart w:id="7" w:name="_Toc12532862"/>
      <w:bookmarkStart w:id="8" w:name="_Toc54939361"/>
      <w:proofErr w:type="gramStart"/>
      <w:r>
        <w:rPr>
          <w:lang w:val="en-US"/>
        </w:rPr>
        <w:t xml:space="preserve">1.1  </w:t>
      </w:r>
      <w:r w:rsidR="009202E2" w:rsidRPr="00FE5AD2">
        <w:rPr>
          <w:lang w:val="en-US"/>
        </w:rPr>
        <w:t>Latar</w:t>
      </w:r>
      <w:proofErr w:type="gramEnd"/>
      <w:r w:rsidR="009202E2" w:rsidRPr="00FE5AD2">
        <w:rPr>
          <w:lang w:val="en-US"/>
        </w:rPr>
        <w:t xml:space="preserve"> </w:t>
      </w:r>
      <w:proofErr w:type="spellStart"/>
      <w:r w:rsidR="009202E2" w:rsidRPr="00FE5AD2">
        <w:rPr>
          <w:lang w:val="en-US"/>
        </w:rPr>
        <w:t>Belakang</w:t>
      </w:r>
      <w:bookmarkEnd w:id="7"/>
      <w:bookmarkEnd w:id="8"/>
      <w:proofErr w:type="spellEnd"/>
    </w:p>
    <w:p w14:paraId="632A62F7" w14:textId="77777777" w:rsidR="008A36D0" w:rsidRPr="00A318BB" w:rsidRDefault="008A36D0" w:rsidP="00A318BB">
      <w:pPr>
        <w:pStyle w:val="BodyText"/>
        <w:spacing w:before="127" w:line="360" w:lineRule="auto"/>
        <w:ind w:right="20" w:firstLine="567"/>
        <w:jc w:val="both"/>
        <w:rPr>
          <w:sz w:val="24"/>
          <w:szCs w:val="24"/>
        </w:rPr>
      </w:pPr>
      <w:bookmarkStart w:id="9" w:name="_Toc12532863"/>
      <w:bookmarkStart w:id="10" w:name="_Toc54939362"/>
      <w:proofErr w:type="spellStart"/>
      <w:r w:rsidRPr="00A318BB">
        <w:rPr>
          <w:sz w:val="24"/>
          <w:szCs w:val="24"/>
        </w:rPr>
        <w:t>K</w:t>
      </w:r>
      <w:r w:rsidRPr="00A318BB">
        <w:rPr>
          <w:spacing w:val="-1"/>
          <w:sz w:val="24"/>
          <w:szCs w:val="24"/>
        </w:rPr>
        <w:t>e</w:t>
      </w:r>
      <w:r w:rsidRPr="00A318BB">
        <w:rPr>
          <w:sz w:val="24"/>
          <w:szCs w:val="24"/>
        </w:rPr>
        <w:t>s</w:t>
      </w:r>
      <w:r w:rsidRPr="00A318BB">
        <w:rPr>
          <w:spacing w:val="-1"/>
          <w:sz w:val="24"/>
          <w:szCs w:val="24"/>
        </w:rPr>
        <w:t>e</w:t>
      </w:r>
      <w:r w:rsidRPr="00A318BB">
        <w:rPr>
          <w:sz w:val="24"/>
          <w:szCs w:val="24"/>
        </w:rPr>
        <w:t>ta</w:t>
      </w:r>
      <w:r w:rsidRPr="00A318BB">
        <w:rPr>
          <w:spacing w:val="1"/>
          <w:sz w:val="24"/>
          <w:szCs w:val="24"/>
        </w:rPr>
        <w:t>r</w:t>
      </w:r>
      <w:r w:rsidRPr="00A318BB">
        <w:rPr>
          <w:spacing w:val="-1"/>
          <w:sz w:val="24"/>
          <w:szCs w:val="24"/>
        </w:rPr>
        <w:t>aa</w:t>
      </w:r>
      <w:r w:rsidRPr="00A318BB">
        <w:rPr>
          <w:sz w:val="24"/>
          <w:szCs w:val="24"/>
        </w:rPr>
        <w:t>n</w:t>
      </w:r>
      <w:proofErr w:type="spellEnd"/>
      <w:r w:rsidRPr="00A318BB">
        <w:rPr>
          <w:sz w:val="24"/>
          <w:szCs w:val="24"/>
        </w:rPr>
        <w:t xml:space="preserve"> </w:t>
      </w:r>
      <w:r w:rsidRPr="00A318BB">
        <w:rPr>
          <w:i/>
          <w:sz w:val="24"/>
          <w:szCs w:val="24"/>
        </w:rPr>
        <w:t>G</w:t>
      </w:r>
      <w:r w:rsidRPr="00A318BB">
        <w:rPr>
          <w:i/>
          <w:spacing w:val="-1"/>
          <w:sz w:val="24"/>
          <w:szCs w:val="24"/>
        </w:rPr>
        <w:t>e</w:t>
      </w:r>
      <w:r w:rsidRPr="00A318BB">
        <w:rPr>
          <w:i/>
          <w:sz w:val="24"/>
          <w:szCs w:val="24"/>
        </w:rPr>
        <w:t>nd</w:t>
      </w:r>
      <w:r w:rsidRPr="00A318BB">
        <w:rPr>
          <w:i/>
          <w:spacing w:val="-1"/>
          <w:sz w:val="24"/>
          <w:szCs w:val="24"/>
        </w:rPr>
        <w:t>e</w:t>
      </w:r>
      <w:r w:rsidRPr="00A318BB">
        <w:rPr>
          <w:i/>
          <w:sz w:val="24"/>
          <w:szCs w:val="24"/>
        </w:rPr>
        <w:t xml:space="preserve">r </w:t>
      </w:r>
      <w:r w:rsidRPr="00A318BB">
        <w:rPr>
          <w:spacing w:val="-1"/>
          <w:sz w:val="24"/>
          <w:szCs w:val="24"/>
        </w:rPr>
        <w:t>(</w:t>
      </w:r>
      <w:proofErr w:type="spellStart"/>
      <w:r w:rsidRPr="00A318BB">
        <w:rPr>
          <w:i/>
          <w:sz w:val="24"/>
          <w:szCs w:val="24"/>
        </w:rPr>
        <w:t>g</w:t>
      </w:r>
      <w:r w:rsidRPr="00A318BB">
        <w:rPr>
          <w:i/>
          <w:spacing w:val="-1"/>
          <w:sz w:val="24"/>
          <w:szCs w:val="24"/>
        </w:rPr>
        <w:t>e</w:t>
      </w:r>
      <w:r w:rsidRPr="00A318BB">
        <w:rPr>
          <w:i/>
          <w:spacing w:val="2"/>
          <w:sz w:val="24"/>
          <w:szCs w:val="24"/>
        </w:rPr>
        <w:t>n</w:t>
      </w:r>
      <w:r w:rsidRPr="00A318BB">
        <w:rPr>
          <w:i/>
          <w:sz w:val="24"/>
          <w:szCs w:val="24"/>
        </w:rPr>
        <w:t>d</w:t>
      </w:r>
      <w:r w:rsidRPr="00A318BB">
        <w:rPr>
          <w:i/>
          <w:spacing w:val="-1"/>
          <w:sz w:val="24"/>
          <w:szCs w:val="24"/>
        </w:rPr>
        <w:t>e</w:t>
      </w:r>
      <w:r w:rsidRPr="00A318BB">
        <w:rPr>
          <w:i/>
          <w:sz w:val="24"/>
          <w:szCs w:val="24"/>
        </w:rPr>
        <w:t>r</w:t>
      </w:r>
      <w:r w:rsidRPr="00A318BB">
        <w:rPr>
          <w:i/>
          <w:spacing w:val="-1"/>
          <w:sz w:val="24"/>
          <w:szCs w:val="24"/>
        </w:rPr>
        <w:t>e</w:t>
      </w:r>
      <w:r w:rsidRPr="00A318BB">
        <w:rPr>
          <w:i/>
          <w:sz w:val="24"/>
          <w:szCs w:val="24"/>
        </w:rPr>
        <w:t>qui</w:t>
      </w:r>
      <w:r w:rsidRPr="00A318BB">
        <w:rPr>
          <w:i/>
          <w:spacing w:val="1"/>
          <w:sz w:val="24"/>
          <w:szCs w:val="24"/>
        </w:rPr>
        <w:t>t</w:t>
      </w:r>
      <w:r w:rsidRPr="00A318BB">
        <w:rPr>
          <w:i/>
          <w:sz w:val="24"/>
          <w:szCs w:val="24"/>
        </w:rPr>
        <w:t>y</w:t>
      </w:r>
      <w:proofErr w:type="spellEnd"/>
      <w:r w:rsidRPr="00A318BB">
        <w:rPr>
          <w:sz w:val="24"/>
          <w:szCs w:val="24"/>
        </w:rPr>
        <w:t xml:space="preserve">) </w:t>
      </w:r>
      <w:proofErr w:type="spellStart"/>
      <w:r w:rsidRPr="00A318BB">
        <w:rPr>
          <w:sz w:val="24"/>
          <w:szCs w:val="24"/>
        </w:rPr>
        <w:t>lebih</w:t>
      </w:r>
      <w:proofErr w:type="spellEnd"/>
      <w:r w:rsidRPr="00A318BB">
        <w:rPr>
          <w:sz w:val="24"/>
          <w:szCs w:val="24"/>
        </w:rPr>
        <w:t xml:space="preserve"> </w:t>
      </w:r>
      <w:proofErr w:type="spellStart"/>
      <w:r w:rsidRPr="00A318BB">
        <w:rPr>
          <w:sz w:val="24"/>
          <w:szCs w:val="24"/>
        </w:rPr>
        <w:t>di</w:t>
      </w:r>
      <w:r w:rsidRPr="00A318BB">
        <w:rPr>
          <w:spacing w:val="1"/>
          <w:sz w:val="24"/>
          <w:szCs w:val="24"/>
        </w:rPr>
        <w:t>m</w:t>
      </w:r>
      <w:r w:rsidRPr="00A318BB">
        <w:rPr>
          <w:spacing w:val="-1"/>
          <w:sz w:val="24"/>
          <w:szCs w:val="24"/>
        </w:rPr>
        <w:t>a</w:t>
      </w:r>
      <w:r w:rsidRPr="00A318BB">
        <w:rPr>
          <w:spacing w:val="2"/>
          <w:sz w:val="24"/>
          <w:szCs w:val="24"/>
        </w:rPr>
        <w:t>k</w:t>
      </w:r>
      <w:r w:rsidRPr="00A318BB">
        <w:rPr>
          <w:sz w:val="24"/>
          <w:szCs w:val="24"/>
        </w:rPr>
        <w:t>n</w:t>
      </w:r>
      <w:r w:rsidRPr="00A318BB">
        <w:rPr>
          <w:spacing w:val="-1"/>
          <w:sz w:val="24"/>
          <w:szCs w:val="24"/>
        </w:rPr>
        <w:t>a</w:t>
      </w:r>
      <w:r w:rsidRPr="00A318BB">
        <w:rPr>
          <w:sz w:val="24"/>
          <w:szCs w:val="24"/>
        </w:rPr>
        <w:t>i</w:t>
      </w:r>
      <w:proofErr w:type="spellEnd"/>
      <w:r w:rsidRPr="00A318BB">
        <w:rPr>
          <w:sz w:val="24"/>
          <w:szCs w:val="24"/>
        </w:rPr>
        <w:t xml:space="preserve"> </w:t>
      </w:r>
      <w:proofErr w:type="spellStart"/>
      <w:r w:rsidRPr="00A318BB">
        <w:rPr>
          <w:sz w:val="24"/>
          <w:szCs w:val="24"/>
        </w:rPr>
        <w:t>s</w:t>
      </w:r>
      <w:r w:rsidRPr="00A318BB">
        <w:rPr>
          <w:spacing w:val="-1"/>
          <w:sz w:val="24"/>
          <w:szCs w:val="24"/>
        </w:rPr>
        <w:t>e</w:t>
      </w:r>
      <w:r w:rsidRPr="00A318BB">
        <w:rPr>
          <w:sz w:val="24"/>
          <w:szCs w:val="24"/>
        </w:rPr>
        <w:t>b</w:t>
      </w:r>
      <w:r w:rsidRPr="00A318BB">
        <w:rPr>
          <w:spacing w:val="1"/>
          <w:sz w:val="24"/>
          <w:szCs w:val="24"/>
        </w:rPr>
        <w:t>a</w:t>
      </w:r>
      <w:r w:rsidRPr="00A318BB">
        <w:rPr>
          <w:spacing w:val="-2"/>
          <w:sz w:val="24"/>
          <w:szCs w:val="24"/>
        </w:rPr>
        <w:t>g</w:t>
      </w:r>
      <w:r w:rsidRPr="00A318BB">
        <w:rPr>
          <w:spacing w:val="-1"/>
          <w:sz w:val="24"/>
          <w:szCs w:val="24"/>
        </w:rPr>
        <w:t>a</w:t>
      </w:r>
      <w:r w:rsidRPr="00A318BB">
        <w:rPr>
          <w:sz w:val="24"/>
          <w:szCs w:val="24"/>
        </w:rPr>
        <w:t>i</w:t>
      </w:r>
      <w:proofErr w:type="spellEnd"/>
      <w:r w:rsidRPr="00A318BB">
        <w:rPr>
          <w:sz w:val="24"/>
          <w:szCs w:val="24"/>
        </w:rPr>
        <w:t xml:space="preserve"> </w:t>
      </w:r>
      <w:proofErr w:type="spellStart"/>
      <w:r w:rsidRPr="00A318BB">
        <w:rPr>
          <w:spacing w:val="2"/>
          <w:sz w:val="24"/>
          <w:szCs w:val="24"/>
        </w:rPr>
        <w:t>k</w:t>
      </w:r>
      <w:r w:rsidRPr="00A318BB">
        <w:rPr>
          <w:spacing w:val="-1"/>
          <w:sz w:val="24"/>
          <w:szCs w:val="24"/>
        </w:rPr>
        <w:t>e</w:t>
      </w:r>
      <w:r w:rsidRPr="00A318BB">
        <w:rPr>
          <w:sz w:val="24"/>
          <w:szCs w:val="24"/>
        </w:rPr>
        <w:t>s</w:t>
      </w:r>
      <w:r w:rsidRPr="00A318BB">
        <w:rPr>
          <w:spacing w:val="-1"/>
          <w:sz w:val="24"/>
          <w:szCs w:val="24"/>
        </w:rPr>
        <w:t>a</w:t>
      </w:r>
      <w:r w:rsidRPr="00A318BB">
        <w:rPr>
          <w:sz w:val="24"/>
          <w:szCs w:val="24"/>
        </w:rPr>
        <w:t>m</w:t>
      </w:r>
      <w:r w:rsidRPr="00A318BB">
        <w:rPr>
          <w:spacing w:val="2"/>
          <w:sz w:val="24"/>
          <w:szCs w:val="24"/>
        </w:rPr>
        <w:t>a</w:t>
      </w:r>
      <w:r w:rsidRPr="00A318BB">
        <w:rPr>
          <w:spacing w:val="-1"/>
          <w:sz w:val="24"/>
          <w:szCs w:val="24"/>
        </w:rPr>
        <w:t>a</w:t>
      </w:r>
      <w:r w:rsidRPr="00A318BB">
        <w:rPr>
          <w:sz w:val="24"/>
          <w:szCs w:val="24"/>
        </w:rPr>
        <w:t>n</w:t>
      </w:r>
      <w:proofErr w:type="spellEnd"/>
      <w:r w:rsidRPr="00A318BB">
        <w:rPr>
          <w:sz w:val="24"/>
          <w:szCs w:val="24"/>
        </w:rPr>
        <w:t xml:space="preserve"> </w:t>
      </w:r>
      <w:proofErr w:type="spellStart"/>
      <w:r w:rsidRPr="00A318BB">
        <w:rPr>
          <w:sz w:val="24"/>
          <w:szCs w:val="24"/>
        </w:rPr>
        <w:t>kondisi</w:t>
      </w:r>
      <w:proofErr w:type="spellEnd"/>
      <w:r w:rsidRPr="00A318BB">
        <w:rPr>
          <w:sz w:val="24"/>
          <w:szCs w:val="24"/>
        </w:rPr>
        <w:t xml:space="preserve"> </w:t>
      </w:r>
      <w:proofErr w:type="spellStart"/>
      <w:r w:rsidRPr="00A318BB">
        <w:rPr>
          <w:sz w:val="24"/>
          <w:szCs w:val="24"/>
        </w:rPr>
        <w:t>b</w:t>
      </w:r>
      <w:r w:rsidRPr="00A318BB">
        <w:rPr>
          <w:spacing w:val="-1"/>
          <w:sz w:val="24"/>
          <w:szCs w:val="24"/>
        </w:rPr>
        <w:t>a</w:t>
      </w:r>
      <w:r w:rsidRPr="00A318BB">
        <w:rPr>
          <w:spacing w:val="-2"/>
          <w:sz w:val="24"/>
          <w:szCs w:val="24"/>
        </w:rPr>
        <w:t>g</w:t>
      </w:r>
      <w:r w:rsidRPr="00A318BB">
        <w:rPr>
          <w:sz w:val="24"/>
          <w:szCs w:val="24"/>
        </w:rPr>
        <w:t>i</w:t>
      </w:r>
      <w:proofErr w:type="spellEnd"/>
      <w:r w:rsidRPr="00A318BB">
        <w:rPr>
          <w:sz w:val="24"/>
          <w:szCs w:val="24"/>
        </w:rPr>
        <w:t xml:space="preserve"> </w:t>
      </w:r>
      <w:proofErr w:type="spellStart"/>
      <w:r w:rsidRPr="00A318BB">
        <w:rPr>
          <w:spacing w:val="3"/>
          <w:sz w:val="24"/>
          <w:szCs w:val="24"/>
        </w:rPr>
        <w:t>l</w:t>
      </w:r>
      <w:r w:rsidRPr="00A318BB">
        <w:rPr>
          <w:spacing w:val="-1"/>
          <w:sz w:val="24"/>
          <w:szCs w:val="24"/>
        </w:rPr>
        <w:t>a</w:t>
      </w:r>
      <w:r w:rsidRPr="00A318BB">
        <w:rPr>
          <w:sz w:val="24"/>
          <w:szCs w:val="24"/>
        </w:rPr>
        <w:t>k</w:t>
      </w:r>
      <w:r w:rsidRPr="00A318BB">
        <w:rPr>
          <w:spacing w:val="2"/>
          <w:sz w:val="24"/>
          <w:szCs w:val="24"/>
        </w:rPr>
        <w:t>i</w:t>
      </w:r>
      <w:r w:rsidRPr="00A318BB">
        <w:rPr>
          <w:spacing w:val="-1"/>
          <w:sz w:val="24"/>
          <w:szCs w:val="24"/>
        </w:rPr>
        <w:t>-</w:t>
      </w:r>
      <w:r w:rsidRPr="00A318BB">
        <w:rPr>
          <w:sz w:val="24"/>
          <w:szCs w:val="24"/>
        </w:rPr>
        <w:t>laki</w:t>
      </w:r>
      <w:proofErr w:type="spellEnd"/>
      <w:r w:rsidRPr="00A318BB">
        <w:rPr>
          <w:sz w:val="24"/>
          <w:szCs w:val="24"/>
        </w:rPr>
        <w:t xml:space="preserve"> dan </w:t>
      </w:r>
      <w:proofErr w:type="spellStart"/>
      <w:r w:rsidRPr="00A318BB">
        <w:rPr>
          <w:sz w:val="24"/>
          <w:szCs w:val="24"/>
        </w:rPr>
        <w:t>p</w:t>
      </w:r>
      <w:r w:rsidRPr="00A318BB">
        <w:rPr>
          <w:spacing w:val="-1"/>
          <w:sz w:val="24"/>
          <w:szCs w:val="24"/>
        </w:rPr>
        <w:t>e</w:t>
      </w:r>
      <w:r w:rsidRPr="00A318BB">
        <w:rPr>
          <w:sz w:val="24"/>
          <w:szCs w:val="24"/>
        </w:rPr>
        <w:t>r</w:t>
      </w:r>
      <w:r w:rsidRPr="00A318BB">
        <w:rPr>
          <w:spacing w:val="-2"/>
          <w:sz w:val="24"/>
          <w:szCs w:val="24"/>
        </w:rPr>
        <w:t>e</w:t>
      </w:r>
      <w:r w:rsidRPr="00A318BB">
        <w:rPr>
          <w:sz w:val="24"/>
          <w:szCs w:val="24"/>
        </w:rPr>
        <w:t>mp</w:t>
      </w:r>
      <w:r w:rsidRPr="00A318BB">
        <w:rPr>
          <w:spacing w:val="3"/>
          <w:sz w:val="24"/>
          <w:szCs w:val="24"/>
        </w:rPr>
        <w:t>u</w:t>
      </w:r>
      <w:r w:rsidRPr="00A318BB">
        <w:rPr>
          <w:spacing w:val="-1"/>
          <w:sz w:val="24"/>
          <w:szCs w:val="24"/>
        </w:rPr>
        <w:t>a</w:t>
      </w:r>
      <w:r w:rsidRPr="00A318BB">
        <w:rPr>
          <w:sz w:val="24"/>
          <w:szCs w:val="24"/>
        </w:rPr>
        <w:t>n</w:t>
      </w:r>
      <w:proofErr w:type="spellEnd"/>
      <w:r w:rsidRPr="00A318BB">
        <w:rPr>
          <w:sz w:val="24"/>
          <w:szCs w:val="24"/>
        </w:rPr>
        <w:t xml:space="preserve"> </w:t>
      </w:r>
      <w:proofErr w:type="spellStart"/>
      <w:r w:rsidRPr="00A318BB">
        <w:rPr>
          <w:sz w:val="24"/>
          <w:szCs w:val="24"/>
        </w:rPr>
        <w:t>untuk</w:t>
      </w:r>
      <w:proofErr w:type="spellEnd"/>
      <w:r w:rsidRPr="00A318BB">
        <w:rPr>
          <w:sz w:val="24"/>
          <w:szCs w:val="24"/>
        </w:rPr>
        <w:t xml:space="preserve"> </w:t>
      </w:r>
      <w:proofErr w:type="spellStart"/>
      <w:r w:rsidRPr="00A318BB">
        <w:rPr>
          <w:sz w:val="24"/>
          <w:szCs w:val="24"/>
        </w:rPr>
        <w:t>me</w:t>
      </w:r>
      <w:r w:rsidRPr="00A318BB">
        <w:rPr>
          <w:spacing w:val="2"/>
          <w:sz w:val="24"/>
          <w:szCs w:val="24"/>
        </w:rPr>
        <w:t>m</w:t>
      </w:r>
      <w:r w:rsidRPr="00A318BB">
        <w:rPr>
          <w:sz w:val="24"/>
          <w:szCs w:val="24"/>
        </w:rPr>
        <w:t>p</w:t>
      </w:r>
      <w:r w:rsidRPr="00A318BB">
        <w:rPr>
          <w:spacing w:val="-1"/>
          <w:sz w:val="24"/>
          <w:szCs w:val="24"/>
        </w:rPr>
        <w:t>e</w:t>
      </w:r>
      <w:r w:rsidRPr="00A318BB">
        <w:rPr>
          <w:sz w:val="24"/>
          <w:szCs w:val="24"/>
        </w:rPr>
        <w:t>rol</w:t>
      </w:r>
      <w:r w:rsidRPr="00A318BB">
        <w:rPr>
          <w:spacing w:val="-1"/>
          <w:sz w:val="24"/>
          <w:szCs w:val="24"/>
        </w:rPr>
        <w:t>e</w:t>
      </w:r>
      <w:r w:rsidRPr="00A318BB">
        <w:rPr>
          <w:sz w:val="24"/>
          <w:szCs w:val="24"/>
        </w:rPr>
        <w:t>h</w:t>
      </w:r>
      <w:proofErr w:type="spellEnd"/>
      <w:r w:rsidRPr="00A318BB">
        <w:rPr>
          <w:sz w:val="24"/>
          <w:szCs w:val="24"/>
        </w:rPr>
        <w:t xml:space="preserve"> </w:t>
      </w:r>
      <w:proofErr w:type="spellStart"/>
      <w:r w:rsidRPr="00A318BB">
        <w:rPr>
          <w:spacing w:val="2"/>
          <w:sz w:val="24"/>
          <w:szCs w:val="24"/>
        </w:rPr>
        <w:t>k</w:t>
      </w:r>
      <w:r w:rsidRPr="00A318BB">
        <w:rPr>
          <w:spacing w:val="-1"/>
          <w:sz w:val="24"/>
          <w:szCs w:val="24"/>
        </w:rPr>
        <w:t>e</w:t>
      </w:r>
      <w:r w:rsidRPr="00A318BB">
        <w:rPr>
          <w:sz w:val="24"/>
          <w:szCs w:val="24"/>
        </w:rPr>
        <w:t>s</w:t>
      </w:r>
      <w:r w:rsidRPr="00A318BB">
        <w:rPr>
          <w:spacing w:val="-1"/>
          <w:sz w:val="24"/>
          <w:szCs w:val="24"/>
        </w:rPr>
        <w:t>e</w:t>
      </w:r>
      <w:r w:rsidRPr="00A318BB">
        <w:rPr>
          <w:sz w:val="24"/>
          <w:szCs w:val="24"/>
        </w:rPr>
        <w:t>mpat</w:t>
      </w:r>
      <w:r w:rsidRPr="00A318BB">
        <w:rPr>
          <w:spacing w:val="-1"/>
          <w:sz w:val="24"/>
          <w:szCs w:val="24"/>
        </w:rPr>
        <w:t>a</w:t>
      </w:r>
      <w:r w:rsidRPr="00A318BB">
        <w:rPr>
          <w:sz w:val="24"/>
          <w:szCs w:val="24"/>
        </w:rPr>
        <w:t>n</w:t>
      </w:r>
      <w:proofErr w:type="spellEnd"/>
      <w:r w:rsidRPr="00A318BB">
        <w:rPr>
          <w:sz w:val="24"/>
          <w:szCs w:val="24"/>
        </w:rPr>
        <w:t xml:space="preserve"> </w:t>
      </w:r>
      <w:proofErr w:type="spellStart"/>
      <w:r w:rsidRPr="00A318BB">
        <w:rPr>
          <w:sz w:val="24"/>
          <w:szCs w:val="24"/>
        </w:rPr>
        <w:t>s</w:t>
      </w:r>
      <w:r w:rsidRPr="00A318BB">
        <w:rPr>
          <w:spacing w:val="-1"/>
          <w:sz w:val="24"/>
          <w:szCs w:val="24"/>
        </w:rPr>
        <w:t>e</w:t>
      </w:r>
      <w:r w:rsidRPr="00A318BB">
        <w:rPr>
          <w:sz w:val="24"/>
          <w:szCs w:val="24"/>
        </w:rPr>
        <w:t>rta</w:t>
      </w:r>
      <w:proofErr w:type="spellEnd"/>
      <w:r w:rsidRPr="00A318BB">
        <w:rPr>
          <w:sz w:val="24"/>
          <w:szCs w:val="24"/>
        </w:rPr>
        <w:t xml:space="preserve"> </w:t>
      </w:r>
      <w:proofErr w:type="spellStart"/>
      <w:r w:rsidRPr="00A318BB">
        <w:rPr>
          <w:sz w:val="24"/>
          <w:szCs w:val="24"/>
        </w:rPr>
        <w:t>h</w:t>
      </w:r>
      <w:r w:rsidRPr="00A318BB">
        <w:rPr>
          <w:spacing w:val="-1"/>
          <w:sz w:val="24"/>
          <w:szCs w:val="24"/>
        </w:rPr>
        <w:t>a</w:t>
      </w:r>
      <w:r w:rsidRPr="00A318BB">
        <w:rPr>
          <w:spacing w:val="4"/>
          <w:sz w:val="24"/>
          <w:szCs w:val="24"/>
        </w:rPr>
        <w:t>k</w:t>
      </w:r>
      <w:proofErr w:type="spellEnd"/>
      <w:r w:rsidRPr="00A318BB">
        <w:rPr>
          <w:sz w:val="24"/>
          <w:szCs w:val="24"/>
        </w:rPr>
        <w:t xml:space="preserve">- </w:t>
      </w:r>
      <w:proofErr w:type="spellStart"/>
      <w:r w:rsidRPr="00A318BB">
        <w:rPr>
          <w:sz w:val="24"/>
          <w:szCs w:val="24"/>
        </w:rPr>
        <w:t>h</w:t>
      </w:r>
      <w:r w:rsidRPr="00A318BB">
        <w:rPr>
          <w:spacing w:val="-1"/>
          <w:sz w:val="24"/>
          <w:szCs w:val="24"/>
        </w:rPr>
        <w:t>a</w:t>
      </w:r>
      <w:r w:rsidRPr="00A318BB">
        <w:rPr>
          <w:sz w:val="24"/>
          <w:szCs w:val="24"/>
        </w:rPr>
        <w:t>k</w:t>
      </w:r>
      <w:r w:rsidRPr="00A318BB">
        <w:rPr>
          <w:spacing w:val="2"/>
          <w:sz w:val="24"/>
          <w:szCs w:val="24"/>
        </w:rPr>
        <w:t>n</w:t>
      </w:r>
      <w:r w:rsidRPr="00A318BB">
        <w:rPr>
          <w:spacing w:val="-5"/>
          <w:sz w:val="24"/>
          <w:szCs w:val="24"/>
        </w:rPr>
        <w:t>y</w:t>
      </w:r>
      <w:r w:rsidRPr="00A318BB">
        <w:rPr>
          <w:sz w:val="24"/>
          <w:szCs w:val="24"/>
        </w:rPr>
        <w:t>a</w:t>
      </w:r>
      <w:proofErr w:type="spellEnd"/>
      <w:r w:rsidRPr="00A318BB">
        <w:rPr>
          <w:sz w:val="24"/>
          <w:szCs w:val="24"/>
        </w:rPr>
        <w:t xml:space="preserve"> </w:t>
      </w:r>
      <w:proofErr w:type="spellStart"/>
      <w:r w:rsidRPr="00A318BB">
        <w:rPr>
          <w:sz w:val="24"/>
          <w:szCs w:val="24"/>
        </w:rPr>
        <w:t>s</w:t>
      </w:r>
      <w:r w:rsidRPr="00A318BB">
        <w:rPr>
          <w:spacing w:val="-1"/>
          <w:sz w:val="24"/>
          <w:szCs w:val="24"/>
        </w:rPr>
        <w:t>e</w:t>
      </w:r>
      <w:r w:rsidRPr="00A318BB">
        <w:rPr>
          <w:sz w:val="24"/>
          <w:szCs w:val="24"/>
        </w:rPr>
        <w:t>b</w:t>
      </w:r>
      <w:r w:rsidRPr="00A318BB">
        <w:rPr>
          <w:spacing w:val="1"/>
          <w:sz w:val="24"/>
          <w:szCs w:val="24"/>
        </w:rPr>
        <w:t>a</w:t>
      </w:r>
      <w:r w:rsidRPr="00A318BB">
        <w:rPr>
          <w:sz w:val="24"/>
          <w:szCs w:val="24"/>
        </w:rPr>
        <w:t>g</w:t>
      </w:r>
      <w:r w:rsidRPr="00A318BB">
        <w:rPr>
          <w:spacing w:val="-1"/>
          <w:sz w:val="24"/>
          <w:szCs w:val="24"/>
        </w:rPr>
        <w:t>a</w:t>
      </w:r>
      <w:r w:rsidRPr="00A318BB">
        <w:rPr>
          <w:sz w:val="24"/>
          <w:szCs w:val="24"/>
        </w:rPr>
        <w:t>imanusia</w:t>
      </w:r>
      <w:proofErr w:type="spellEnd"/>
      <w:r w:rsidRPr="00A318BB">
        <w:rPr>
          <w:sz w:val="24"/>
          <w:szCs w:val="24"/>
        </w:rPr>
        <w:t xml:space="preserve"> </w:t>
      </w:r>
      <w:proofErr w:type="spellStart"/>
      <w:r w:rsidRPr="00A318BB">
        <w:rPr>
          <w:sz w:val="24"/>
          <w:szCs w:val="24"/>
        </w:rPr>
        <w:t>d</w:t>
      </w:r>
      <w:r w:rsidRPr="00A318BB">
        <w:rPr>
          <w:spacing w:val="-1"/>
          <w:sz w:val="24"/>
          <w:szCs w:val="24"/>
        </w:rPr>
        <w:t>a</w:t>
      </w:r>
      <w:r w:rsidRPr="00A318BB">
        <w:rPr>
          <w:sz w:val="24"/>
          <w:szCs w:val="24"/>
        </w:rPr>
        <w:t>lam</w:t>
      </w:r>
      <w:proofErr w:type="spellEnd"/>
      <w:r w:rsidRPr="00A318BB">
        <w:rPr>
          <w:sz w:val="24"/>
          <w:szCs w:val="24"/>
        </w:rPr>
        <w:t xml:space="preserve"> </w:t>
      </w:r>
      <w:proofErr w:type="spellStart"/>
      <w:r w:rsidRPr="00A318BB">
        <w:rPr>
          <w:sz w:val="24"/>
          <w:szCs w:val="24"/>
        </w:rPr>
        <w:t>b</w:t>
      </w:r>
      <w:r w:rsidRPr="00A318BB">
        <w:rPr>
          <w:spacing w:val="-1"/>
          <w:sz w:val="24"/>
          <w:szCs w:val="24"/>
        </w:rPr>
        <w:t>e</w:t>
      </w:r>
      <w:r w:rsidRPr="00A318BB">
        <w:rPr>
          <w:sz w:val="24"/>
          <w:szCs w:val="24"/>
        </w:rPr>
        <w:t>rp</w:t>
      </w:r>
      <w:r w:rsidRPr="00A318BB">
        <w:rPr>
          <w:spacing w:val="-2"/>
          <w:sz w:val="24"/>
          <w:szCs w:val="24"/>
        </w:rPr>
        <w:t>e</w:t>
      </w:r>
      <w:r w:rsidRPr="00A318BB">
        <w:rPr>
          <w:spacing w:val="1"/>
          <w:sz w:val="24"/>
          <w:szCs w:val="24"/>
        </w:rPr>
        <w:t>r</w:t>
      </w:r>
      <w:r w:rsidRPr="00A318BB">
        <w:rPr>
          <w:spacing w:val="-1"/>
          <w:sz w:val="24"/>
          <w:szCs w:val="24"/>
        </w:rPr>
        <w:t>a</w:t>
      </w:r>
      <w:r w:rsidRPr="00A318BB">
        <w:rPr>
          <w:sz w:val="24"/>
          <w:szCs w:val="24"/>
        </w:rPr>
        <w:t>n</w:t>
      </w:r>
      <w:proofErr w:type="spellEnd"/>
      <w:r w:rsidRPr="00A318BB">
        <w:rPr>
          <w:sz w:val="24"/>
          <w:szCs w:val="24"/>
        </w:rPr>
        <w:t xml:space="preserve"> d</w:t>
      </w:r>
      <w:r w:rsidRPr="00A318BB">
        <w:rPr>
          <w:spacing w:val="-1"/>
          <w:sz w:val="24"/>
          <w:szCs w:val="24"/>
        </w:rPr>
        <w:t>a</w:t>
      </w:r>
      <w:r w:rsidRPr="00A318BB">
        <w:rPr>
          <w:sz w:val="24"/>
          <w:szCs w:val="24"/>
        </w:rPr>
        <w:t xml:space="preserve">n </w:t>
      </w:r>
      <w:proofErr w:type="spellStart"/>
      <w:r w:rsidRPr="00A318BB">
        <w:rPr>
          <w:sz w:val="24"/>
          <w:szCs w:val="24"/>
        </w:rPr>
        <w:t>b</w:t>
      </w:r>
      <w:r w:rsidRPr="00A318BB">
        <w:rPr>
          <w:spacing w:val="1"/>
          <w:sz w:val="24"/>
          <w:szCs w:val="24"/>
        </w:rPr>
        <w:t>e</w:t>
      </w:r>
      <w:r w:rsidRPr="00A318BB">
        <w:rPr>
          <w:sz w:val="24"/>
          <w:szCs w:val="24"/>
        </w:rPr>
        <w:t>rp</w:t>
      </w:r>
      <w:r w:rsidRPr="00A318BB">
        <w:rPr>
          <w:spacing w:val="-2"/>
          <w:sz w:val="24"/>
          <w:szCs w:val="24"/>
        </w:rPr>
        <w:t>a</w:t>
      </w:r>
      <w:r w:rsidRPr="00A318BB">
        <w:rPr>
          <w:sz w:val="24"/>
          <w:szCs w:val="24"/>
        </w:rPr>
        <w:t>rtis</w:t>
      </w:r>
      <w:r w:rsidRPr="00A318BB">
        <w:rPr>
          <w:spacing w:val="1"/>
          <w:sz w:val="24"/>
          <w:szCs w:val="24"/>
        </w:rPr>
        <w:t>i</w:t>
      </w:r>
      <w:r w:rsidRPr="00A318BB">
        <w:rPr>
          <w:sz w:val="24"/>
          <w:szCs w:val="24"/>
        </w:rPr>
        <w:t>p</w:t>
      </w:r>
      <w:r w:rsidRPr="00A318BB">
        <w:rPr>
          <w:spacing w:val="-1"/>
          <w:sz w:val="24"/>
          <w:szCs w:val="24"/>
        </w:rPr>
        <w:t>a</w:t>
      </w:r>
      <w:r w:rsidRPr="00A318BB">
        <w:rPr>
          <w:sz w:val="24"/>
          <w:szCs w:val="24"/>
        </w:rPr>
        <w:t>si</w:t>
      </w:r>
      <w:proofErr w:type="spellEnd"/>
      <w:r w:rsidRPr="00A318BB">
        <w:rPr>
          <w:sz w:val="24"/>
          <w:szCs w:val="24"/>
        </w:rPr>
        <w:t xml:space="preserve"> </w:t>
      </w:r>
      <w:proofErr w:type="spellStart"/>
      <w:r w:rsidRPr="00A318BB">
        <w:rPr>
          <w:sz w:val="24"/>
          <w:szCs w:val="24"/>
        </w:rPr>
        <w:t>dis</w:t>
      </w:r>
      <w:r w:rsidRPr="00A318BB">
        <w:rPr>
          <w:spacing w:val="-1"/>
          <w:sz w:val="24"/>
          <w:szCs w:val="24"/>
        </w:rPr>
        <w:t>e</w:t>
      </w:r>
      <w:r w:rsidRPr="00A318BB">
        <w:rPr>
          <w:sz w:val="24"/>
          <w:szCs w:val="24"/>
        </w:rPr>
        <w:t>g</w:t>
      </w:r>
      <w:r w:rsidRPr="00A318BB">
        <w:rPr>
          <w:spacing w:val="-1"/>
          <w:sz w:val="24"/>
          <w:szCs w:val="24"/>
        </w:rPr>
        <w:t>a</w:t>
      </w:r>
      <w:r w:rsidRPr="00A318BB">
        <w:rPr>
          <w:sz w:val="24"/>
          <w:szCs w:val="24"/>
        </w:rPr>
        <w:t>la</w:t>
      </w:r>
      <w:proofErr w:type="spellEnd"/>
      <w:r w:rsidRPr="00A318BB">
        <w:rPr>
          <w:sz w:val="24"/>
          <w:szCs w:val="24"/>
        </w:rPr>
        <w:t xml:space="preserve"> </w:t>
      </w:r>
      <w:proofErr w:type="spellStart"/>
      <w:r w:rsidRPr="00A318BB">
        <w:rPr>
          <w:sz w:val="24"/>
          <w:szCs w:val="24"/>
        </w:rPr>
        <w:t>bidang</w:t>
      </w:r>
      <w:proofErr w:type="spellEnd"/>
      <w:r w:rsidRPr="00A318BB">
        <w:rPr>
          <w:sz w:val="24"/>
          <w:szCs w:val="24"/>
        </w:rPr>
        <w:t xml:space="preserve">. </w:t>
      </w:r>
      <w:r w:rsidRPr="00A318BB">
        <w:rPr>
          <w:spacing w:val="2"/>
          <w:sz w:val="24"/>
          <w:szCs w:val="24"/>
        </w:rPr>
        <w:t>J</w:t>
      </w:r>
      <w:r w:rsidRPr="00A318BB">
        <w:rPr>
          <w:spacing w:val="-1"/>
          <w:sz w:val="24"/>
          <w:szCs w:val="24"/>
        </w:rPr>
        <w:t>a</w:t>
      </w:r>
      <w:r w:rsidRPr="00A318BB">
        <w:rPr>
          <w:sz w:val="24"/>
          <w:szCs w:val="24"/>
        </w:rPr>
        <w:t xml:space="preserve">di </w:t>
      </w:r>
      <w:proofErr w:type="spellStart"/>
      <w:r w:rsidRPr="00A318BB">
        <w:rPr>
          <w:sz w:val="24"/>
          <w:szCs w:val="24"/>
        </w:rPr>
        <w:t>k</w:t>
      </w:r>
      <w:r w:rsidRPr="00A318BB">
        <w:rPr>
          <w:spacing w:val="-1"/>
          <w:sz w:val="24"/>
          <w:szCs w:val="24"/>
        </w:rPr>
        <w:t>e</w:t>
      </w:r>
      <w:r w:rsidRPr="00A318BB">
        <w:rPr>
          <w:sz w:val="24"/>
          <w:szCs w:val="24"/>
        </w:rPr>
        <w:t>s</w:t>
      </w:r>
      <w:r w:rsidRPr="00A318BB">
        <w:rPr>
          <w:spacing w:val="-1"/>
          <w:sz w:val="24"/>
          <w:szCs w:val="24"/>
        </w:rPr>
        <w:t>e</w:t>
      </w:r>
      <w:r w:rsidRPr="00A318BB">
        <w:rPr>
          <w:sz w:val="24"/>
          <w:szCs w:val="24"/>
        </w:rPr>
        <w:t>ta</w:t>
      </w:r>
      <w:r w:rsidRPr="00A318BB">
        <w:rPr>
          <w:spacing w:val="-1"/>
          <w:sz w:val="24"/>
          <w:szCs w:val="24"/>
        </w:rPr>
        <w:t>raa</w:t>
      </w:r>
      <w:r w:rsidRPr="00A318BB">
        <w:rPr>
          <w:sz w:val="24"/>
          <w:szCs w:val="24"/>
        </w:rPr>
        <w:t>n</w:t>
      </w:r>
      <w:proofErr w:type="spellEnd"/>
      <w:r w:rsidRPr="00A318BB">
        <w:rPr>
          <w:sz w:val="24"/>
          <w:szCs w:val="24"/>
          <w:lang w:val="en-GB"/>
        </w:rPr>
        <w:t xml:space="preserve"> </w:t>
      </w:r>
      <w:r w:rsidRPr="00A318BB">
        <w:rPr>
          <w:spacing w:val="-2"/>
          <w:sz w:val="24"/>
          <w:szCs w:val="24"/>
        </w:rPr>
        <w:t>g</w:t>
      </w:r>
      <w:r w:rsidRPr="00A318BB">
        <w:rPr>
          <w:spacing w:val="-1"/>
          <w:sz w:val="24"/>
          <w:szCs w:val="24"/>
        </w:rPr>
        <w:t>e</w:t>
      </w:r>
      <w:r w:rsidRPr="00A318BB">
        <w:rPr>
          <w:sz w:val="24"/>
          <w:szCs w:val="24"/>
        </w:rPr>
        <w:t>nd</w:t>
      </w:r>
      <w:r w:rsidRPr="00A318BB">
        <w:rPr>
          <w:spacing w:val="1"/>
          <w:sz w:val="24"/>
          <w:szCs w:val="24"/>
        </w:rPr>
        <w:t>e</w:t>
      </w:r>
      <w:r w:rsidRPr="00A318BB">
        <w:rPr>
          <w:sz w:val="24"/>
          <w:szCs w:val="24"/>
        </w:rPr>
        <w:t xml:space="preserve">r </w:t>
      </w:r>
      <w:proofErr w:type="spellStart"/>
      <w:r w:rsidRPr="00A318BB">
        <w:rPr>
          <w:sz w:val="24"/>
          <w:szCs w:val="24"/>
        </w:rPr>
        <w:t>buk</w:t>
      </w:r>
      <w:r w:rsidRPr="00A318BB">
        <w:rPr>
          <w:spacing w:val="-1"/>
          <w:sz w:val="24"/>
          <w:szCs w:val="24"/>
        </w:rPr>
        <w:t>a</w:t>
      </w:r>
      <w:r w:rsidRPr="00A318BB">
        <w:rPr>
          <w:sz w:val="24"/>
          <w:szCs w:val="24"/>
        </w:rPr>
        <w:t>n</w:t>
      </w:r>
      <w:proofErr w:type="spellEnd"/>
      <w:r w:rsidRPr="00A318BB">
        <w:rPr>
          <w:sz w:val="24"/>
          <w:szCs w:val="24"/>
        </w:rPr>
        <w:t xml:space="preserve"> </w:t>
      </w:r>
      <w:proofErr w:type="spellStart"/>
      <w:r w:rsidRPr="00A318BB">
        <w:rPr>
          <w:sz w:val="24"/>
          <w:szCs w:val="24"/>
        </w:rPr>
        <w:t>h</w:t>
      </w:r>
      <w:r w:rsidRPr="00A318BB">
        <w:rPr>
          <w:spacing w:val="-1"/>
          <w:sz w:val="24"/>
          <w:szCs w:val="24"/>
        </w:rPr>
        <w:t>a</w:t>
      </w:r>
      <w:r w:rsidRPr="00A318BB">
        <w:rPr>
          <w:spacing w:val="5"/>
          <w:sz w:val="24"/>
          <w:szCs w:val="24"/>
        </w:rPr>
        <w:t>n</w:t>
      </w:r>
      <w:r w:rsidRPr="00A318BB">
        <w:rPr>
          <w:spacing w:val="-5"/>
          <w:sz w:val="24"/>
          <w:szCs w:val="24"/>
        </w:rPr>
        <w:t>y</w:t>
      </w:r>
      <w:r w:rsidRPr="00A318BB">
        <w:rPr>
          <w:sz w:val="24"/>
          <w:szCs w:val="24"/>
        </w:rPr>
        <w:t>a</w:t>
      </w:r>
      <w:proofErr w:type="spellEnd"/>
      <w:r w:rsidRPr="00A318BB">
        <w:rPr>
          <w:sz w:val="24"/>
          <w:szCs w:val="24"/>
        </w:rPr>
        <w:t xml:space="preserve"> </w:t>
      </w:r>
      <w:proofErr w:type="spellStart"/>
      <w:r w:rsidRPr="00A318BB">
        <w:rPr>
          <w:sz w:val="24"/>
          <w:szCs w:val="24"/>
        </w:rPr>
        <w:t>di</w:t>
      </w:r>
      <w:r w:rsidRPr="00A318BB">
        <w:rPr>
          <w:spacing w:val="1"/>
          <w:sz w:val="24"/>
          <w:szCs w:val="24"/>
        </w:rPr>
        <w:t>m</w:t>
      </w:r>
      <w:r w:rsidRPr="00A318BB">
        <w:rPr>
          <w:spacing w:val="-1"/>
          <w:sz w:val="24"/>
          <w:szCs w:val="24"/>
        </w:rPr>
        <w:t>a</w:t>
      </w:r>
      <w:r w:rsidRPr="00A318BB">
        <w:rPr>
          <w:sz w:val="24"/>
          <w:szCs w:val="24"/>
        </w:rPr>
        <w:t>kn</w:t>
      </w:r>
      <w:r w:rsidRPr="00A318BB">
        <w:rPr>
          <w:spacing w:val="-1"/>
          <w:sz w:val="24"/>
          <w:szCs w:val="24"/>
        </w:rPr>
        <w:t>a</w:t>
      </w:r>
      <w:r w:rsidRPr="00A318BB">
        <w:rPr>
          <w:sz w:val="24"/>
          <w:szCs w:val="24"/>
        </w:rPr>
        <w:t>i</w:t>
      </w:r>
      <w:proofErr w:type="spellEnd"/>
      <w:r w:rsidRPr="00A318BB">
        <w:rPr>
          <w:sz w:val="24"/>
          <w:szCs w:val="24"/>
        </w:rPr>
        <w:t xml:space="preserve"> </w:t>
      </w:r>
      <w:proofErr w:type="spellStart"/>
      <w:r w:rsidRPr="00A318BB">
        <w:rPr>
          <w:sz w:val="24"/>
          <w:szCs w:val="24"/>
        </w:rPr>
        <w:t>d</w:t>
      </w:r>
      <w:r w:rsidRPr="00A318BB">
        <w:rPr>
          <w:spacing w:val="1"/>
          <w:sz w:val="24"/>
          <w:szCs w:val="24"/>
        </w:rPr>
        <w:t>a</w:t>
      </w:r>
      <w:r w:rsidRPr="00A318BB">
        <w:rPr>
          <w:sz w:val="24"/>
          <w:szCs w:val="24"/>
        </w:rPr>
        <w:t>ri</w:t>
      </w:r>
      <w:proofErr w:type="spellEnd"/>
      <w:r w:rsidRPr="00A318BB">
        <w:rPr>
          <w:sz w:val="24"/>
          <w:szCs w:val="24"/>
        </w:rPr>
        <w:t xml:space="preserve"> </w:t>
      </w:r>
      <w:proofErr w:type="spellStart"/>
      <w:r w:rsidRPr="00A318BB">
        <w:rPr>
          <w:sz w:val="24"/>
          <w:szCs w:val="24"/>
        </w:rPr>
        <w:t>s</w:t>
      </w:r>
      <w:r w:rsidRPr="00A318BB">
        <w:rPr>
          <w:spacing w:val="-1"/>
          <w:sz w:val="24"/>
          <w:szCs w:val="24"/>
        </w:rPr>
        <w:t>e</w:t>
      </w:r>
      <w:r w:rsidRPr="00A318BB">
        <w:rPr>
          <w:spacing w:val="-2"/>
          <w:sz w:val="24"/>
          <w:szCs w:val="24"/>
        </w:rPr>
        <w:t>g</w:t>
      </w:r>
      <w:r w:rsidRPr="00A318BB">
        <w:rPr>
          <w:sz w:val="24"/>
          <w:szCs w:val="24"/>
        </w:rPr>
        <w:t>i</w:t>
      </w:r>
      <w:proofErr w:type="spellEnd"/>
      <w:r w:rsidRPr="00A318BB">
        <w:rPr>
          <w:sz w:val="24"/>
          <w:szCs w:val="24"/>
        </w:rPr>
        <w:t xml:space="preserve"> </w:t>
      </w:r>
      <w:proofErr w:type="spellStart"/>
      <w:r w:rsidRPr="00A318BB">
        <w:rPr>
          <w:sz w:val="24"/>
          <w:szCs w:val="24"/>
        </w:rPr>
        <w:t>p</w:t>
      </w:r>
      <w:r w:rsidRPr="00A318BB">
        <w:rPr>
          <w:spacing w:val="-1"/>
          <w:sz w:val="24"/>
          <w:szCs w:val="24"/>
        </w:rPr>
        <w:t>e</w:t>
      </w:r>
      <w:r w:rsidRPr="00A318BB">
        <w:rPr>
          <w:sz w:val="24"/>
          <w:szCs w:val="24"/>
        </w:rPr>
        <w:t>r</w:t>
      </w:r>
      <w:r w:rsidRPr="00A318BB">
        <w:rPr>
          <w:spacing w:val="6"/>
          <w:sz w:val="24"/>
          <w:szCs w:val="24"/>
        </w:rPr>
        <w:t>b</w:t>
      </w:r>
      <w:r w:rsidRPr="00A318BB">
        <w:rPr>
          <w:spacing w:val="-1"/>
          <w:sz w:val="24"/>
          <w:szCs w:val="24"/>
        </w:rPr>
        <w:t>e</w:t>
      </w:r>
      <w:r w:rsidRPr="00A318BB">
        <w:rPr>
          <w:sz w:val="24"/>
          <w:szCs w:val="24"/>
        </w:rPr>
        <w:t>d</w:t>
      </w:r>
      <w:r w:rsidRPr="00A318BB">
        <w:rPr>
          <w:spacing w:val="1"/>
          <w:sz w:val="24"/>
          <w:szCs w:val="24"/>
        </w:rPr>
        <w:t>a</w:t>
      </w:r>
      <w:r w:rsidRPr="00A318BB">
        <w:rPr>
          <w:spacing w:val="-1"/>
          <w:sz w:val="24"/>
          <w:szCs w:val="24"/>
        </w:rPr>
        <w:t>a</w:t>
      </w:r>
      <w:r w:rsidRPr="00A318BB">
        <w:rPr>
          <w:sz w:val="24"/>
          <w:szCs w:val="24"/>
        </w:rPr>
        <w:t>n</w:t>
      </w:r>
      <w:proofErr w:type="spellEnd"/>
      <w:r w:rsidRPr="00A318BB">
        <w:rPr>
          <w:sz w:val="24"/>
          <w:szCs w:val="24"/>
        </w:rPr>
        <w:t xml:space="preserve"> </w:t>
      </w:r>
      <w:proofErr w:type="spellStart"/>
      <w:r w:rsidRPr="00A318BB">
        <w:rPr>
          <w:sz w:val="24"/>
          <w:szCs w:val="24"/>
        </w:rPr>
        <w:t>fisik</w:t>
      </w:r>
      <w:proofErr w:type="spellEnd"/>
      <w:r w:rsidRPr="00A318BB">
        <w:rPr>
          <w:sz w:val="24"/>
          <w:szCs w:val="24"/>
        </w:rPr>
        <w:t xml:space="preserve"> </w:t>
      </w:r>
      <w:proofErr w:type="spellStart"/>
      <w:r w:rsidRPr="00A318BB">
        <w:rPr>
          <w:spacing w:val="-1"/>
          <w:sz w:val="24"/>
          <w:szCs w:val="24"/>
        </w:rPr>
        <w:t>a</w:t>
      </w:r>
      <w:r w:rsidRPr="00A318BB">
        <w:rPr>
          <w:sz w:val="24"/>
          <w:szCs w:val="24"/>
        </w:rPr>
        <w:t>nta</w:t>
      </w:r>
      <w:r w:rsidRPr="00A318BB">
        <w:rPr>
          <w:spacing w:val="1"/>
          <w:sz w:val="24"/>
          <w:szCs w:val="24"/>
        </w:rPr>
        <w:t>r</w:t>
      </w:r>
      <w:r w:rsidRPr="00A318BB">
        <w:rPr>
          <w:sz w:val="24"/>
          <w:szCs w:val="24"/>
        </w:rPr>
        <w:t>a</w:t>
      </w:r>
      <w:proofErr w:type="spellEnd"/>
      <w:r w:rsidRPr="00A318BB">
        <w:rPr>
          <w:sz w:val="24"/>
          <w:szCs w:val="24"/>
        </w:rPr>
        <w:t xml:space="preserve"> </w:t>
      </w:r>
      <w:proofErr w:type="spellStart"/>
      <w:r w:rsidRPr="00A318BB">
        <w:rPr>
          <w:sz w:val="24"/>
          <w:szCs w:val="24"/>
        </w:rPr>
        <w:t>laki</w:t>
      </w:r>
      <w:r w:rsidRPr="00A318BB">
        <w:rPr>
          <w:spacing w:val="-1"/>
          <w:sz w:val="24"/>
          <w:szCs w:val="24"/>
        </w:rPr>
        <w:t>-</w:t>
      </w:r>
      <w:r w:rsidRPr="00A318BB">
        <w:rPr>
          <w:sz w:val="24"/>
          <w:szCs w:val="24"/>
        </w:rPr>
        <w:t>laki</w:t>
      </w:r>
      <w:proofErr w:type="spellEnd"/>
      <w:r w:rsidRPr="00A318BB">
        <w:rPr>
          <w:sz w:val="24"/>
          <w:szCs w:val="24"/>
        </w:rPr>
        <w:t xml:space="preserve"> d</w:t>
      </w:r>
      <w:r w:rsidRPr="00A318BB">
        <w:rPr>
          <w:spacing w:val="-1"/>
          <w:sz w:val="24"/>
          <w:szCs w:val="24"/>
        </w:rPr>
        <w:t>a</w:t>
      </w:r>
      <w:r w:rsidRPr="00A318BB">
        <w:rPr>
          <w:sz w:val="24"/>
          <w:szCs w:val="24"/>
        </w:rPr>
        <w:t xml:space="preserve">n </w:t>
      </w:r>
      <w:proofErr w:type="spellStart"/>
      <w:r w:rsidRPr="00A318BB">
        <w:rPr>
          <w:sz w:val="24"/>
          <w:szCs w:val="24"/>
        </w:rPr>
        <w:t>p</w:t>
      </w:r>
      <w:r w:rsidRPr="00A318BB">
        <w:rPr>
          <w:spacing w:val="-1"/>
          <w:sz w:val="24"/>
          <w:szCs w:val="24"/>
        </w:rPr>
        <w:t>e</w:t>
      </w:r>
      <w:r w:rsidRPr="00A318BB">
        <w:rPr>
          <w:sz w:val="24"/>
          <w:szCs w:val="24"/>
        </w:rPr>
        <w:t>r</w:t>
      </w:r>
      <w:r w:rsidRPr="00A318BB">
        <w:rPr>
          <w:spacing w:val="-2"/>
          <w:sz w:val="24"/>
          <w:szCs w:val="24"/>
        </w:rPr>
        <w:t>e</w:t>
      </w:r>
      <w:r w:rsidRPr="00A318BB">
        <w:rPr>
          <w:sz w:val="24"/>
          <w:szCs w:val="24"/>
        </w:rPr>
        <w:t>mp</w:t>
      </w:r>
      <w:r w:rsidRPr="00A318BB">
        <w:rPr>
          <w:spacing w:val="3"/>
          <w:sz w:val="24"/>
          <w:szCs w:val="24"/>
        </w:rPr>
        <w:t>u</w:t>
      </w:r>
      <w:r w:rsidRPr="00A318BB">
        <w:rPr>
          <w:spacing w:val="-1"/>
          <w:sz w:val="24"/>
          <w:szCs w:val="24"/>
        </w:rPr>
        <w:t>a</w:t>
      </w:r>
      <w:r w:rsidRPr="00A318BB">
        <w:rPr>
          <w:sz w:val="24"/>
          <w:szCs w:val="24"/>
        </w:rPr>
        <w:t>n</w:t>
      </w:r>
      <w:proofErr w:type="spellEnd"/>
      <w:r w:rsidRPr="00A318BB">
        <w:rPr>
          <w:sz w:val="24"/>
          <w:szCs w:val="24"/>
        </w:rPr>
        <w:t xml:space="preserve"> </w:t>
      </w:r>
      <w:proofErr w:type="spellStart"/>
      <w:r w:rsidRPr="00A318BB">
        <w:rPr>
          <w:sz w:val="24"/>
          <w:szCs w:val="24"/>
        </w:rPr>
        <w:t>s</w:t>
      </w:r>
      <w:r w:rsidRPr="00A318BB">
        <w:rPr>
          <w:spacing w:val="-1"/>
          <w:sz w:val="24"/>
          <w:szCs w:val="24"/>
        </w:rPr>
        <w:t>a</w:t>
      </w:r>
      <w:r w:rsidRPr="00A318BB">
        <w:rPr>
          <w:sz w:val="24"/>
          <w:szCs w:val="24"/>
        </w:rPr>
        <w:t>ja</w:t>
      </w:r>
      <w:proofErr w:type="spellEnd"/>
      <w:r w:rsidRPr="00A318BB">
        <w:rPr>
          <w:sz w:val="24"/>
          <w:szCs w:val="24"/>
        </w:rPr>
        <w:t>.</w:t>
      </w:r>
      <w:r w:rsidRPr="00A318BB">
        <w:rPr>
          <w:spacing w:val="1"/>
          <w:sz w:val="24"/>
          <w:szCs w:val="24"/>
        </w:rPr>
        <w:t xml:space="preserve"> </w:t>
      </w:r>
      <w:proofErr w:type="spellStart"/>
      <w:r w:rsidRPr="00A318BB">
        <w:rPr>
          <w:spacing w:val="1"/>
          <w:sz w:val="24"/>
          <w:szCs w:val="24"/>
        </w:rPr>
        <w:t>S</w:t>
      </w:r>
      <w:r w:rsidRPr="00A318BB">
        <w:rPr>
          <w:spacing w:val="-1"/>
          <w:sz w:val="24"/>
          <w:szCs w:val="24"/>
        </w:rPr>
        <w:t>e</w:t>
      </w:r>
      <w:r w:rsidRPr="00A318BB">
        <w:rPr>
          <w:sz w:val="24"/>
          <w:szCs w:val="24"/>
        </w:rPr>
        <w:t>ment</w:t>
      </w:r>
      <w:r w:rsidRPr="00A318BB">
        <w:rPr>
          <w:spacing w:val="-1"/>
          <w:sz w:val="24"/>
          <w:szCs w:val="24"/>
        </w:rPr>
        <w:t>a</w:t>
      </w:r>
      <w:r w:rsidRPr="00A318BB">
        <w:rPr>
          <w:sz w:val="24"/>
          <w:szCs w:val="24"/>
        </w:rPr>
        <w:t>ra</w:t>
      </w:r>
      <w:proofErr w:type="spellEnd"/>
      <w:r w:rsidRPr="00A318BB">
        <w:rPr>
          <w:sz w:val="24"/>
          <w:szCs w:val="24"/>
        </w:rPr>
        <w:t xml:space="preserve"> </w:t>
      </w:r>
      <w:proofErr w:type="spellStart"/>
      <w:r w:rsidRPr="00A318BB">
        <w:rPr>
          <w:sz w:val="24"/>
          <w:szCs w:val="24"/>
        </w:rPr>
        <w:t>i</w:t>
      </w:r>
      <w:r w:rsidRPr="00A318BB">
        <w:rPr>
          <w:spacing w:val="1"/>
          <w:sz w:val="24"/>
          <w:szCs w:val="24"/>
        </w:rPr>
        <w:t>t</w:t>
      </w:r>
      <w:r w:rsidRPr="00A318BB">
        <w:rPr>
          <w:sz w:val="24"/>
          <w:szCs w:val="24"/>
        </w:rPr>
        <w:t>u</w:t>
      </w:r>
      <w:proofErr w:type="spellEnd"/>
      <w:r w:rsidRPr="00A318BB">
        <w:rPr>
          <w:sz w:val="24"/>
          <w:szCs w:val="24"/>
        </w:rPr>
        <w:t xml:space="preserve">, </w:t>
      </w:r>
      <w:proofErr w:type="spellStart"/>
      <w:r w:rsidRPr="00A318BB">
        <w:rPr>
          <w:sz w:val="24"/>
          <w:szCs w:val="24"/>
        </w:rPr>
        <w:t>k</w:t>
      </w:r>
      <w:r w:rsidRPr="00A318BB">
        <w:rPr>
          <w:spacing w:val="-1"/>
          <w:sz w:val="24"/>
          <w:szCs w:val="24"/>
        </w:rPr>
        <w:t>ea</w:t>
      </w:r>
      <w:r w:rsidRPr="00A318BB">
        <w:rPr>
          <w:spacing w:val="2"/>
          <w:sz w:val="24"/>
          <w:szCs w:val="24"/>
        </w:rPr>
        <w:t>d</w:t>
      </w:r>
      <w:r w:rsidRPr="00A318BB">
        <w:rPr>
          <w:sz w:val="24"/>
          <w:szCs w:val="24"/>
        </w:rPr>
        <w:t>i</w:t>
      </w:r>
      <w:r w:rsidRPr="00A318BB">
        <w:rPr>
          <w:spacing w:val="1"/>
          <w:sz w:val="24"/>
          <w:szCs w:val="24"/>
        </w:rPr>
        <w:t>l</w:t>
      </w:r>
      <w:r w:rsidRPr="00A318BB">
        <w:rPr>
          <w:spacing w:val="-1"/>
          <w:sz w:val="24"/>
          <w:szCs w:val="24"/>
        </w:rPr>
        <w:t>a</w:t>
      </w:r>
      <w:r w:rsidRPr="00A318BB">
        <w:rPr>
          <w:sz w:val="24"/>
          <w:szCs w:val="24"/>
        </w:rPr>
        <w:t>n</w:t>
      </w:r>
      <w:proofErr w:type="spellEnd"/>
      <w:r w:rsidRPr="00A318BB">
        <w:rPr>
          <w:sz w:val="24"/>
          <w:szCs w:val="24"/>
        </w:rPr>
        <w:t xml:space="preserve"> </w:t>
      </w:r>
      <w:r w:rsidRPr="00A318BB">
        <w:rPr>
          <w:spacing w:val="-2"/>
          <w:sz w:val="24"/>
          <w:szCs w:val="24"/>
        </w:rPr>
        <w:t>g</w:t>
      </w:r>
      <w:r w:rsidRPr="00A318BB">
        <w:rPr>
          <w:spacing w:val="-1"/>
          <w:sz w:val="24"/>
          <w:szCs w:val="24"/>
        </w:rPr>
        <w:t>e</w:t>
      </w:r>
      <w:r w:rsidRPr="00A318BB">
        <w:rPr>
          <w:sz w:val="24"/>
          <w:szCs w:val="24"/>
        </w:rPr>
        <w:t>n</w:t>
      </w:r>
      <w:r w:rsidRPr="00A318BB">
        <w:rPr>
          <w:spacing w:val="2"/>
          <w:sz w:val="24"/>
          <w:szCs w:val="24"/>
        </w:rPr>
        <w:t>d</w:t>
      </w:r>
      <w:r w:rsidRPr="00A318BB">
        <w:rPr>
          <w:spacing w:val="-1"/>
          <w:sz w:val="24"/>
          <w:szCs w:val="24"/>
        </w:rPr>
        <w:t>e</w:t>
      </w:r>
      <w:r w:rsidRPr="00A318BB">
        <w:rPr>
          <w:sz w:val="24"/>
          <w:szCs w:val="24"/>
        </w:rPr>
        <w:t xml:space="preserve">r </w:t>
      </w:r>
      <w:r w:rsidRPr="00A318BB">
        <w:rPr>
          <w:spacing w:val="4"/>
          <w:sz w:val="24"/>
          <w:szCs w:val="24"/>
        </w:rPr>
        <w:t>(</w:t>
      </w:r>
      <w:proofErr w:type="spellStart"/>
      <w:r w:rsidRPr="00A318BB">
        <w:rPr>
          <w:i/>
          <w:sz w:val="24"/>
          <w:szCs w:val="24"/>
        </w:rPr>
        <w:t>g</w:t>
      </w:r>
      <w:r w:rsidRPr="00A318BB">
        <w:rPr>
          <w:i/>
          <w:spacing w:val="-1"/>
          <w:sz w:val="24"/>
          <w:szCs w:val="24"/>
        </w:rPr>
        <w:t>e</w:t>
      </w:r>
      <w:r w:rsidRPr="00A318BB">
        <w:rPr>
          <w:i/>
          <w:sz w:val="24"/>
          <w:szCs w:val="24"/>
        </w:rPr>
        <w:t>n</w:t>
      </w:r>
      <w:r w:rsidRPr="00A318BB">
        <w:rPr>
          <w:i/>
          <w:spacing w:val="2"/>
          <w:sz w:val="24"/>
          <w:szCs w:val="24"/>
        </w:rPr>
        <w:t>d</w:t>
      </w:r>
      <w:r w:rsidRPr="00A318BB">
        <w:rPr>
          <w:i/>
          <w:spacing w:val="-1"/>
          <w:sz w:val="24"/>
          <w:szCs w:val="24"/>
        </w:rPr>
        <w:t>e</w:t>
      </w:r>
      <w:r w:rsidRPr="00A318BB">
        <w:rPr>
          <w:i/>
          <w:sz w:val="24"/>
          <w:szCs w:val="24"/>
        </w:rPr>
        <w:t>r</w:t>
      </w:r>
      <w:r w:rsidRPr="00A318BB">
        <w:rPr>
          <w:i/>
          <w:spacing w:val="-1"/>
          <w:sz w:val="24"/>
          <w:szCs w:val="24"/>
        </w:rPr>
        <w:t>e</w:t>
      </w:r>
      <w:r w:rsidRPr="00A318BB">
        <w:rPr>
          <w:i/>
          <w:sz w:val="24"/>
          <w:szCs w:val="24"/>
        </w:rPr>
        <w:t>q</w:t>
      </w:r>
      <w:r w:rsidRPr="00A318BB">
        <w:rPr>
          <w:i/>
          <w:spacing w:val="3"/>
          <w:sz w:val="24"/>
          <w:szCs w:val="24"/>
        </w:rPr>
        <w:t>u</w:t>
      </w:r>
      <w:r w:rsidRPr="00A318BB">
        <w:rPr>
          <w:i/>
          <w:sz w:val="24"/>
          <w:szCs w:val="24"/>
        </w:rPr>
        <w:t>alit</w:t>
      </w:r>
      <w:r w:rsidRPr="00A318BB">
        <w:rPr>
          <w:i/>
          <w:spacing w:val="-1"/>
          <w:sz w:val="24"/>
          <w:szCs w:val="24"/>
        </w:rPr>
        <w:t>y</w:t>
      </w:r>
      <w:proofErr w:type="spellEnd"/>
      <w:r w:rsidRPr="00A318BB">
        <w:rPr>
          <w:sz w:val="24"/>
          <w:szCs w:val="24"/>
        </w:rPr>
        <w:t xml:space="preserve">) </w:t>
      </w:r>
      <w:proofErr w:type="spellStart"/>
      <w:proofErr w:type="gramStart"/>
      <w:r w:rsidRPr="00A318BB">
        <w:rPr>
          <w:sz w:val="24"/>
          <w:szCs w:val="24"/>
        </w:rPr>
        <w:t>me</w:t>
      </w:r>
      <w:r w:rsidRPr="00A318BB">
        <w:rPr>
          <w:spacing w:val="-1"/>
          <w:sz w:val="24"/>
          <w:szCs w:val="24"/>
        </w:rPr>
        <w:t>r</w:t>
      </w:r>
      <w:r w:rsidRPr="00A318BB">
        <w:rPr>
          <w:sz w:val="24"/>
          <w:szCs w:val="24"/>
        </w:rPr>
        <w:t>up</w:t>
      </w:r>
      <w:r w:rsidRPr="00A318BB">
        <w:rPr>
          <w:spacing w:val="-1"/>
          <w:sz w:val="24"/>
          <w:szCs w:val="24"/>
        </w:rPr>
        <w:t>a</w:t>
      </w:r>
      <w:r w:rsidRPr="00A318BB">
        <w:rPr>
          <w:sz w:val="24"/>
          <w:szCs w:val="24"/>
        </w:rPr>
        <w:t>k</w:t>
      </w:r>
      <w:r w:rsidRPr="00A318BB">
        <w:rPr>
          <w:spacing w:val="-1"/>
          <w:sz w:val="24"/>
          <w:szCs w:val="24"/>
        </w:rPr>
        <w:t>a</w:t>
      </w:r>
      <w:r w:rsidRPr="00A318BB">
        <w:rPr>
          <w:sz w:val="24"/>
          <w:szCs w:val="24"/>
        </w:rPr>
        <w:t>n</w:t>
      </w:r>
      <w:proofErr w:type="spellEnd"/>
      <w:r w:rsidRPr="00A318BB">
        <w:rPr>
          <w:sz w:val="24"/>
          <w:szCs w:val="24"/>
        </w:rPr>
        <w:t xml:space="preserve">  pros</w:t>
      </w:r>
      <w:r w:rsidRPr="00A318BB">
        <w:rPr>
          <w:spacing w:val="-1"/>
          <w:sz w:val="24"/>
          <w:szCs w:val="24"/>
        </w:rPr>
        <w:t>e</w:t>
      </w:r>
      <w:r w:rsidRPr="00A318BB">
        <w:rPr>
          <w:sz w:val="24"/>
          <w:szCs w:val="24"/>
        </w:rPr>
        <w:t>s</w:t>
      </w:r>
      <w:proofErr w:type="gramEnd"/>
      <w:r w:rsidRPr="00A318BB">
        <w:rPr>
          <w:sz w:val="24"/>
          <w:szCs w:val="24"/>
        </w:rPr>
        <w:t xml:space="preserve"> d</w:t>
      </w:r>
      <w:r w:rsidRPr="00A318BB">
        <w:rPr>
          <w:spacing w:val="-1"/>
          <w:sz w:val="24"/>
          <w:szCs w:val="24"/>
        </w:rPr>
        <w:t>a</w:t>
      </w:r>
      <w:r w:rsidRPr="00A318BB">
        <w:rPr>
          <w:sz w:val="24"/>
          <w:szCs w:val="24"/>
        </w:rPr>
        <w:t xml:space="preserve">n </w:t>
      </w:r>
      <w:proofErr w:type="spellStart"/>
      <w:r w:rsidRPr="00A318BB">
        <w:rPr>
          <w:sz w:val="24"/>
          <w:szCs w:val="24"/>
        </w:rPr>
        <w:t>p</w:t>
      </w:r>
      <w:r w:rsidRPr="00A318BB">
        <w:rPr>
          <w:spacing w:val="-1"/>
          <w:sz w:val="24"/>
          <w:szCs w:val="24"/>
        </w:rPr>
        <w:t>e</w:t>
      </w:r>
      <w:r w:rsidRPr="00A318BB">
        <w:rPr>
          <w:sz w:val="24"/>
          <w:szCs w:val="24"/>
        </w:rPr>
        <w:t>rl</w:t>
      </w:r>
      <w:r w:rsidRPr="00A318BB">
        <w:rPr>
          <w:spacing w:val="-1"/>
          <w:sz w:val="24"/>
          <w:szCs w:val="24"/>
        </w:rPr>
        <w:t>a</w:t>
      </w:r>
      <w:r w:rsidRPr="00A318BB">
        <w:rPr>
          <w:sz w:val="24"/>
          <w:szCs w:val="24"/>
        </w:rPr>
        <w:t>ku</w:t>
      </w:r>
      <w:r w:rsidRPr="00A318BB">
        <w:rPr>
          <w:spacing w:val="-1"/>
          <w:sz w:val="24"/>
          <w:szCs w:val="24"/>
        </w:rPr>
        <w:t>a</w:t>
      </w:r>
      <w:r w:rsidRPr="00A318BB">
        <w:rPr>
          <w:sz w:val="24"/>
          <w:szCs w:val="24"/>
        </w:rPr>
        <w:t>n</w:t>
      </w:r>
      <w:proofErr w:type="spellEnd"/>
      <w:r w:rsidRPr="00A318BB">
        <w:rPr>
          <w:sz w:val="24"/>
          <w:szCs w:val="24"/>
        </w:rPr>
        <w:t xml:space="preserve">  </w:t>
      </w:r>
      <w:proofErr w:type="spellStart"/>
      <w:r w:rsidRPr="00A318BB">
        <w:rPr>
          <w:spacing w:val="-1"/>
          <w:sz w:val="24"/>
          <w:szCs w:val="24"/>
        </w:rPr>
        <w:t>a</w:t>
      </w:r>
      <w:r w:rsidRPr="00A318BB">
        <w:rPr>
          <w:sz w:val="24"/>
          <w:szCs w:val="24"/>
        </w:rPr>
        <w:t>dil</w:t>
      </w:r>
      <w:proofErr w:type="spellEnd"/>
      <w:r w:rsidRPr="00A318BB">
        <w:rPr>
          <w:sz w:val="24"/>
          <w:szCs w:val="24"/>
        </w:rPr>
        <w:t xml:space="preserve"> </w:t>
      </w:r>
      <w:proofErr w:type="spellStart"/>
      <w:r w:rsidRPr="00A318BB">
        <w:rPr>
          <w:sz w:val="24"/>
          <w:szCs w:val="24"/>
        </w:rPr>
        <w:t>te</w:t>
      </w:r>
      <w:r w:rsidRPr="00A318BB">
        <w:rPr>
          <w:spacing w:val="-1"/>
          <w:sz w:val="24"/>
          <w:szCs w:val="24"/>
        </w:rPr>
        <w:t>r</w:t>
      </w:r>
      <w:r w:rsidRPr="00A318BB">
        <w:rPr>
          <w:sz w:val="24"/>
          <w:szCs w:val="24"/>
        </w:rPr>
        <w:t>h</w:t>
      </w:r>
      <w:r w:rsidRPr="00A318BB">
        <w:rPr>
          <w:spacing w:val="-1"/>
          <w:sz w:val="24"/>
          <w:szCs w:val="24"/>
        </w:rPr>
        <w:t>a</w:t>
      </w:r>
      <w:r w:rsidRPr="00A318BB">
        <w:rPr>
          <w:spacing w:val="2"/>
          <w:sz w:val="24"/>
          <w:szCs w:val="24"/>
        </w:rPr>
        <w:t>d</w:t>
      </w:r>
      <w:r w:rsidRPr="00A318BB">
        <w:rPr>
          <w:spacing w:val="-1"/>
          <w:sz w:val="24"/>
          <w:szCs w:val="24"/>
        </w:rPr>
        <w:t>a</w:t>
      </w:r>
      <w:r w:rsidRPr="00A318BB">
        <w:rPr>
          <w:sz w:val="24"/>
          <w:szCs w:val="24"/>
        </w:rPr>
        <w:t>p</w:t>
      </w:r>
      <w:proofErr w:type="spellEnd"/>
      <w:r w:rsidRPr="00A318BB">
        <w:rPr>
          <w:sz w:val="24"/>
          <w:szCs w:val="24"/>
        </w:rPr>
        <w:t xml:space="preserve">  </w:t>
      </w:r>
      <w:proofErr w:type="spellStart"/>
      <w:r w:rsidRPr="00A318BB">
        <w:rPr>
          <w:sz w:val="24"/>
          <w:szCs w:val="24"/>
        </w:rPr>
        <w:t>p</w:t>
      </w:r>
      <w:r w:rsidRPr="00A318BB">
        <w:rPr>
          <w:spacing w:val="-1"/>
          <w:sz w:val="24"/>
          <w:szCs w:val="24"/>
        </w:rPr>
        <w:t>e</w:t>
      </w:r>
      <w:r w:rsidRPr="00A318BB">
        <w:rPr>
          <w:sz w:val="24"/>
          <w:szCs w:val="24"/>
        </w:rPr>
        <w:t>r</w:t>
      </w:r>
      <w:r w:rsidRPr="00A318BB">
        <w:rPr>
          <w:spacing w:val="-2"/>
          <w:sz w:val="24"/>
          <w:szCs w:val="24"/>
        </w:rPr>
        <w:t>e</w:t>
      </w:r>
      <w:r w:rsidRPr="00A318BB">
        <w:rPr>
          <w:sz w:val="24"/>
          <w:szCs w:val="24"/>
        </w:rPr>
        <w:t>mpuan</w:t>
      </w:r>
      <w:proofErr w:type="spellEnd"/>
      <w:r w:rsidRPr="00A318BB">
        <w:rPr>
          <w:sz w:val="24"/>
          <w:szCs w:val="24"/>
        </w:rPr>
        <w:t xml:space="preserve">  d</w:t>
      </w:r>
      <w:r w:rsidRPr="00A318BB">
        <w:rPr>
          <w:spacing w:val="-1"/>
          <w:sz w:val="24"/>
          <w:szCs w:val="24"/>
        </w:rPr>
        <w:t>a</w:t>
      </w:r>
      <w:r w:rsidRPr="00A318BB">
        <w:rPr>
          <w:sz w:val="24"/>
          <w:szCs w:val="24"/>
        </w:rPr>
        <w:t xml:space="preserve">n  </w:t>
      </w:r>
      <w:proofErr w:type="spellStart"/>
      <w:r w:rsidRPr="00A318BB">
        <w:rPr>
          <w:sz w:val="24"/>
          <w:szCs w:val="24"/>
        </w:rPr>
        <w:t>la</w:t>
      </w:r>
      <w:r w:rsidRPr="00A318BB">
        <w:rPr>
          <w:spacing w:val="2"/>
          <w:sz w:val="24"/>
          <w:szCs w:val="24"/>
        </w:rPr>
        <w:t>k</w:t>
      </w:r>
      <w:r w:rsidRPr="00A318BB">
        <w:rPr>
          <w:spacing w:val="5"/>
          <w:sz w:val="24"/>
          <w:szCs w:val="24"/>
        </w:rPr>
        <w:t>i</w:t>
      </w:r>
      <w:r w:rsidRPr="00A318BB">
        <w:rPr>
          <w:spacing w:val="-1"/>
          <w:sz w:val="24"/>
          <w:szCs w:val="24"/>
        </w:rPr>
        <w:t>-</w:t>
      </w:r>
      <w:r w:rsidRPr="00A318BB">
        <w:rPr>
          <w:sz w:val="24"/>
          <w:szCs w:val="24"/>
        </w:rPr>
        <w:t>laki</w:t>
      </w:r>
      <w:proofErr w:type="spellEnd"/>
      <w:r w:rsidRPr="00A318BB">
        <w:rPr>
          <w:sz w:val="24"/>
          <w:szCs w:val="24"/>
        </w:rPr>
        <w:t xml:space="preserve">, </w:t>
      </w:r>
      <w:proofErr w:type="spellStart"/>
      <w:r w:rsidRPr="00A318BB">
        <w:rPr>
          <w:sz w:val="24"/>
          <w:szCs w:val="24"/>
        </w:rPr>
        <w:t>s</w:t>
      </w:r>
      <w:r w:rsidRPr="00A318BB">
        <w:rPr>
          <w:spacing w:val="-1"/>
          <w:sz w:val="24"/>
          <w:szCs w:val="24"/>
        </w:rPr>
        <w:t>e</w:t>
      </w:r>
      <w:r w:rsidRPr="00A318BB">
        <w:rPr>
          <w:sz w:val="24"/>
          <w:szCs w:val="24"/>
        </w:rPr>
        <w:t>hing</w:t>
      </w:r>
      <w:r w:rsidRPr="00A318BB">
        <w:rPr>
          <w:spacing w:val="-2"/>
          <w:sz w:val="24"/>
          <w:szCs w:val="24"/>
        </w:rPr>
        <w:t>g</w:t>
      </w:r>
      <w:r w:rsidRPr="00A318BB">
        <w:rPr>
          <w:sz w:val="24"/>
          <w:szCs w:val="24"/>
        </w:rPr>
        <w:t>a</w:t>
      </w:r>
      <w:proofErr w:type="spellEnd"/>
      <w:r w:rsidRPr="00A318BB">
        <w:rPr>
          <w:sz w:val="24"/>
          <w:szCs w:val="24"/>
        </w:rPr>
        <w:t xml:space="preserve"> </w:t>
      </w:r>
      <w:proofErr w:type="spellStart"/>
      <w:r w:rsidRPr="00A318BB">
        <w:rPr>
          <w:spacing w:val="2"/>
          <w:sz w:val="24"/>
          <w:szCs w:val="24"/>
        </w:rPr>
        <w:t>d</w:t>
      </w:r>
      <w:r w:rsidRPr="00A318BB">
        <w:rPr>
          <w:spacing w:val="-1"/>
          <w:sz w:val="24"/>
          <w:szCs w:val="24"/>
        </w:rPr>
        <w:t>a</w:t>
      </w:r>
      <w:r w:rsidRPr="00A318BB">
        <w:rPr>
          <w:sz w:val="24"/>
          <w:szCs w:val="24"/>
        </w:rPr>
        <w:t>lam</w:t>
      </w:r>
      <w:proofErr w:type="spellEnd"/>
      <w:r w:rsidRPr="00A318BB">
        <w:rPr>
          <w:sz w:val="24"/>
          <w:szCs w:val="24"/>
        </w:rPr>
        <w:t xml:space="preserve"> </w:t>
      </w:r>
      <w:proofErr w:type="spellStart"/>
      <w:r w:rsidRPr="00A318BB">
        <w:rPr>
          <w:sz w:val="24"/>
          <w:szCs w:val="24"/>
        </w:rPr>
        <w:t>menj</w:t>
      </w:r>
      <w:r w:rsidRPr="00A318BB">
        <w:rPr>
          <w:spacing w:val="-1"/>
          <w:sz w:val="24"/>
          <w:szCs w:val="24"/>
        </w:rPr>
        <w:t>a</w:t>
      </w:r>
      <w:r w:rsidRPr="00A318BB">
        <w:rPr>
          <w:sz w:val="24"/>
          <w:szCs w:val="24"/>
        </w:rPr>
        <w:t>la</w:t>
      </w:r>
      <w:r w:rsidRPr="00A318BB">
        <w:rPr>
          <w:spacing w:val="2"/>
          <w:sz w:val="24"/>
          <w:szCs w:val="24"/>
        </w:rPr>
        <w:t>n</w:t>
      </w:r>
      <w:r w:rsidRPr="00A318BB">
        <w:rPr>
          <w:sz w:val="24"/>
          <w:szCs w:val="24"/>
        </w:rPr>
        <w:t>k</w:t>
      </w:r>
      <w:r w:rsidRPr="00A318BB">
        <w:rPr>
          <w:spacing w:val="-1"/>
          <w:sz w:val="24"/>
          <w:szCs w:val="24"/>
        </w:rPr>
        <w:t>a</w:t>
      </w:r>
      <w:r w:rsidRPr="00A318BB">
        <w:rPr>
          <w:sz w:val="24"/>
          <w:szCs w:val="24"/>
        </w:rPr>
        <w:t>n</w:t>
      </w:r>
      <w:proofErr w:type="spellEnd"/>
      <w:r w:rsidRPr="00A318BB">
        <w:rPr>
          <w:sz w:val="24"/>
          <w:szCs w:val="24"/>
        </w:rPr>
        <w:t xml:space="preserve"> </w:t>
      </w:r>
      <w:proofErr w:type="spellStart"/>
      <w:r w:rsidRPr="00A318BB">
        <w:rPr>
          <w:sz w:val="24"/>
          <w:szCs w:val="24"/>
        </w:rPr>
        <w:t>k</w:t>
      </w:r>
      <w:r w:rsidRPr="00A318BB">
        <w:rPr>
          <w:spacing w:val="-1"/>
          <w:sz w:val="24"/>
          <w:szCs w:val="24"/>
        </w:rPr>
        <w:t>e</w:t>
      </w:r>
      <w:r w:rsidRPr="00A318BB">
        <w:rPr>
          <w:sz w:val="24"/>
          <w:szCs w:val="24"/>
        </w:rPr>
        <w:t>hidupan</w:t>
      </w:r>
      <w:proofErr w:type="spellEnd"/>
      <w:r w:rsidRPr="00A318BB">
        <w:rPr>
          <w:sz w:val="24"/>
          <w:szCs w:val="24"/>
        </w:rPr>
        <w:t xml:space="preserve"> </w:t>
      </w:r>
      <w:proofErr w:type="spellStart"/>
      <w:r w:rsidRPr="00A318BB">
        <w:rPr>
          <w:sz w:val="24"/>
          <w:szCs w:val="24"/>
        </w:rPr>
        <w:t>b</w:t>
      </w:r>
      <w:r w:rsidRPr="00A318BB">
        <w:rPr>
          <w:spacing w:val="-1"/>
          <w:sz w:val="24"/>
          <w:szCs w:val="24"/>
        </w:rPr>
        <w:t>e</w:t>
      </w:r>
      <w:r w:rsidRPr="00A318BB">
        <w:rPr>
          <w:sz w:val="24"/>
          <w:szCs w:val="24"/>
        </w:rPr>
        <w:t>r</w:t>
      </w:r>
      <w:r w:rsidRPr="00A318BB">
        <w:rPr>
          <w:spacing w:val="1"/>
          <w:sz w:val="24"/>
          <w:szCs w:val="24"/>
        </w:rPr>
        <w:t>ne</w:t>
      </w:r>
      <w:r w:rsidRPr="00A318BB">
        <w:rPr>
          <w:spacing w:val="-2"/>
          <w:sz w:val="24"/>
          <w:szCs w:val="24"/>
        </w:rPr>
        <w:t>g</w:t>
      </w:r>
      <w:r w:rsidRPr="00A318BB">
        <w:rPr>
          <w:spacing w:val="1"/>
          <w:sz w:val="24"/>
          <w:szCs w:val="24"/>
        </w:rPr>
        <w:t>a</w:t>
      </w:r>
      <w:r w:rsidRPr="00A318BB">
        <w:rPr>
          <w:sz w:val="24"/>
          <w:szCs w:val="24"/>
        </w:rPr>
        <w:t>ra</w:t>
      </w:r>
      <w:proofErr w:type="spellEnd"/>
      <w:r w:rsidRPr="00A318BB">
        <w:rPr>
          <w:sz w:val="24"/>
          <w:szCs w:val="24"/>
        </w:rPr>
        <w:t xml:space="preserve"> </w:t>
      </w:r>
      <w:proofErr w:type="spellStart"/>
      <w:r w:rsidRPr="00A318BB">
        <w:rPr>
          <w:sz w:val="24"/>
          <w:szCs w:val="24"/>
        </w:rPr>
        <w:t>d</w:t>
      </w:r>
      <w:r w:rsidRPr="00A318BB">
        <w:rPr>
          <w:spacing w:val="-1"/>
          <w:sz w:val="24"/>
          <w:szCs w:val="24"/>
        </w:rPr>
        <w:t>a</w:t>
      </w:r>
      <w:r w:rsidRPr="00A318BB">
        <w:rPr>
          <w:sz w:val="24"/>
          <w:szCs w:val="24"/>
        </w:rPr>
        <w:t>nb</w:t>
      </w:r>
      <w:proofErr w:type="spellEnd"/>
      <w:r w:rsidRPr="00A318BB">
        <w:rPr>
          <w:sz w:val="24"/>
          <w:szCs w:val="24"/>
        </w:rPr>
        <w:t xml:space="preserve"> </w:t>
      </w:r>
      <w:proofErr w:type="spellStart"/>
      <w:r w:rsidRPr="00A318BB">
        <w:rPr>
          <w:spacing w:val="-1"/>
          <w:sz w:val="24"/>
          <w:szCs w:val="24"/>
        </w:rPr>
        <w:t>e</w:t>
      </w:r>
      <w:r w:rsidRPr="00A318BB">
        <w:rPr>
          <w:sz w:val="24"/>
          <w:szCs w:val="24"/>
        </w:rPr>
        <w:t>rm</w:t>
      </w:r>
      <w:r w:rsidRPr="00A318BB">
        <w:rPr>
          <w:spacing w:val="-1"/>
          <w:sz w:val="24"/>
          <w:szCs w:val="24"/>
        </w:rPr>
        <w:t>a</w:t>
      </w:r>
      <w:r w:rsidRPr="00A318BB">
        <w:rPr>
          <w:spacing w:val="5"/>
          <w:sz w:val="24"/>
          <w:szCs w:val="24"/>
        </w:rPr>
        <w:t>s</w:t>
      </w:r>
      <w:r w:rsidRPr="00A318BB">
        <w:rPr>
          <w:spacing w:val="-5"/>
          <w:sz w:val="24"/>
          <w:szCs w:val="24"/>
        </w:rPr>
        <w:t>y</w:t>
      </w:r>
      <w:r w:rsidRPr="00A318BB">
        <w:rPr>
          <w:spacing w:val="1"/>
          <w:sz w:val="24"/>
          <w:szCs w:val="24"/>
        </w:rPr>
        <w:t>a</w:t>
      </w:r>
      <w:r w:rsidRPr="00A318BB">
        <w:rPr>
          <w:sz w:val="24"/>
          <w:szCs w:val="24"/>
        </w:rPr>
        <w:t>r</w:t>
      </w:r>
      <w:r w:rsidRPr="00A318BB">
        <w:rPr>
          <w:spacing w:val="-2"/>
          <w:sz w:val="24"/>
          <w:szCs w:val="24"/>
        </w:rPr>
        <w:t>a</w:t>
      </w:r>
      <w:r w:rsidRPr="00A318BB">
        <w:rPr>
          <w:sz w:val="24"/>
          <w:szCs w:val="24"/>
        </w:rPr>
        <w:t>k</w:t>
      </w:r>
      <w:r w:rsidRPr="00A318BB">
        <w:rPr>
          <w:spacing w:val="-1"/>
          <w:sz w:val="24"/>
          <w:szCs w:val="24"/>
        </w:rPr>
        <w:t>a</w:t>
      </w:r>
      <w:r w:rsidRPr="00A318BB">
        <w:rPr>
          <w:sz w:val="24"/>
          <w:szCs w:val="24"/>
        </w:rPr>
        <w:t>t</w:t>
      </w:r>
      <w:proofErr w:type="spellEnd"/>
      <w:r w:rsidRPr="00A318BB">
        <w:rPr>
          <w:sz w:val="24"/>
          <w:szCs w:val="24"/>
        </w:rPr>
        <w:t xml:space="preserve">, </w:t>
      </w:r>
      <w:proofErr w:type="spellStart"/>
      <w:r w:rsidRPr="00A318BB">
        <w:rPr>
          <w:sz w:val="24"/>
          <w:szCs w:val="24"/>
        </w:rPr>
        <w:t>t</w:t>
      </w:r>
      <w:r w:rsidRPr="00A318BB">
        <w:rPr>
          <w:spacing w:val="1"/>
          <w:sz w:val="24"/>
          <w:szCs w:val="24"/>
        </w:rPr>
        <w:t>i</w:t>
      </w:r>
      <w:r w:rsidRPr="00A318BB">
        <w:rPr>
          <w:sz w:val="24"/>
          <w:szCs w:val="24"/>
        </w:rPr>
        <w:t>d</w:t>
      </w:r>
      <w:r w:rsidRPr="00A318BB">
        <w:rPr>
          <w:spacing w:val="1"/>
          <w:sz w:val="24"/>
          <w:szCs w:val="24"/>
        </w:rPr>
        <w:t>a</w:t>
      </w:r>
      <w:r w:rsidRPr="00A318BB">
        <w:rPr>
          <w:sz w:val="24"/>
          <w:szCs w:val="24"/>
        </w:rPr>
        <w:t>k</w:t>
      </w:r>
      <w:r w:rsidRPr="00A318BB">
        <w:rPr>
          <w:spacing w:val="-1"/>
          <w:sz w:val="24"/>
          <w:szCs w:val="24"/>
        </w:rPr>
        <w:t>a</w:t>
      </w:r>
      <w:r w:rsidRPr="00A318BB">
        <w:rPr>
          <w:sz w:val="24"/>
          <w:szCs w:val="24"/>
        </w:rPr>
        <w:t>da</w:t>
      </w:r>
      <w:proofErr w:type="spellEnd"/>
      <w:r w:rsidRPr="00A318BB">
        <w:rPr>
          <w:sz w:val="24"/>
          <w:szCs w:val="24"/>
        </w:rPr>
        <w:t xml:space="preserve"> </w:t>
      </w:r>
      <w:proofErr w:type="spellStart"/>
      <w:r w:rsidRPr="00A318BB">
        <w:rPr>
          <w:sz w:val="24"/>
          <w:szCs w:val="24"/>
        </w:rPr>
        <w:t>p</w:t>
      </w:r>
      <w:r w:rsidRPr="00A318BB">
        <w:rPr>
          <w:spacing w:val="-1"/>
          <w:sz w:val="24"/>
          <w:szCs w:val="24"/>
        </w:rPr>
        <w:t>e</w:t>
      </w:r>
      <w:r w:rsidRPr="00A318BB">
        <w:rPr>
          <w:sz w:val="24"/>
          <w:szCs w:val="24"/>
        </w:rPr>
        <w:t>mbaku</w:t>
      </w:r>
      <w:r w:rsidRPr="00A318BB">
        <w:rPr>
          <w:spacing w:val="-1"/>
          <w:sz w:val="24"/>
          <w:szCs w:val="24"/>
        </w:rPr>
        <w:t>a</w:t>
      </w:r>
      <w:r w:rsidRPr="00A318BB">
        <w:rPr>
          <w:sz w:val="24"/>
          <w:szCs w:val="24"/>
        </w:rPr>
        <w:t>n</w:t>
      </w:r>
      <w:proofErr w:type="spellEnd"/>
      <w:r w:rsidRPr="00A318BB">
        <w:rPr>
          <w:sz w:val="24"/>
          <w:szCs w:val="24"/>
        </w:rPr>
        <w:t xml:space="preserve"> </w:t>
      </w:r>
      <w:proofErr w:type="spellStart"/>
      <w:r w:rsidRPr="00A318BB">
        <w:rPr>
          <w:sz w:val="24"/>
          <w:szCs w:val="24"/>
        </w:rPr>
        <w:t>p</w:t>
      </w:r>
      <w:r w:rsidRPr="00A318BB">
        <w:rPr>
          <w:spacing w:val="-1"/>
          <w:sz w:val="24"/>
          <w:szCs w:val="24"/>
        </w:rPr>
        <w:t>e</w:t>
      </w:r>
      <w:r w:rsidRPr="00A318BB">
        <w:rPr>
          <w:spacing w:val="1"/>
          <w:sz w:val="24"/>
          <w:szCs w:val="24"/>
        </w:rPr>
        <w:t>r</w:t>
      </w:r>
      <w:r w:rsidRPr="00A318BB">
        <w:rPr>
          <w:spacing w:val="-1"/>
          <w:sz w:val="24"/>
          <w:szCs w:val="24"/>
        </w:rPr>
        <w:t>a</w:t>
      </w:r>
      <w:r w:rsidRPr="00A318BB">
        <w:rPr>
          <w:sz w:val="24"/>
          <w:szCs w:val="24"/>
        </w:rPr>
        <w:t>n</w:t>
      </w:r>
      <w:proofErr w:type="spellEnd"/>
      <w:r w:rsidRPr="00A318BB">
        <w:rPr>
          <w:sz w:val="24"/>
          <w:szCs w:val="24"/>
        </w:rPr>
        <w:t xml:space="preserve">, </w:t>
      </w:r>
      <w:proofErr w:type="spellStart"/>
      <w:r w:rsidRPr="00A318BB">
        <w:rPr>
          <w:sz w:val="24"/>
          <w:szCs w:val="24"/>
        </w:rPr>
        <w:t>b</w:t>
      </w:r>
      <w:r w:rsidRPr="00A318BB">
        <w:rPr>
          <w:spacing w:val="-1"/>
          <w:sz w:val="24"/>
          <w:szCs w:val="24"/>
        </w:rPr>
        <w:t>e</w:t>
      </w:r>
      <w:r w:rsidRPr="00A318BB">
        <w:rPr>
          <w:spacing w:val="2"/>
          <w:sz w:val="24"/>
          <w:szCs w:val="24"/>
        </w:rPr>
        <w:t>b</w:t>
      </w:r>
      <w:r w:rsidRPr="00A318BB">
        <w:rPr>
          <w:spacing w:val="-1"/>
          <w:sz w:val="24"/>
          <w:szCs w:val="24"/>
        </w:rPr>
        <w:t>a</w:t>
      </w:r>
      <w:r w:rsidRPr="00A318BB">
        <w:rPr>
          <w:sz w:val="24"/>
          <w:szCs w:val="24"/>
        </w:rPr>
        <w:t>n</w:t>
      </w:r>
      <w:proofErr w:type="spellEnd"/>
      <w:r w:rsidRPr="00A318BB">
        <w:rPr>
          <w:sz w:val="24"/>
          <w:szCs w:val="24"/>
        </w:rPr>
        <w:t xml:space="preserve"> </w:t>
      </w:r>
      <w:proofErr w:type="spellStart"/>
      <w:r w:rsidRPr="00A318BB">
        <w:rPr>
          <w:sz w:val="24"/>
          <w:szCs w:val="24"/>
        </w:rPr>
        <w:t>g</w:t>
      </w:r>
      <w:r w:rsidRPr="00A318BB">
        <w:rPr>
          <w:spacing w:val="-1"/>
          <w:sz w:val="24"/>
          <w:szCs w:val="24"/>
        </w:rPr>
        <w:t>a</w:t>
      </w:r>
      <w:r w:rsidRPr="00A318BB">
        <w:rPr>
          <w:sz w:val="24"/>
          <w:szCs w:val="24"/>
        </w:rPr>
        <w:t>nd</w:t>
      </w:r>
      <w:r w:rsidRPr="00A318BB">
        <w:rPr>
          <w:spacing w:val="-1"/>
          <w:sz w:val="24"/>
          <w:szCs w:val="24"/>
        </w:rPr>
        <w:t>a</w:t>
      </w:r>
      <w:proofErr w:type="spellEnd"/>
      <w:r w:rsidRPr="00A318BB">
        <w:rPr>
          <w:sz w:val="24"/>
          <w:szCs w:val="24"/>
        </w:rPr>
        <w:t xml:space="preserve">, </w:t>
      </w:r>
      <w:proofErr w:type="spellStart"/>
      <w:r w:rsidRPr="00A318BB">
        <w:rPr>
          <w:sz w:val="24"/>
          <w:szCs w:val="24"/>
        </w:rPr>
        <w:t>subordin</w:t>
      </w:r>
      <w:r w:rsidRPr="00A318BB">
        <w:rPr>
          <w:spacing w:val="-1"/>
          <w:sz w:val="24"/>
          <w:szCs w:val="24"/>
        </w:rPr>
        <w:t>a</w:t>
      </w:r>
      <w:r w:rsidRPr="00A318BB">
        <w:rPr>
          <w:sz w:val="24"/>
          <w:szCs w:val="24"/>
        </w:rPr>
        <w:t>si</w:t>
      </w:r>
      <w:proofErr w:type="spellEnd"/>
      <w:r w:rsidRPr="00A318BB">
        <w:rPr>
          <w:sz w:val="24"/>
          <w:szCs w:val="24"/>
        </w:rPr>
        <w:t xml:space="preserve">, </w:t>
      </w:r>
      <w:proofErr w:type="spellStart"/>
      <w:r w:rsidRPr="00A318BB">
        <w:rPr>
          <w:sz w:val="24"/>
          <w:szCs w:val="24"/>
        </w:rPr>
        <w:t>ma</w:t>
      </w:r>
      <w:r w:rsidRPr="00A318BB">
        <w:rPr>
          <w:spacing w:val="-1"/>
          <w:sz w:val="24"/>
          <w:szCs w:val="24"/>
        </w:rPr>
        <w:t>r</w:t>
      </w:r>
      <w:r w:rsidRPr="00A318BB">
        <w:rPr>
          <w:spacing w:val="-2"/>
          <w:sz w:val="24"/>
          <w:szCs w:val="24"/>
        </w:rPr>
        <w:t>g</w:t>
      </w:r>
      <w:r w:rsidRPr="00A318BB">
        <w:rPr>
          <w:sz w:val="24"/>
          <w:szCs w:val="24"/>
        </w:rPr>
        <w:t>inalisasi</w:t>
      </w:r>
      <w:proofErr w:type="spellEnd"/>
      <w:r w:rsidRPr="00A318BB">
        <w:rPr>
          <w:sz w:val="24"/>
          <w:szCs w:val="24"/>
        </w:rPr>
        <w:t xml:space="preserve"> d</w:t>
      </w:r>
      <w:r w:rsidRPr="00A318BB">
        <w:rPr>
          <w:spacing w:val="-1"/>
          <w:sz w:val="24"/>
          <w:szCs w:val="24"/>
        </w:rPr>
        <w:t>a</w:t>
      </w:r>
      <w:r w:rsidRPr="00A318BB">
        <w:rPr>
          <w:sz w:val="24"/>
          <w:szCs w:val="24"/>
        </w:rPr>
        <w:t xml:space="preserve">n </w:t>
      </w:r>
      <w:proofErr w:type="spellStart"/>
      <w:r w:rsidRPr="00A318BB">
        <w:rPr>
          <w:sz w:val="24"/>
          <w:szCs w:val="24"/>
        </w:rPr>
        <w:t>k</w:t>
      </w:r>
      <w:r w:rsidRPr="00A318BB">
        <w:rPr>
          <w:spacing w:val="-1"/>
          <w:sz w:val="24"/>
          <w:szCs w:val="24"/>
        </w:rPr>
        <w:t>e</w:t>
      </w:r>
      <w:r w:rsidRPr="00A318BB">
        <w:rPr>
          <w:spacing w:val="2"/>
          <w:sz w:val="24"/>
          <w:szCs w:val="24"/>
        </w:rPr>
        <w:t>k</w:t>
      </w:r>
      <w:r w:rsidRPr="00A318BB">
        <w:rPr>
          <w:spacing w:val="-1"/>
          <w:sz w:val="24"/>
          <w:szCs w:val="24"/>
        </w:rPr>
        <w:t>e</w:t>
      </w:r>
      <w:r w:rsidRPr="00A318BB">
        <w:rPr>
          <w:sz w:val="24"/>
          <w:szCs w:val="24"/>
        </w:rPr>
        <w:t>r</w:t>
      </w:r>
      <w:r w:rsidRPr="00A318BB">
        <w:rPr>
          <w:spacing w:val="-2"/>
          <w:sz w:val="24"/>
          <w:szCs w:val="24"/>
        </w:rPr>
        <w:t>a</w:t>
      </w:r>
      <w:r w:rsidRPr="00A318BB">
        <w:rPr>
          <w:sz w:val="24"/>
          <w:szCs w:val="24"/>
        </w:rPr>
        <w:t>s</w:t>
      </w:r>
      <w:r w:rsidRPr="00A318BB">
        <w:rPr>
          <w:spacing w:val="1"/>
          <w:sz w:val="24"/>
          <w:szCs w:val="24"/>
        </w:rPr>
        <w:t>a</w:t>
      </w:r>
      <w:r w:rsidRPr="00A318BB">
        <w:rPr>
          <w:sz w:val="24"/>
          <w:szCs w:val="24"/>
        </w:rPr>
        <w:t>n</w:t>
      </w:r>
      <w:proofErr w:type="spellEnd"/>
      <w:r w:rsidRPr="00A318BB">
        <w:rPr>
          <w:sz w:val="24"/>
          <w:szCs w:val="24"/>
        </w:rPr>
        <w:t xml:space="preserve"> </w:t>
      </w:r>
      <w:proofErr w:type="spellStart"/>
      <w:r w:rsidRPr="00A318BB">
        <w:rPr>
          <w:sz w:val="24"/>
          <w:szCs w:val="24"/>
        </w:rPr>
        <w:t>te</w:t>
      </w:r>
      <w:r w:rsidRPr="00A318BB">
        <w:rPr>
          <w:spacing w:val="-1"/>
          <w:sz w:val="24"/>
          <w:szCs w:val="24"/>
        </w:rPr>
        <w:t>r</w:t>
      </w:r>
      <w:r w:rsidRPr="00A318BB">
        <w:rPr>
          <w:sz w:val="24"/>
          <w:szCs w:val="24"/>
        </w:rPr>
        <w:t>h</w:t>
      </w:r>
      <w:r w:rsidRPr="00A318BB">
        <w:rPr>
          <w:spacing w:val="-1"/>
          <w:sz w:val="24"/>
          <w:szCs w:val="24"/>
        </w:rPr>
        <w:t>a</w:t>
      </w:r>
      <w:r w:rsidRPr="00A318BB">
        <w:rPr>
          <w:sz w:val="24"/>
          <w:szCs w:val="24"/>
        </w:rPr>
        <w:t>d</w:t>
      </w:r>
      <w:r w:rsidRPr="00A318BB">
        <w:rPr>
          <w:spacing w:val="-1"/>
          <w:sz w:val="24"/>
          <w:szCs w:val="24"/>
        </w:rPr>
        <w:t>a</w:t>
      </w:r>
      <w:r w:rsidRPr="00A318BB">
        <w:rPr>
          <w:sz w:val="24"/>
          <w:szCs w:val="24"/>
        </w:rPr>
        <w:t>p</w:t>
      </w:r>
      <w:proofErr w:type="spellEnd"/>
      <w:r w:rsidRPr="00A318BB">
        <w:rPr>
          <w:sz w:val="24"/>
          <w:szCs w:val="24"/>
        </w:rPr>
        <w:t xml:space="preserve"> </w:t>
      </w:r>
      <w:proofErr w:type="spellStart"/>
      <w:r w:rsidRPr="00A318BB">
        <w:rPr>
          <w:spacing w:val="2"/>
          <w:sz w:val="24"/>
          <w:szCs w:val="24"/>
        </w:rPr>
        <w:t>p</w:t>
      </w:r>
      <w:r w:rsidRPr="00A318BB">
        <w:rPr>
          <w:spacing w:val="-1"/>
          <w:sz w:val="24"/>
          <w:szCs w:val="24"/>
        </w:rPr>
        <w:t>e</w:t>
      </w:r>
      <w:r w:rsidRPr="00A318BB">
        <w:rPr>
          <w:sz w:val="24"/>
          <w:szCs w:val="24"/>
        </w:rPr>
        <w:t>r</w:t>
      </w:r>
      <w:r w:rsidRPr="00A318BB">
        <w:rPr>
          <w:spacing w:val="-2"/>
          <w:sz w:val="24"/>
          <w:szCs w:val="24"/>
        </w:rPr>
        <w:t>e</w:t>
      </w:r>
      <w:r w:rsidRPr="00A318BB">
        <w:rPr>
          <w:sz w:val="24"/>
          <w:szCs w:val="24"/>
        </w:rPr>
        <w:t>mp</w:t>
      </w:r>
      <w:r w:rsidRPr="00A318BB">
        <w:rPr>
          <w:spacing w:val="3"/>
          <w:sz w:val="24"/>
          <w:szCs w:val="24"/>
        </w:rPr>
        <w:t>u</w:t>
      </w:r>
      <w:r w:rsidRPr="00A318BB">
        <w:rPr>
          <w:spacing w:val="-1"/>
          <w:sz w:val="24"/>
          <w:szCs w:val="24"/>
        </w:rPr>
        <w:t>a</w:t>
      </w:r>
      <w:r w:rsidRPr="00A318BB">
        <w:rPr>
          <w:sz w:val="24"/>
          <w:szCs w:val="24"/>
        </w:rPr>
        <w:t>n</w:t>
      </w:r>
      <w:proofErr w:type="spellEnd"/>
      <w:r w:rsidRPr="00A318BB">
        <w:rPr>
          <w:sz w:val="24"/>
          <w:szCs w:val="24"/>
        </w:rPr>
        <w:t xml:space="preserve"> </w:t>
      </w:r>
      <w:proofErr w:type="spellStart"/>
      <w:r w:rsidRPr="00A318BB">
        <w:rPr>
          <w:sz w:val="24"/>
          <w:szCs w:val="24"/>
        </w:rPr>
        <w:t>ma</w:t>
      </w:r>
      <w:r w:rsidRPr="00A318BB">
        <w:rPr>
          <w:spacing w:val="2"/>
          <w:sz w:val="24"/>
          <w:szCs w:val="24"/>
        </w:rPr>
        <w:t>u</w:t>
      </w:r>
      <w:r w:rsidRPr="00A318BB">
        <w:rPr>
          <w:sz w:val="24"/>
          <w:szCs w:val="24"/>
        </w:rPr>
        <w:t>pun</w:t>
      </w:r>
      <w:proofErr w:type="spellEnd"/>
      <w:r w:rsidRPr="00A318BB">
        <w:rPr>
          <w:sz w:val="24"/>
          <w:szCs w:val="24"/>
        </w:rPr>
        <w:t xml:space="preserve"> </w:t>
      </w:r>
      <w:proofErr w:type="spellStart"/>
      <w:r w:rsidRPr="00A318BB">
        <w:rPr>
          <w:sz w:val="24"/>
          <w:szCs w:val="24"/>
        </w:rPr>
        <w:t>lak</w:t>
      </w:r>
      <w:r w:rsidRPr="00A318BB">
        <w:rPr>
          <w:spacing w:val="1"/>
          <w:sz w:val="24"/>
          <w:szCs w:val="24"/>
        </w:rPr>
        <w:t>i</w:t>
      </w:r>
      <w:r w:rsidRPr="00A318BB">
        <w:rPr>
          <w:spacing w:val="-1"/>
          <w:sz w:val="24"/>
          <w:szCs w:val="24"/>
        </w:rPr>
        <w:t>-</w:t>
      </w:r>
      <w:r w:rsidRPr="00A318BB">
        <w:rPr>
          <w:sz w:val="24"/>
          <w:szCs w:val="24"/>
        </w:rPr>
        <w:t>laki</w:t>
      </w:r>
      <w:proofErr w:type="spellEnd"/>
      <w:r w:rsidRPr="00A318BB">
        <w:rPr>
          <w:sz w:val="24"/>
          <w:szCs w:val="24"/>
        </w:rPr>
        <w:t>.</w:t>
      </w:r>
    </w:p>
    <w:p w14:paraId="6C237C23" w14:textId="77777777" w:rsidR="008A36D0" w:rsidRPr="00A318BB" w:rsidRDefault="008A36D0" w:rsidP="00A318BB">
      <w:pPr>
        <w:spacing w:before="7" w:line="200" w:lineRule="exact"/>
        <w:ind w:firstLine="567"/>
        <w:jc w:val="both"/>
        <w:rPr>
          <w:sz w:val="24"/>
          <w:szCs w:val="24"/>
        </w:rPr>
      </w:pPr>
    </w:p>
    <w:p w14:paraId="285E45D3" w14:textId="77777777" w:rsidR="008A36D0" w:rsidRPr="00A318BB" w:rsidRDefault="008A36D0" w:rsidP="00A318BB">
      <w:pPr>
        <w:pStyle w:val="BodyText"/>
        <w:spacing w:before="127" w:line="360" w:lineRule="auto"/>
        <w:ind w:right="20" w:firstLine="567"/>
        <w:jc w:val="both"/>
        <w:rPr>
          <w:sz w:val="24"/>
          <w:szCs w:val="24"/>
        </w:rPr>
      </w:pPr>
      <w:proofErr w:type="spellStart"/>
      <w:r w:rsidRPr="00A318BB">
        <w:rPr>
          <w:sz w:val="24"/>
          <w:szCs w:val="24"/>
        </w:rPr>
        <w:t>T</w:t>
      </w:r>
      <w:r w:rsidRPr="00A318BB">
        <w:rPr>
          <w:spacing w:val="-1"/>
          <w:sz w:val="24"/>
          <w:szCs w:val="24"/>
        </w:rPr>
        <w:t>e</w:t>
      </w:r>
      <w:r w:rsidRPr="00A318BB">
        <w:rPr>
          <w:sz w:val="24"/>
          <w:szCs w:val="24"/>
        </w:rPr>
        <w:t>r</w:t>
      </w:r>
      <w:r w:rsidRPr="00A318BB">
        <w:rPr>
          <w:spacing w:val="-1"/>
          <w:sz w:val="24"/>
          <w:szCs w:val="24"/>
        </w:rPr>
        <w:t>w</w:t>
      </w:r>
      <w:r w:rsidRPr="00A318BB">
        <w:rPr>
          <w:sz w:val="24"/>
          <w:szCs w:val="24"/>
        </w:rPr>
        <w:t>ujud</w:t>
      </w:r>
      <w:r w:rsidRPr="00A318BB">
        <w:rPr>
          <w:spacing w:val="5"/>
          <w:sz w:val="24"/>
          <w:szCs w:val="24"/>
        </w:rPr>
        <w:t>n</w:t>
      </w:r>
      <w:r w:rsidRPr="00A318BB">
        <w:rPr>
          <w:spacing w:val="-5"/>
          <w:sz w:val="24"/>
          <w:szCs w:val="24"/>
        </w:rPr>
        <w:t>y</w:t>
      </w:r>
      <w:r w:rsidRPr="00A318BB">
        <w:rPr>
          <w:sz w:val="24"/>
          <w:szCs w:val="24"/>
        </w:rPr>
        <w:t>a</w:t>
      </w:r>
      <w:proofErr w:type="spellEnd"/>
      <w:r w:rsidRPr="00A318BB">
        <w:rPr>
          <w:sz w:val="24"/>
          <w:szCs w:val="24"/>
        </w:rPr>
        <w:t xml:space="preserve"> </w:t>
      </w:r>
      <w:proofErr w:type="spellStart"/>
      <w:r w:rsidRPr="00A318BB">
        <w:rPr>
          <w:spacing w:val="2"/>
          <w:sz w:val="24"/>
          <w:szCs w:val="24"/>
        </w:rPr>
        <w:t>K</w:t>
      </w:r>
      <w:r w:rsidRPr="00A318BB">
        <w:rPr>
          <w:spacing w:val="-1"/>
          <w:sz w:val="24"/>
          <w:szCs w:val="24"/>
        </w:rPr>
        <w:t>e</w:t>
      </w:r>
      <w:r w:rsidRPr="00A318BB">
        <w:rPr>
          <w:sz w:val="24"/>
          <w:szCs w:val="24"/>
        </w:rPr>
        <w:t>s</w:t>
      </w:r>
      <w:r w:rsidRPr="00A318BB">
        <w:rPr>
          <w:spacing w:val="-1"/>
          <w:sz w:val="24"/>
          <w:szCs w:val="24"/>
        </w:rPr>
        <w:t>e</w:t>
      </w:r>
      <w:r w:rsidRPr="00A318BB">
        <w:rPr>
          <w:sz w:val="24"/>
          <w:szCs w:val="24"/>
        </w:rPr>
        <w:t>ta</w:t>
      </w:r>
      <w:r w:rsidRPr="00A318BB">
        <w:rPr>
          <w:spacing w:val="1"/>
          <w:sz w:val="24"/>
          <w:szCs w:val="24"/>
        </w:rPr>
        <w:t>r</w:t>
      </w:r>
      <w:r w:rsidRPr="00A318BB">
        <w:rPr>
          <w:spacing w:val="-1"/>
          <w:sz w:val="24"/>
          <w:szCs w:val="24"/>
        </w:rPr>
        <w:t>aa</w:t>
      </w:r>
      <w:r w:rsidRPr="00A318BB">
        <w:rPr>
          <w:sz w:val="24"/>
          <w:szCs w:val="24"/>
        </w:rPr>
        <w:t>n</w:t>
      </w:r>
      <w:proofErr w:type="spellEnd"/>
      <w:r w:rsidRPr="00A318BB">
        <w:rPr>
          <w:sz w:val="24"/>
          <w:szCs w:val="24"/>
        </w:rPr>
        <w:t xml:space="preserve"> d</w:t>
      </w:r>
      <w:r w:rsidRPr="00A318BB">
        <w:rPr>
          <w:spacing w:val="-1"/>
          <w:sz w:val="24"/>
          <w:szCs w:val="24"/>
        </w:rPr>
        <w:t>a</w:t>
      </w:r>
      <w:r w:rsidRPr="00A318BB">
        <w:rPr>
          <w:sz w:val="24"/>
          <w:szCs w:val="24"/>
        </w:rPr>
        <w:t xml:space="preserve">n </w:t>
      </w:r>
      <w:proofErr w:type="spellStart"/>
      <w:r w:rsidRPr="00A318BB">
        <w:rPr>
          <w:sz w:val="24"/>
          <w:szCs w:val="24"/>
        </w:rPr>
        <w:t>Keadilan</w:t>
      </w:r>
      <w:proofErr w:type="spellEnd"/>
      <w:r w:rsidRPr="00A318BB">
        <w:rPr>
          <w:sz w:val="24"/>
          <w:szCs w:val="24"/>
        </w:rPr>
        <w:t xml:space="preserve"> Gender </w:t>
      </w:r>
      <w:proofErr w:type="spellStart"/>
      <w:r w:rsidRPr="00A318BB">
        <w:rPr>
          <w:sz w:val="24"/>
          <w:szCs w:val="24"/>
        </w:rPr>
        <w:t>ditandai</w:t>
      </w:r>
      <w:proofErr w:type="spellEnd"/>
      <w:r w:rsidRPr="00A318BB">
        <w:rPr>
          <w:sz w:val="24"/>
          <w:szCs w:val="24"/>
        </w:rPr>
        <w:t xml:space="preserve"> </w:t>
      </w:r>
      <w:proofErr w:type="spellStart"/>
      <w:r w:rsidRPr="00A318BB">
        <w:rPr>
          <w:sz w:val="24"/>
          <w:szCs w:val="24"/>
        </w:rPr>
        <w:t>dengan</w:t>
      </w:r>
      <w:proofErr w:type="spellEnd"/>
      <w:r w:rsidRPr="00A318BB">
        <w:rPr>
          <w:sz w:val="24"/>
          <w:szCs w:val="24"/>
        </w:rPr>
        <w:t xml:space="preserve"> </w:t>
      </w:r>
      <w:proofErr w:type="spellStart"/>
      <w:r w:rsidRPr="00A318BB">
        <w:rPr>
          <w:sz w:val="24"/>
          <w:szCs w:val="24"/>
        </w:rPr>
        <w:t>tidak</w:t>
      </w:r>
      <w:proofErr w:type="spellEnd"/>
      <w:r w:rsidRPr="00A318BB">
        <w:rPr>
          <w:sz w:val="24"/>
          <w:szCs w:val="24"/>
        </w:rPr>
        <w:t xml:space="preserve"> </w:t>
      </w:r>
      <w:proofErr w:type="spellStart"/>
      <w:r w:rsidRPr="00A318BB">
        <w:rPr>
          <w:sz w:val="24"/>
          <w:szCs w:val="24"/>
        </w:rPr>
        <w:t>adanya</w:t>
      </w:r>
      <w:proofErr w:type="spellEnd"/>
      <w:r w:rsidRPr="00A318BB">
        <w:rPr>
          <w:sz w:val="24"/>
          <w:szCs w:val="24"/>
        </w:rPr>
        <w:t xml:space="preserve"> </w:t>
      </w:r>
      <w:proofErr w:type="spellStart"/>
      <w:r w:rsidRPr="00A318BB">
        <w:rPr>
          <w:sz w:val="24"/>
          <w:szCs w:val="24"/>
        </w:rPr>
        <w:t>diskriminasi</w:t>
      </w:r>
      <w:proofErr w:type="spellEnd"/>
      <w:r w:rsidRPr="00A318BB">
        <w:rPr>
          <w:sz w:val="24"/>
          <w:szCs w:val="24"/>
        </w:rPr>
        <w:t xml:space="preserve"> </w:t>
      </w:r>
      <w:proofErr w:type="spellStart"/>
      <w:r w:rsidRPr="00A318BB">
        <w:rPr>
          <w:sz w:val="24"/>
          <w:szCs w:val="24"/>
        </w:rPr>
        <w:t>antara</w:t>
      </w:r>
      <w:proofErr w:type="spellEnd"/>
      <w:r w:rsidRPr="00A318BB">
        <w:rPr>
          <w:sz w:val="24"/>
          <w:szCs w:val="24"/>
        </w:rPr>
        <w:t xml:space="preserve"> </w:t>
      </w:r>
      <w:proofErr w:type="spellStart"/>
      <w:r w:rsidRPr="00A318BB">
        <w:rPr>
          <w:spacing w:val="-1"/>
          <w:sz w:val="24"/>
          <w:szCs w:val="24"/>
        </w:rPr>
        <w:t>perempuan</w:t>
      </w:r>
      <w:proofErr w:type="spellEnd"/>
      <w:r w:rsidRPr="00A318BB">
        <w:rPr>
          <w:spacing w:val="-1"/>
          <w:sz w:val="24"/>
          <w:szCs w:val="24"/>
        </w:rPr>
        <w:t xml:space="preserve"> </w:t>
      </w:r>
      <w:r w:rsidRPr="00A318BB">
        <w:rPr>
          <w:sz w:val="24"/>
          <w:szCs w:val="24"/>
        </w:rPr>
        <w:t xml:space="preserve">dan </w:t>
      </w:r>
      <w:proofErr w:type="spellStart"/>
      <w:r w:rsidRPr="00A318BB">
        <w:rPr>
          <w:sz w:val="24"/>
          <w:szCs w:val="24"/>
        </w:rPr>
        <w:t>laki-laki</w:t>
      </w:r>
      <w:proofErr w:type="spellEnd"/>
      <w:r w:rsidRPr="00A318BB">
        <w:rPr>
          <w:sz w:val="24"/>
          <w:szCs w:val="24"/>
        </w:rPr>
        <w:t xml:space="preserve"> </w:t>
      </w:r>
      <w:proofErr w:type="spellStart"/>
      <w:r w:rsidRPr="00A318BB">
        <w:rPr>
          <w:sz w:val="24"/>
          <w:szCs w:val="24"/>
        </w:rPr>
        <w:t>dalam</w:t>
      </w:r>
      <w:proofErr w:type="spellEnd"/>
      <w:r w:rsidRPr="00A318BB">
        <w:rPr>
          <w:sz w:val="24"/>
          <w:szCs w:val="24"/>
        </w:rPr>
        <w:t xml:space="preserve"> </w:t>
      </w:r>
      <w:proofErr w:type="spellStart"/>
      <w:r w:rsidRPr="00A318BB">
        <w:rPr>
          <w:sz w:val="24"/>
          <w:szCs w:val="24"/>
        </w:rPr>
        <w:t>memperoleh</w:t>
      </w:r>
      <w:proofErr w:type="spellEnd"/>
      <w:r w:rsidRPr="00A318BB">
        <w:rPr>
          <w:sz w:val="24"/>
          <w:szCs w:val="24"/>
        </w:rPr>
        <w:t xml:space="preserve"> </w:t>
      </w:r>
      <w:proofErr w:type="spellStart"/>
      <w:r w:rsidRPr="00A318BB">
        <w:rPr>
          <w:sz w:val="24"/>
          <w:szCs w:val="24"/>
        </w:rPr>
        <w:t>akses</w:t>
      </w:r>
      <w:proofErr w:type="spellEnd"/>
      <w:r w:rsidRPr="00A318BB">
        <w:rPr>
          <w:sz w:val="24"/>
          <w:szCs w:val="24"/>
        </w:rPr>
        <w:t xml:space="preserve">, </w:t>
      </w:r>
      <w:proofErr w:type="spellStart"/>
      <w:r w:rsidRPr="00A318BB">
        <w:rPr>
          <w:sz w:val="24"/>
          <w:szCs w:val="24"/>
        </w:rPr>
        <w:t>kesempatan</w:t>
      </w:r>
      <w:proofErr w:type="spellEnd"/>
      <w:r w:rsidRPr="00A318BB">
        <w:rPr>
          <w:sz w:val="24"/>
          <w:szCs w:val="24"/>
        </w:rPr>
        <w:t xml:space="preserve"> </w:t>
      </w:r>
      <w:proofErr w:type="spellStart"/>
      <w:r w:rsidRPr="00A318BB">
        <w:rPr>
          <w:sz w:val="24"/>
          <w:szCs w:val="24"/>
        </w:rPr>
        <w:t>berpartisipasi</w:t>
      </w:r>
      <w:proofErr w:type="spellEnd"/>
      <w:r w:rsidRPr="00A318BB">
        <w:rPr>
          <w:sz w:val="24"/>
          <w:szCs w:val="24"/>
        </w:rPr>
        <w:t xml:space="preserve">, dan </w:t>
      </w:r>
      <w:proofErr w:type="spellStart"/>
      <w:r w:rsidRPr="00A318BB">
        <w:rPr>
          <w:sz w:val="24"/>
          <w:szCs w:val="24"/>
        </w:rPr>
        <w:t>kontrol</w:t>
      </w:r>
      <w:proofErr w:type="spellEnd"/>
      <w:r w:rsidRPr="00A318BB">
        <w:rPr>
          <w:sz w:val="24"/>
          <w:szCs w:val="24"/>
        </w:rPr>
        <w:t xml:space="preserve"> </w:t>
      </w:r>
      <w:proofErr w:type="spellStart"/>
      <w:r w:rsidRPr="00A318BB">
        <w:rPr>
          <w:sz w:val="24"/>
          <w:szCs w:val="24"/>
        </w:rPr>
        <w:t>atas</w:t>
      </w:r>
      <w:proofErr w:type="spellEnd"/>
      <w:r w:rsidRPr="00A318BB">
        <w:rPr>
          <w:sz w:val="24"/>
          <w:szCs w:val="24"/>
        </w:rPr>
        <w:t xml:space="preserve"> </w:t>
      </w:r>
      <w:proofErr w:type="spellStart"/>
      <w:r w:rsidRPr="00A318BB">
        <w:rPr>
          <w:sz w:val="24"/>
          <w:szCs w:val="24"/>
        </w:rPr>
        <w:t>pembangunan</w:t>
      </w:r>
      <w:proofErr w:type="spellEnd"/>
      <w:r w:rsidRPr="00A318BB">
        <w:rPr>
          <w:sz w:val="24"/>
          <w:szCs w:val="24"/>
        </w:rPr>
        <w:t xml:space="preserve"> </w:t>
      </w:r>
      <w:proofErr w:type="spellStart"/>
      <w:r w:rsidRPr="00A318BB">
        <w:rPr>
          <w:sz w:val="24"/>
          <w:szCs w:val="24"/>
        </w:rPr>
        <w:t>serta</w:t>
      </w:r>
      <w:proofErr w:type="spellEnd"/>
      <w:r w:rsidRPr="00A318BB">
        <w:rPr>
          <w:sz w:val="24"/>
          <w:szCs w:val="24"/>
        </w:rPr>
        <w:t xml:space="preserve"> </w:t>
      </w:r>
      <w:proofErr w:type="spellStart"/>
      <w:r w:rsidRPr="00A318BB">
        <w:rPr>
          <w:sz w:val="24"/>
          <w:szCs w:val="24"/>
        </w:rPr>
        <w:t>memperoleh</w:t>
      </w:r>
      <w:proofErr w:type="spellEnd"/>
      <w:r w:rsidRPr="00A318BB">
        <w:rPr>
          <w:sz w:val="24"/>
          <w:szCs w:val="24"/>
        </w:rPr>
        <w:t xml:space="preserve"> </w:t>
      </w:r>
      <w:proofErr w:type="spellStart"/>
      <w:proofErr w:type="gramStart"/>
      <w:r w:rsidRPr="00A318BB">
        <w:rPr>
          <w:sz w:val="24"/>
          <w:szCs w:val="24"/>
        </w:rPr>
        <w:t>manfaat</w:t>
      </w:r>
      <w:proofErr w:type="spellEnd"/>
      <w:r w:rsidRPr="00A318BB">
        <w:rPr>
          <w:sz w:val="24"/>
          <w:szCs w:val="24"/>
        </w:rPr>
        <w:t xml:space="preserve">  yang</w:t>
      </w:r>
      <w:proofErr w:type="gramEnd"/>
      <w:r w:rsidRPr="00A318BB">
        <w:rPr>
          <w:sz w:val="24"/>
          <w:szCs w:val="24"/>
        </w:rPr>
        <w:t xml:space="preserve">  </w:t>
      </w:r>
      <w:proofErr w:type="spellStart"/>
      <w:r w:rsidRPr="00A318BB">
        <w:rPr>
          <w:sz w:val="24"/>
          <w:szCs w:val="24"/>
        </w:rPr>
        <w:t>setara</w:t>
      </w:r>
      <w:proofErr w:type="spellEnd"/>
      <w:r w:rsidRPr="00A318BB">
        <w:rPr>
          <w:sz w:val="24"/>
          <w:szCs w:val="24"/>
        </w:rPr>
        <w:t xml:space="preserve">  dan  </w:t>
      </w:r>
      <w:proofErr w:type="spellStart"/>
      <w:r w:rsidRPr="00A318BB">
        <w:rPr>
          <w:sz w:val="24"/>
          <w:szCs w:val="24"/>
        </w:rPr>
        <w:t>adil</w:t>
      </w:r>
      <w:proofErr w:type="spellEnd"/>
      <w:r w:rsidRPr="00A318BB">
        <w:rPr>
          <w:sz w:val="24"/>
          <w:szCs w:val="24"/>
        </w:rPr>
        <w:t xml:space="preserve">  </w:t>
      </w:r>
      <w:proofErr w:type="spellStart"/>
      <w:r w:rsidRPr="00A318BB">
        <w:rPr>
          <w:sz w:val="24"/>
          <w:szCs w:val="24"/>
        </w:rPr>
        <w:t>dari</w:t>
      </w:r>
      <w:proofErr w:type="spellEnd"/>
      <w:r w:rsidRPr="00A318BB">
        <w:rPr>
          <w:sz w:val="24"/>
          <w:szCs w:val="24"/>
        </w:rPr>
        <w:t xml:space="preserve">  </w:t>
      </w:r>
      <w:proofErr w:type="spellStart"/>
      <w:r w:rsidRPr="00A318BB">
        <w:rPr>
          <w:sz w:val="24"/>
          <w:szCs w:val="24"/>
        </w:rPr>
        <w:t>pembangunan</w:t>
      </w:r>
      <w:proofErr w:type="spellEnd"/>
      <w:r w:rsidRPr="00A318BB">
        <w:rPr>
          <w:sz w:val="24"/>
          <w:szCs w:val="24"/>
        </w:rPr>
        <w:t xml:space="preserve">.  </w:t>
      </w:r>
      <w:proofErr w:type="spellStart"/>
      <w:proofErr w:type="gramStart"/>
      <w:r w:rsidRPr="00A318BB">
        <w:rPr>
          <w:sz w:val="24"/>
          <w:szCs w:val="24"/>
        </w:rPr>
        <w:t>Memiliki</w:t>
      </w:r>
      <w:proofErr w:type="spellEnd"/>
      <w:r w:rsidRPr="00A318BB">
        <w:rPr>
          <w:sz w:val="24"/>
          <w:szCs w:val="24"/>
        </w:rPr>
        <w:t xml:space="preserve">  </w:t>
      </w:r>
      <w:proofErr w:type="spellStart"/>
      <w:r w:rsidRPr="00A318BB">
        <w:rPr>
          <w:sz w:val="24"/>
          <w:szCs w:val="24"/>
        </w:rPr>
        <w:t>peluang</w:t>
      </w:r>
      <w:proofErr w:type="spellEnd"/>
      <w:proofErr w:type="gramEnd"/>
      <w:r w:rsidRPr="00A318BB">
        <w:rPr>
          <w:sz w:val="24"/>
          <w:szCs w:val="24"/>
        </w:rPr>
        <w:t xml:space="preserve">  dan</w:t>
      </w:r>
      <w:r w:rsidRPr="00A318BB">
        <w:rPr>
          <w:sz w:val="24"/>
          <w:szCs w:val="24"/>
          <w:lang w:val="en-GB"/>
        </w:rPr>
        <w:t xml:space="preserve"> </w:t>
      </w:r>
      <w:proofErr w:type="spellStart"/>
      <w:r w:rsidRPr="00A318BB">
        <w:rPr>
          <w:sz w:val="24"/>
          <w:szCs w:val="24"/>
        </w:rPr>
        <w:t>kesempatan</w:t>
      </w:r>
      <w:proofErr w:type="spellEnd"/>
      <w:r w:rsidRPr="00A318BB">
        <w:rPr>
          <w:sz w:val="24"/>
          <w:szCs w:val="24"/>
        </w:rPr>
        <w:t xml:space="preserve"> </w:t>
      </w:r>
      <w:proofErr w:type="spellStart"/>
      <w:r w:rsidRPr="00A318BB">
        <w:rPr>
          <w:sz w:val="24"/>
          <w:szCs w:val="24"/>
        </w:rPr>
        <w:t>untuk</w:t>
      </w:r>
      <w:proofErr w:type="spellEnd"/>
      <w:r w:rsidRPr="00A318BB">
        <w:rPr>
          <w:sz w:val="24"/>
          <w:szCs w:val="24"/>
        </w:rPr>
        <w:t xml:space="preserve"> </w:t>
      </w:r>
      <w:proofErr w:type="spellStart"/>
      <w:r w:rsidRPr="00A318BB">
        <w:rPr>
          <w:sz w:val="24"/>
          <w:szCs w:val="24"/>
        </w:rPr>
        <w:t>menggunakan</w:t>
      </w:r>
      <w:proofErr w:type="spellEnd"/>
      <w:r w:rsidRPr="00A318BB">
        <w:rPr>
          <w:sz w:val="24"/>
          <w:szCs w:val="24"/>
        </w:rPr>
        <w:t xml:space="preserve"> </w:t>
      </w:r>
      <w:proofErr w:type="spellStart"/>
      <w:r w:rsidRPr="00A318BB">
        <w:rPr>
          <w:sz w:val="24"/>
          <w:szCs w:val="24"/>
        </w:rPr>
        <w:t>sumberdaya</w:t>
      </w:r>
      <w:proofErr w:type="spellEnd"/>
      <w:r w:rsidRPr="00A318BB">
        <w:rPr>
          <w:sz w:val="24"/>
          <w:szCs w:val="24"/>
        </w:rPr>
        <w:t xml:space="preserve"> dan </w:t>
      </w:r>
      <w:proofErr w:type="spellStart"/>
      <w:r w:rsidRPr="00A318BB">
        <w:rPr>
          <w:sz w:val="24"/>
          <w:szCs w:val="24"/>
        </w:rPr>
        <w:t>memiliki</w:t>
      </w:r>
      <w:proofErr w:type="spellEnd"/>
      <w:r w:rsidRPr="00A318BB">
        <w:rPr>
          <w:sz w:val="24"/>
          <w:szCs w:val="24"/>
        </w:rPr>
        <w:t xml:space="preserve"> </w:t>
      </w:r>
      <w:proofErr w:type="spellStart"/>
      <w:r w:rsidRPr="00A318BB">
        <w:rPr>
          <w:sz w:val="24"/>
          <w:szCs w:val="24"/>
        </w:rPr>
        <w:t>wewenang</w:t>
      </w:r>
      <w:proofErr w:type="spellEnd"/>
      <w:r w:rsidRPr="00A318BB">
        <w:rPr>
          <w:sz w:val="24"/>
          <w:szCs w:val="24"/>
        </w:rPr>
        <w:t xml:space="preserve"> </w:t>
      </w:r>
      <w:proofErr w:type="spellStart"/>
      <w:r w:rsidRPr="00A318BB">
        <w:rPr>
          <w:sz w:val="24"/>
          <w:szCs w:val="24"/>
        </w:rPr>
        <w:t>untuk</w:t>
      </w:r>
      <w:proofErr w:type="spellEnd"/>
      <w:r w:rsidRPr="00A318BB">
        <w:rPr>
          <w:sz w:val="24"/>
          <w:szCs w:val="24"/>
        </w:rPr>
        <w:t xml:space="preserve"> </w:t>
      </w:r>
      <w:proofErr w:type="spellStart"/>
      <w:r w:rsidRPr="00A318BB">
        <w:rPr>
          <w:sz w:val="24"/>
          <w:szCs w:val="24"/>
        </w:rPr>
        <w:t>mengambil</w:t>
      </w:r>
      <w:proofErr w:type="spellEnd"/>
      <w:r w:rsidRPr="00A318BB">
        <w:rPr>
          <w:sz w:val="24"/>
          <w:szCs w:val="24"/>
        </w:rPr>
        <w:t xml:space="preserve">  </w:t>
      </w:r>
      <w:proofErr w:type="spellStart"/>
      <w:r w:rsidRPr="00A318BB">
        <w:rPr>
          <w:sz w:val="24"/>
          <w:szCs w:val="24"/>
        </w:rPr>
        <w:t>keputusan</w:t>
      </w:r>
      <w:proofErr w:type="spellEnd"/>
      <w:r w:rsidRPr="00A318BB">
        <w:rPr>
          <w:sz w:val="24"/>
          <w:szCs w:val="24"/>
        </w:rPr>
        <w:t xml:space="preserve">  </w:t>
      </w:r>
      <w:proofErr w:type="spellStart"/>
      <w:r w:rsidRPr="00A318BB">
        <w:rPr>
          <w:sz w:val="24"/>
          <w:szCs w:val="24"/>
        </w:rPr>
        <w:t>terhadap</w:t>
      </w:r>
      <w:proofErr w:type="spellEnd"/>
      <w:r w:rsidRPr="00A318BB">
        <w:rPr>
          <w:sz w:val="24"/>
          <w:szCs w:val="24"/>
        </w:rPr>
        <w:t xml:space="preserve">  </w:t>
      </w:r>
      <w:proofErr w:type="spellStart"/>
      <w:r w:rsidRPr="00A318BB">
        <w:rPr>
          <w:sz w:val="24"/>
          <w:szCs w:val="24"/>
        </w:rPr>
        <w:t>cara</w:t>
      </w:r>
      <w:proofErr w:type="spellEnd"/>
      <w:r w:rsidRPr="00A318BB">
        <w:rPr>
          <w:sz w:val="24"/>
          <w:szCs w:val="24"/>
        </w:rPr>
        <w:t xml:space="preserve">  </w:t>
      </w:r>
      <w:proofErr w:type="spellStart"/>
      <w:r w:rsidRPr="00A318BB">
        <w:rPr>
          <w:sz w:val="24"/>
          <w:szCs w:val="24"/>
        </w:rPr>
        <w:t>penggunaan</w:t>
      </w:r>
      <w:proofErr w:type="spellEnd"/>
      <w:r w:rsidRPr="00A318BB">
        <w:rPr>
          <w:sz w:val="24"/>
          <w:szCs w:val="24"/>
        </w:rPr>
        <w:t xml:space="preserve">  dan  </w:t>
      </w:r>
      <w:proofErr w:type="spellStart"/>
      <w:r w:rsidRPr="00A318BB">
        <w:rPr>
          <w:sz w:val="24"/>
          <w:szCs w:val="24"/>
        </w:rPr>
        <w:t>hasil</w:t>
      </w:r>
      <w:proofErr w:type="spellEnd"/>
      <w:r w:rsidRPr="00A318BB">
        <w:rPr>
          <w:sz w:val="24"/>
          <w:szCs w:val="24"/>
        </w:rPr>
        <w:t xml:space="preserve">  </w:t>
      </w:r>
      <w:proofErr w:type="spellStart"/>
      <w:r w:rsidRPr="00A318BB">
        <w:rPr>
          <w:sz w:val="24"/>
          <w:szCs w:val="24"/>
        </w:rPr>
        <w:t>sumber</w:t>
      </w:r>
      <w:proofErr w:type="spellEnd"/>
      <w:r w:rsidRPr="00A318BB">
        <w:rPr>
          <w:sz w:val="24"/>
          <w:szCs w:val="24"/>
        </w:rPr>
        <w:t xml:space="preserve">  </w:t>
      </w:r>
      <w:proofErr w:type="spellStart"/>
      <w:r w:rsidRPr="00A318BB">
        <w:rPr>
          <w:sz w:val="24"/>
          <w:szCs w:val="24"/>
        </w:rPr>
        <w:t>daya</w:t>
      </w:r>
      <w:proofErr w:type="spellEnd"/>
      <w:r w:rsidRPr="00A318BB">
        <w:rPr>
          <w:sz w:val="24"/>
          <w:szCs w:val="24"/>
        </w:rPr>
        <w:t xml:space="preserve"> </w:t>
      </w:r>
      <w:proofErr w:type="spellStart"/>
      <w:r w:rsidRPr="00A318BB">
        <w:rPr>
          <w:sz w:val="24"/>
          <w:szCs w:val="24"/>
        </w:rPr>
        <w:t>tersebut</w:t>
      </w:r>
      <w:proofErr w:type="spellEnd"/>
      <w:r w:rsidRPr="00A318BB">
        <w:rPr>
          <w:sz w:val="24"/>
          <w:szCs w:val="24"/>
        </w:rPr>
        <w:t xml:space="preserve">. </w:t>
      </w:r>
      <w:proofErr w:type="spellStart"/>
      <w:r w:rsidRPr="00A318BB">
        <w:rPr>
          <w:sz w:val="24"/>
          <w:szCs w:val="24"/>
        </w:rPr>
        <w:t>Sedangkan</w:t>
      </w:r>
      <w:proofErr w:type="spellEnd"/>
      <w:r w:rsidRPr="00A318BB">
        <w:rPr>
          <w:sz w:val="24"/>
          <w:szCs w:val="24"/>
        </w:rPr>
        <w:t xml:space="preserve"> </w:t>
      </w:r>
      <w:proofErr w:type="spellStart"/>
      <w:r w:rsidRPr="00A318BB">
        <w:rPr>
          <w:sz w:val="24"/>
          <w:szCs w:val="24"/>
        </w:rPr>
        <w:t>memiliki</w:t>
      </w:r>
      <w:proofErr w:type="spellEnd"/>
      <w:r w:rsidRPr="00A318BB">
        <w:rPr>
          <w:sz w:val="24"/>
          <w:szCs w:val="24"/>
        </w:rPr>
        <w:t xml:space="preserve"> </w:t>
      </w:r>
      <w:proofErr w:type="spellStart"/>
      <w:r w:rsidRPr="00A318BB">
        <w:rPr>
          <w:sz w:val="24"/>
          <w:szCs w:val="24"/>
        </w:rPr>
        <w:t>kontrol</w:t>
      </w:r>
      <w:proofErr w:type="spellEnd"/>
      <w:r w:rsidRPr="00A318BB">
        <w:rPr>
          <w:sz w:val="24"/>
          <w:szCs w:val="24"/>
        </w:rPr>
        <w:t xml:space="preserve"> </w:t>
      </w:r>
      <w:proofErr w:type="spellStart"/>
      <w:r w:rsidRPr="00A318BB">
        <w:rPr>
          <w:sz w:val="24"/>
          <w:szCs w:val="24"/>
        </w:rPr>
        <w:t>berarti</w:t>
      </w:r>
      <w:proofErr w:type="spellEnd"/>
      <w:r w:rsidRPr="00A318BB">
        <w:rPr>
          <w:sz w:val="24"/>
          <w:szCs w:val="24"/>
        </w:rPr>
        <w:t xml:space="preserve"> </w:t>
      </w:r>
      <w:proofErr w:type="spellStart"/>
      <w:r w:rsidRPr="00A318BB">
        <w:rPr>
          <w:sz w:val="24"/>
          <w:szCs w:val="24"/>
        </w:rPr>
        <w:t>memiliki</w:t>
      </w:r>
      <w:proofErr w:type="spellEnd"/>
      <w:r w:rsidRPr="00A318BB">
        <w:rPr>
          <w:sz w:val="24"/>
          <w:szCs w:val="24"/>
        </w:rPr>
        <w:t xml:space="preserve"> </w:t>
      </w:r>
      <w:proofErr w:type="spellStart"/>
      <w:r w:rsidRPr="00A318BB">
        <w:rPr>
          <w:sz w:val="24"/>
          <w:szCs w:val="24"/>
        </w:rPr>
        <w:t>kewenangan</w:t>
      </w:r>
      <w:proofErr w:type="spellEnd"/>
      <w:r w:rsidRPr="00A318BB">
        <w:rPr>
          <w:sz w:val="24"/>
          <w:szCs w:val="24"/>
        </w:rPr>
        <w:t xml:space="preserve"> </w:t>
      </w:r>
      <w:proofErr w:type="spellStart"/>
      <w:r w:rsidRPr="00A318BB">
        <w:rPr>
          <w:sz w:val="24"/>
          <w:szCs w:val="24"/>
        </w:rPr>
        <w:t>penuh</w:t>
      </w:r>
      <w:proofErr w:type="spellEnd"/>
      <w:r w:rsidRPr="00A318BB">
        <w:rPr>
          <w:sz w:val="24"/>
          <w:szCs w:val="24"/>
        </w:rPr>
        <w:t xml:space="preserve"> </w:t>
      </w:r>
      <w:proofErr w:type="spellStart"/>
      <w:r w:rsidRPr="00A318BB">
        <w:rPr>
          <w:sz w:val="24"/>
          <w:szCs w:val="24"/>
        </w:rPr>
        <w:t>untuk</w:t>
      </w:r>
      <w:proofErr w:type="spellEnd"/>
      <w:r w:rsidRPr="00A318BB">
        <w:rPr>
          <w:sz w:val="24"/>
          <w:szCs w:val="24"/>
        </w:rPr>
        <w:t xml:space="preserve"> </w:t>
      </w:r>
      <w:proofErr w:type="spellStart"/>
      <w:r w:rsidRPr="00A318BB">
        <w:rPr>
          <w:sz w:val="24"/>
          <w:szCs w:val="24"/>
        </w:rPr>
        <w:t>mengambil</w:t>
      </w:r>
      <w:proofErr w:type="spellEnd"/>
      <w:r w:rsidRPr="00A318BB">
        <w:rPr>
          <w:sz w:val="24"/>
          <w:szCs w:val="24"/>
        </w:rPr>
        <w:t xml:space="preserve"> </w:t>
      </w:r>
      <w:proofErr w:type="spellStart"/>
      <w:r w:rsidRPr="00A318BB">
        <w:rPr>
          <w:sz w:val="24"/>
          <w:szCs w:val="24"/>
        </w:rPr>
        <w:t>keputusan</w:t>
      </w:r>
      <w:proofErr w:type="spellEnd"/>
      <w:r w:rsidRPr="00A318BB">
        <w:rPr>
          <w:sz w:val="24"/>
          <w:szCs w:val="24"/>
        </w:rPr>
        <w:t xml:space="preserve"> </w:t>
      </w:r>
      <w:proofErr w:type="spellStart"/>
      <w:r w:rsidRPr="00A318BB">
        <w:rPr>
          <w:sz w:val="24"/>
          <w:szCs w:val="24"/>
        </w:rPr>
        <w:t>atas</w:t>
      </w:r>
      <w:proofErr w:type="spellEnd"/>
      <w:r w:rsidRPr="00A318BB">
        <w:rPr>
          <w:sz w:val="24"/>
          <w:szCs w:val="24"/>
        </w:rPr>
        <w:t xml:space="preserve"> </w:t>
      </w:r>
      <w:proofErr w:type="spellStart"/>
      <w:r w:rsidRPr="00A318BB">
        <w:rPr>
          <w:sz w:val="24"/>
          <w:szCs w:val="24"/>
        </w:rPr>
        <w:t>penggunaan</w:t>
      </w:r>
      <w:proofErr w:type="spellEnd"/>
      <w:r w:rsidRPr="00A318BB">
        <w:rPr>
          <w:sz w:val="24"/>
          <w:szCs w:val="24"/>
        </w:rPr>
        <w:t xml:space="preserve"> dan </w:t>
      </w:r>
      <w:proofErr w:type="spellStart"/>
      <w:r w:rsidRPr="00A318BB">
        <w:rPr>
          <w:sz w:val="24"/>
          <w:szCs w:val="24"/>
        </w:rPr>
        <w:t>hasil</w:t>
      </w:r>
      <w:proofErr w:type="spellEnd"/>
      <w:r w:rsidRPr="00A318BB">
        <w:rPr>
          <w:sz w:val="24"/>
          <w:szCs w:val="24"/>
        </w:rPr>
        <w:t xml:space="preserve"> </w:t>
      </w:r>
      <w:proofErr w:type="spellStart"/>
      <w:r w:rsidRPr="00A318BB">
        <w:rPr>
          <w:sz w:val="24"/>
          <w:szCs w:val="24"/>
        </w:rPr>
        <w:t>sumber</w:t>
      </w:r>
      <w:proofErr w:type="spellEnd"/>
      <w:r w:rsidRPr="00A318BB">
        <w:rPr>
          <w:sz w:val="24"/>
          <w:szCs w:val="24"/>
        </w:rPr>
        <w:t xml:space="preserve"> </w:t>
      </w:r>
      <w:proofErr w:type="spellStart"/>
      <w:r w:rsidRPr="00A318BB">
        <w:rPr>
          <w:sz w:val="24"/>
          <w:szCs w:val="24"/>
        </w:rPr>
        <w:t>daya</w:t>
      </w:r>
      <w:proofErr w:type="spellEnd"/>
      <w:r w:rsidRPr="00A318BB">
        <w:rPr>
          <w:sz w:val="24"/>
          <w:szCs w:val="24"/>
        </w:rPr>
        <w:t>.</w:t>
      </w:r>
    </w:p>
    <w:p w14:paraId="43A973EA" w14:textId="77777777" w:rsidR="008A36D0" w:rsidRPr="00A318BB" w:rsidRDefault="008A36D0" w:rsidP="00A318BB">
      <w:pPr>
        <w:spacing w:before="6" w:line="200" w:lineRule="exact"/>
        <w:ind w:firstLine="567"/>
        <w:jc w:val="both"/>
        <w:rPr>
          <w:sz w:val="24"/>
          <w:szCs w:val="24"/>
        </w:rPr>
      </w:pPr>
    </w:p>
    <w:p w14:paraId="56D09DB1" w14:textId="77777777" w:rsidR="008A36D0" w:rsidRPr="00A318BB" w:rsidRDefault="008A36D0" w:rsidP="00A318BB">
      <w:pPr>
        <w:pStyle w:val="BodyText"/>
        <w:spacing w:before="127" w:line="360" w:lineRule="auto"/>
        <w:ind w:right="20" w:firstLine="567"/>
        <w:jc w:val="both"/>
        <w:rPr>
          <w:sz w:val="24"/>
          <w:szCs w:val="24"/>
        </w:rPr>
      </w:pPr>
      <w:proofErr w:type="spellStart"/>
      <w:r w:rsidRPr="00A318BB">
        <w:rPr>
          <w:sz w:val="24"/>
          <w:szCs w:val="24"/>
        </w:rPr>
        <w:t>Sesuai</w:t>
      </w:r>
      <w:proofErr w:type="spellEnd"/>
      <w:r w:rsidRPr="00A318BB">
        <w:rPr>
          <w:sz w:val="24"/>
          <w:szCs w:val="24"/>
        </w:rPr>
        <w:t xml:space="preserve"> </w:t>
      </w:r>
      <w:proofErr w:type="spellStart"/>
      <w:r w:rsidRPr="00A318BB">
        <w:rPr>
          <w:sz w:val="24"/>
          <w:szCs w:val="24"/>
        </w:rPr>
        <w:t>dengan</w:t>
      </w:r>
      <w:proofErr w:type="spellEnd"/>
      <w:r w:rsidRPr="00A318BB">
        <w:rPr>
          <w:sz w:val="24"/>
          <w:szCs w:val="24"/>
        </w:rPr>
        <w:t xml:space="preserve"> </w:t>
      </w:r>
      <w:proofErr w:type="spellStart"/>
      <w:r w:rsidRPr="00A318BB">
        <w:rPr>
          <w:spacing w:val="-1"/>
          <w:sz w:val="24"/>
          <w:szCs w:val="24"/>
        </w:rPr>
        <w:t>instruksi</w:t>
      </w:r>
      <w:proofErr w:type="spellEnd"/>
      <w:r w:rsidRPr="00A318BB">
        <w:rPr>
          <w:spacing w:val="-1"/>
          <w:sz w:val="24"/>
          <w:szCs w:val="24"/>
        </w:rPr>
        <w:t xml:space="preserve"> </w:t>
      </w:r>
      <w:proofErr w:type="spellStart"/>
      <w:r w:rsidRPr="00A318BB">
        <w:rPr>
          <w:sz w:val="24"/>
          <w:szCs w:val="24"/>
        </w:rPr>
        <w:t>Presiden</w:t>
      </w:r>
      <w:proofErr w:type="spellEnd"/>
      <w:r w:rsidRPr="00A318BB">
        <w:rPr>
          <w:sz w:val="24"/>
          <w:szCs w:val="24"/>
        </w:rPr>
        <w:t xml:space="preserve"> </w:t>
      </w:r>
      <w:proofErr w:type="spellStart"/>
      <w:r w:rsidRPr="00A318BB">
        <w:rPr>
          <w:sz w:val="24"/>
          <w:szCs w:val="24"/>
        </w:rPr>
        <w:t>Nomor</w:t>
      </w:r>
      <w:proofErr w:type="spellEnd"/>
      <w:r w:rsidRPr="00A318BB">
        <w:rPr>
          <w:sz w:val="24"/>
          <w:szCs w:val="24"/>
        </w:rPr>
        <w:t xml:space="preserve"> 9 </w:t>
      </w:r>
      <w:proofErr w:type="spellStart"/>
      <w:r w:rsidRPr="00A318BB">
        <w:rPr>
          <w:sz w:val="24"/>
          <w:szCs w:val="24"/>
        </w:rPr>
        <w:t>Tahun</w:t>
      </w:r>
      <w:proofErr w:type="spellEnd"/>
      <w:r w:rsidRPr="00A318BB">
        <w:rPr>
          <w:sz w:val="24"/>
          <w:szCs w:val="24"/>
        </w:rPr>
        <w:t xml:space="preserve"> 2000 </w:t>
      </w:r>
      <w:proofErr w:type="spellStart"/>
      <w:r w:rsidRPr="00A318BB">
        <w:rPr>
          <w:sz w:val="24"/>
          <w:szCs w:val="24"/>
        </w:rPr>
        <w:t>tentang</w:t>
      </w:r>
      <w:proofErr w:type="spellEnd"/>
      <w:r w:rsidRPr="00A318BB">
        <w:rPr>
          <w:sz w:val="24"/>
          <w:szCs w:val="24"/>
        </w:rPr>
        <w:t xml:space="preserve"> </w:t>
      </w:r>
      <w:proofErr w:type="spellStart"/>
      <w:r w:rsidRPr="00A318BB">
        <w:rPr>
          <w:sz w:val="24"/>
          <w:szCs w:val="24"/>
        </w:rPr>
        <w:t>Pengarusutamaan</w:t>
      </w:r>
      <w:proofErr w:type="spellEnd"/>
      <w:r w:rsidRPr="00A318BB">
        <w:rPr>
          <w:sz w:val="24"/>
          <w:szCs w:val="24"/>
        </w:rPr>
        <w:t xml:space="preserve"> gender </w:t>
      </w:r>
      <w:proofErr w:type="spellStart"/>
      <w:r w:rsidRPr="00A318BB">
        <w:rPr>
          <w:sz w:val="24"/>
          <w:szCs w:val="24"/>
        </w:rPr>
        <w:t>dalam</w:t>
      </w:r>
      <w:proofErr w:type="spellEnd"/>
      <w:r w:rsidRPr="00A318BB">
        <w:rPr>
          <w:sz w:val="24"/>
          <w:szCs w:val="24"/>
        </w:rPr>
        <w:t xml:space="preserve"> </w:t>
      </w:r>
      <w:proofErr w:type="spellStart"/>
      <w:r w:rsidRPr="00A318BB">
        <w:rPr>
          <w:sz w:val="24"/>
          <w:szCs w:val="24"/>
        </w:rPr>
        <w:t>pembangunan</w:t>
      </w:r>
      <w:proofErr w:type="spellEnd"/>
      <w:r w:rsidRPr="00A318BB">
        <w:rPr>
          <w:sz w:val="24"/>
          <w:szCs w:val="24"/>
        </w:rPr>
        <w:t xml:space="preserve"> Nasional </w:t>
      </w:r>
      <w:proofErr w:type="spellStart"/>
      <w:r w:rsidRPr="00A318BB">
        <w:rPr>
          <w:sz w:val="24"/>
          <w:szCs w:val="24"/>
        </w:rPr>
        <w:t>bahwa</w:t>
      </w:r>
      <w:proofErr w:type="spellEnd"/>
      <w:r w:rsidRPr="00A318BB">
        <w:rPr>
          <w:sz w:val="24"/>
          <w:szCs w:val="24"/>
        </w:rPr>
        <w:t xml:space="preserve"> </w:t>
      </w:r>
      <w:proofErr w:type="spellStart"/>
      <w:r w:rsidRPr="00A318BB">
        <w:rPr>
          <w:sz w:val="24"/>
          <w:szCs w:val="24"/>
        </w:rPr>
        <w:t>setiap</w:t>
      </w:r>
      <w:proofErr w:type="spellEnd"/>
      <w:r w:rsidRPr="00A318BB">
        <w:rPr>
          <w:sz w:val="24"/>
          <w:szCs w:val="24"/>
        </w:rPr>
        <w:t xml:space="preserve"> </w:t>
      </w:r>
      <w:proofErr w:type="spellStart"/>
      <w:r w:rsidRPr="00A318BB">
        <w:rPr>
          <w:sz w:val="24"/>
          <w:szCs w:val="24"/>
        </w:rPr>
        <w:t>kementrian</w:t>
      </w:r>
      <w:proofErr w:type="spellEnd"/>
      <w:r w:rsidRPr="00A318BB">
        <w:rPr>
          <w:sz w:val="24"/>
          <w:szCs w:val="24"/>
        </w:rPr>
        <w:t>/</w:t>
      </w:r>
      <w:proofErr w:type="spellStart"/>
      <w:r w:rsidRPr="00A318BB">
        <w:rPr>
          <w:sz w:val="24"/>
          <w:szCs w:val="24"/>
        </w:rPr>
        <w:t>lembaga</w:t>
      </w:r>
      <w:proofErr w:type="spellEnd"/>
      <w:r w:rsidRPr="00A318BB">
        <w:rPr>
          <w:sz w:val="24"/>
          <w:szCs w:val="24"/>
        </w:rPr>
        <w:t xml:space="preserve"> dan </w:t>
      </w:r>
      <w:proofErr w:type="spellStart"/>
      <w:r w:rsidRPr="00A318BB">
        <w:rPr>
          <w:sz w:val="24"/>
          <w:szCs w:val="24"/>
        </w:rPr>
        <w:t>pemerintah</w:t>
      </w:r>
      <w:proofErr w:type="spellEnd"/>
      <w:r w:rsidRPr="00A318BB">
        <w:rPr>
          <w:sz w:val="24"/>
          <w:szCs w:val="24"/>
        </w:rPr>
        <w:t xml:space="preserve"> </w:t>
      </w:r>
      <w:proofErr w:type="spellStart"/>
      <w:r w:rsidRPr="00A318BB">
        <w:rPr>
          <w:sz w:val="24"/>
          <w:szCs w:val="24"/>
        </w:rPr>
        <w:t>daerah</w:t>
      </w:r>
      <w:proofErr w:type="spellEnd"/>
      <w:r w:rsidRPr="00A318BB">
        <w:rPr>
          <w:sz w:val="24"/>
          <w:szCs w:val="24"/>
        </w:rPr>
        <w:t xml:space="preserve"> </w:t>
      </w:r>
      <w:proofErr w:type="spellStart"/>
      <w:r w:rsidRPr="00A318BB">
        <w:rPr>
          <w:sz w:val="24"/>
          <w:szCs w:val="24"/>
        </w:rPr>
        <w:t>harus</w:t>
      </w:r>
      <w:proofErr w:type="spellEnd"/>
      <w:r w:rsidRPr="00A318BB">
        <w:rPr>
          <w:sz w:val="24"/>
          <w:szCs w:val="24"/>
        </w:rPr>
        <w:t xml:space="preserve"> </w:t>
      </w:r>
      <w:proofErr w:type="spellStart"/>
      <w:r w:rsidRPr="00A318BB">
        <w:rPr>
          <w:sz w:val="24"/>
          <w:szCs w:val="24"/>
        </w:rPr>
        <w:t>melaksanakan</w:t>
      </w:r>
      <w:proofErr w:type="spellEnd"/>
      <w:r w:rsidRPr="00A318BB">
        <w:rPr>
          <w:sz w:val="24"/>
          <w:szCs w:val="24"/>
        </w:rPr>
        <w:t xml:space="preserve"> </w:t>
      </w:r>
      <w:proofErr w:type="spellStart"/>
      <w:r w:rsidRPr="00A318BB">
        <w:rPr>
          <w:sz w:val="24"/>
          <w:szCs w:val="24"/>
        </w:rPr>
        <w:t>pengarusutamaan</w:t>
      </w:r>
      <w:proofErr w:type="spellEnd"/>
      <w:r w:rsidRPr="00A318BB">
        <w:rPr>
          <w:sz w:val="24"/>
          <w:szCs w:val="24"/>
        </w:rPr>
        <w:t xml:space="preserve"> gender </w:t>
      </w:r>
      <w:proofErr w:type="spellStart"/>
      <w:r w:rsidRPr="00A318BB">
        <w:rPr>
          <w:sz w:val="24"/>
          <w:szCs w:val="24"/>
        </w:rPr>
        <w:t>guna</w:t>
      </w:r>
      <w:proofErr w:type="spellEnd"/>
      <w:r w:rsidRPr="00A318BB">
        <w:rPr>
          <w:sz w:val="24"/>
          <w:szCs w:val="24"/>
        </w:rPr>
        <w:t xml:space="preserve"> </w:t>
      </w:r>
      <w:proofErr w:type="spellStart"/>
      <w:r w:rsidRPr="00A318BB">
        <w:rPr>
          <w:sz w:val="24"/>
          <w:szCs w:val="24"/>
        </w:rPr>
        <w:t>terselenggaranya</w:t>
      </w:r>
      <w:proofErr w:type="spellEnd"/>
      <w:r w:rsidRPr="00A318BB">
        <w:rPr>
          <w:sz w:val="24"/>
          <w:szCs w:val="24"/>
        </w:rPr>
        <w:t xml:space="preserve"> </w:t>
      </w:r>
      <w:proofErr w:type="spellStart"/>
      <w:r w:rsidRPr="00A318BB">
        <w:rPr>
          <w:sz w:val="24"/>
          <w:szCs w:val="24"/>
        </w:rPr>
        <w:t>perencanaan</w:t>
      </w:r>
      <w:proofErr w:type="spellEnd"/>
      <w:r w:rsidRPr="00A318BB">
        <w:rPr>
          <w:sz w:val="24"/>
          <w:szCs w:val="24"/>
        </w:rPr>
        <w:t xml:space="preserve">, </w:t>
      </w:r>
      <w:proofErr w:type="spellStart"/>
      <w:r w:rsidRPr="00A318BB">
        <w:rPr>
          <w:sz w:val="24"/>
          <w:szCs w:val="24"/>
        </w:rPr>
        <w:t>penyusunan</w:t>
      </w:r>
      <w:proofErr w:type="spellEnd"/>
      <w:r w:rsidRPr="00A318BB">
        <w:rPr>
          <w:sz w:val="24"/>
          <w:szCs w:val="24"/>
        </w:rPr>
        <w:t xml:space="preserve">, </w:t>
      </w:r>
      <w:proofErr w:type="spellStart"/>
      <w:r w:rsidRPr="00A318BB">
        <w:rPr>
          <w:sz w:val="24"/>
          <w:szCs w:val="24"/>
        </w:rPr>
        <w:t>pelaksanaan</w:t>
      </w:r>
      <w:proofErr w:type="spellEnd"/>
      <w:r w:rsidRPr="00A318BB">
        <w:rPr>
          <w:sz w:val="24"/>
          <w:szCs w:val="24"/>
        </w:rPr>
        <w:t xml:space="preserve">, </w:t>
      </w:r>
      <w:proofErr w:type="spellStart"/>
      <w:r w:rsidRPr="00A318BB">
        <w:rPr>
          <w:sz w:val="24"/>
          <w:szCs w:val="24"/>
        </w:rPr>
        <w:t>pemantauan</w:t>
      </w:r>
      <w:proofErr w:type="spellEnd"/>
      <w:r w:rsidRPr="00A318BB">
        <w:rPr>
          <w:sz w:val="24"/>
          <w:szCs w:val="24"/>
        </w:rPr>
        <w:t xml:space="preserve">, dan </w:t>
      </w:r>
      <w:proofErr w:type="spellStart"/>
      <w:r w:rsidRPr="00A318BB">
        <w:rPr>
          <w:sz w:val="24"/>
          <w:szCs w:val="24"/>
        </w:rPr>
        <w:t>evaluasi</w:t>
      </w:r>
      <w:proofErr w:type="spellEnd"/>
      <w:r w:rsidRPr="00A318BB">
        <w:rPr>
          <w:sz w:val="24"/>
          <w:szCs w:val="24"/>
        </w:rPr>
        <w:t xml:space="preserve"> </w:t>
      </w:r>
      <w:proofErr w:type="spellStart"/>
      <w:r w:rsidRPr="00A318BB">
        <w:rPr>
          <w:sz w:val="24"/>
          <w:szCs w:val="24"/>
        </w:rPr>
        <w:t>atas</w:t>
      </w:r>
      <w:proofErr w:type="spellEnd"/>
      <w:r w:rsidRPr="00A318BB">
        <w:rPr>
          <w:sz w:val="24"/>
          <w:szCs w:val="24"/>
        </w:rPr>
        <w:t xml:space="preserve"> </w:t>
      </w:r>
      <w:proofErr w:type="spellStart"/>
      <w:r w:rsidRPr="00A318BB">
        <w:rPr>
          <w:sz w:val="24"/>
          <w:szCs w:val="24"/>
        </w:rPr>
        <w:t>kebijakan</w:t>
      </w:r>
      <w:proofErr w:type="spellEnd"/>
      <w:r w:rsidRPr="00A318BB">
        <w:rPr>
          <w:sz w:val="24"/>
          <w:szCs w:val="24"/>
        </w:rPr>
        <w:t xml:space="preserve"> dan program </w:t>
      </w:r>
      <w:proofErr w:type="spellStart"/>
      <w:r w:rsidRPr="00A318BB">
        <w:rPr>
          <w:sz w:val="24"/>
          <w:szCs w:val="24"/>
        </w:rPr>
        <w:lastRenderedPageBreak/>
        <w:t>pembangunan</w:t>
      </w:r>
      <w:proofErr w:type="spellEnd"/>
      <w:r w:rsidRPr="00A318BB">
        <w:rPr>
          <w:sz w:val="24"/>
          <w:szCs w:val="24"/>
        </w:rPr>
        <w:t xml:space="preserve"> </w:t>
      </w:r>
      <w:proofErr w:type="spellStart"/>
      <w:r w:rsidRPr="00A318BB">
        <w:rPr>
          <w:sz w:val="24"/>
          <w:szCs w:val="24"/>
        </w:rPr>
        <w:t>nasional</w:t>
      </w:r>
      <w:proofErr w:type="spellEnd"/>
      <w:r w:rsidRPr="00A318BB">
        <w:rPr>
          <w:sz w:val="24"/>
          <w:szCs w:val="24"/>
        </w:rPr>
        <w:t xml:space="preserve"> yang </w:t>
      </w:r>
      <w:proofErr w:type="spellStart"/>
      <w:r w:rsidRPr="00A318BB">
        <w:rPr>
          <w:sz w:val="24"/>
          <w:szCs w:val="24"/>
        </w:rPr>
        <w:t>berperspektif</w:t>
      </w:r>
      <w:proofErr w:type="spellEnd"/>
      <w:r w:rsidRPr="00A318BB">
        <w:rPr>
          <w:sz w:val="24"/>
          <w:szCs w:val="24"/>
        </w:rPr>
        <w:t xml:space="preserve"> gender </w:t>
      </w:r>
      <w:proofErr w:type="spellStart"/>
      <w:r w:rsidRPr="00A318BB">
        <w:rPr>
          <w:sz w:val="24"/>
          <w:szCs w:val="24"/>
        </w:rPr>
        <w:t>sesuai</w:t>
      </w:r>
      <w:proofErr w:type="spellEnd"/>
      <w:r w:rsidRPr="00A318BB">
        <w:rPr>
          <w:sz w:val="24"/>
          <w:szCs w:val="24"/>
        </w:rPr>
        <w:t xml:space="preserve"> </w:t>
      </w:r>
      <w:proofErr w:type="spellStart"/>
      <w:r w:rsidRPr="00A318BB">
        <w:rPr>
          <w:sz w:val="24"/>
          <w:szCs w:val="24"/>
        </w:rPr>
        <w:t>dengan</w:t>
      </w:r>
      <w:proofErr w:type="spellEnd"/>
      <w:r w:rsidRPr="00A318BB">
        <w:rPr>
          <w:sz w:val="24"/>
          <w:szCs w:val="24"/>
        </w:rPr>
        <w:t xml:space="preserve"> </w:t>
      </w:r>
      <w:proofErr w:type="spellStart"/>
      <w:r w:rsidRPr="00A318BB">
        <w:rPr>
          <w:sz w:val="24"/>
          <w:szCs w:val="24"/>
        </w:rPr>
        <w:t>bidang</w:t>
      </w:r>
      <w:proofErr w:type="spellEnd"/>
      <w:r w:rsidRPr="00A318BB">
        <w:rPr>
          <w:sz w:val="24"/>
          <w:szCs w:val="24"/>
        </w:rPr>
        <w:t xml:space="preserve"> </w:t>
      </w:r>
      <w:proofErr w:type="spellStart"/>
      <w:r w:rsidRPr="00A318BB">
        <w:rPr>
          <w:sz w:val="24"/>
          <w:szCs w:val="24"/>
        </w:rPr>
        <w:t>tugas</w:t>
      </w:r>
      <w:proofErr w:type="spellEnd"/>
      <w:r w:rsidRPr="00A318BB">
        <w:rPr>
          <w:sz w:val="24"/>
          <w:szCs w:val="24"/>
        </w:rPr>
        <w:t xml:space="preserve"> dan </w:t>
      </w:r>
      <w:proofErr w:type="spellStart"/>
      <w:r w:rsidRPr="00A318BB">
        <w:rPr>
          <w:sz w:val="24"/>
          <w:szCs w:val="24"/>
        </w:rPr>
        <w:t>fungsi</w:t>
      </w:r>
      <w:proofErr w:type="spellEnd"/>
      <w:r w:rsidRPr="00A318BB">
        <w:rPr>
          <w:sz w:val="24"/>
          <w:szCs w:val="24"/>
        </w:rPr>
        <w:t xml:space="preserve">, </w:t>
      </w:r>
      <w:proofErr w:type="spellStart"/>
      <w:r w:rsidRPr="00A318BB">
        <w:rPr>
          <w:sz w:val="24"/>
          <w:szCs w:val="24"/>
        </w:rPr>
        <w:t>serta</w:t>
      </w:r>
      <w:proofErr w:type="spellEnd"/>
      <w:r w:rsidRPr="00A318BB">
        <w:rPr>
          <w:sz w:val="24"/>
          <w:szCs w:val="24"/>
        </w:rPr>
        <w:t xml:space="preserve"> </w:t>
      </w:r>
      <w:proofErr w:type="spellStart"/>
      <w:r w:rsidRPr="00A318BB">
        <w:rPr>
          <w:sz w:val="24"/>
          <w:szCs w:val="24"/>
        </w:rPr>
        <w:t>kewenangan</w:t>
      </w:r>
      <w:proofErr w:type="spellEnd"/>
      <w:r w:rsidRPr="00A318BB">
        <w:rPr>
          <w:sz w:val="24"/>
          <w:szCs w:val="24"/>
        </w:rPr>
        <w:t xml:space="preserve"> masing-masing.</w:t>
      </w:r>
    </w:p>
    <w:p w14:paraId="1C3E664C" w14:textId="77777777" w:rsidR="008A36D0" w:rsidRPr="00A318BB" w:rsidRDefault="008A36D0" w:rsidP="00A318BB">
      <w:pPr>
        <w:pStyle w:val="BodyText"/>
        <w:spacing w:before="127" w:line="360" w:lineRule="auto"/>
        <w:ind w:right="20" w:firstLine="567"/>
        <w:jc w:val="both"/>
        <w:rPr>
          <w:sz w:val="24"/>
          <w:szCs w:val="24"/>
        </w:rPr>
      </w:pPr>
      <w:r w:rsidRPr="00A318BB">
        <w:rPr>
          <w:sz w:val="24"/>
          <w:szCs w:val="24"/>
        </w:rPr>
        <w:t xml:space="preserve">Selain </w:t>
      </w:r>
      <w:proofErr w:type="spellStart"/>
      <w:r w:rsidRPr="00A318BB">
        <w:rPr>
          <w:sz w:val="24"/>
          <w:szCs w:val="24"/>
        </w:rPr>
        <w:t>permasalahan</w:t>
      </w:r>
      <w:proofErr w:type="spellEnd"/>
      <w:r w:rsidRPr="00A318BB">
        <w:rPr>
          <w:sz w:val="24"/>
          <w:szCs w:val="24"/>
        </w:rPr>
        <w:t xml:space="preserve"> dan </w:t>
      </w:r>
      <w:proofErr w:type="spellStart"/>
      <w:r w:rsidRPr="00A318BB">
        <w:rPr>
          <w:sz w:val="24"/>
          <w:szCs w:val="24"/>
        </w:rPr>
        <w:t>isu</w:t>
      </w:r>
      <w:proofErr w:type="spellEnd"/>
      <w:r w:rsidRPr="00A318BB">
        <w:rPr>
          <w:sz w:val="24"/>
          <w:szCs w:val="24"/>
        </w:rPr>
        <w:t xml:space="preserve"> gender </w:t>
      </w:r>
      <w:proofErr w:type="spellStart"/>
      <w:r w:rsidRPr="00A318BB">
        <w:rPr>
          <w:sz w:val="24"/>
          <w:szCs w:val="24"/>
        </w:rPr>
        <w:t>permasalahan</w:t>
      </w:r>
      <w:proofErr w:type="spellEnd"/>
      <w:r w:rsidRPr="00A318BB">
        <w:rPr>
          <w:sz w:val="24"/>
          <w:szCs w:val="24"/>
        </w:rPr>
        <w:t xml:space="preserve"> </w:t>
      </w:r>
      <w:proofErr w:type="spellStart"/>
      <w:r w:rsidRPr="00A318BB">
        <w:rPr>
          <w:sz w:val="24"/>
          <w:szCs w:val="24"/>
        </w:rPr>
        <w:t>anak</w:t>
      </w:r>
      <w:proofErr w:type="spellEnd"/>
      <w:r w:rsidRPr="00A318BB">
        <w:rPr>
          <w:sz w:val="24"/>
          <w:szCs w:val="24"/>
        </w:rPr>
        <w:t xml:space="preserve"> juga </w:t>
      </w:r>
      <w:proofErr w:type="spellStart"/>
      <w:r w:rsidRPr="00A318BB">
        <w:rPr>
          <w:sz w:val="24"/>
          <w:szCs w:val="24"/>
        </w:rPr>
        <w:t>menjadi</w:t>
      </w:r>
      <w:proofErr w:type="spellEnd"/>
      <w:r w:rsidRPr="00A318BB">
        <w:rPr>
          <w:sz w:val="24"/>
          <w:szCs w:val="24"/>
        </w:rPr>
        <w:t xml:space="preserve"> </w:t>
      </w:r>
      <w:proofErr w:type="spellStart"/>
      <w:r w:rsidRPr="00A318BB">
        <w:rPr>
          <w:sz w:val="24"/>
          <w:szCs w:val="24"/>
        </w:rPr>
        <w:t>urusan</w:t>
      </w:r>
      <w:proofErr w:type="spellEnd"/>
      <w:r w:rsidRPr="00A318BB">
        <w:rPr>
          <w:sz w:val="24"/>
          <w:szCs w:val="24"/>
        </w:rPr>
        <w:t xml:space="preserve"> yang sangat </w:t>
      </w:r>
      <w:proofErr w:type="spellStart"/>
      <w:r w:rsidRPr="00A318BB">
        <w:rPr>
          <w:sz w:val="24"/>
          <w:szCs w:val="24"/>
        </w:rPr>
        <w:t>penting</w:t>
      </w:r>
      <w:proofErr w:type="spellEnd"/>
      <w:r w:rsidRPr="00A318BB">
        <w:rPr>
          <w:sz w:val="24"/>
          <w:szCs w:val="24"/>
        </w:rPr>
        <w:t xml:space="preserve">. </w:t>
      </w:r>
      <w:proofErr w:type="spellStart"/>
      <w:r w:rsidRPr="00A318BB">
        <w:rPr>
          <w:sz w:val="24"/>
          <w:szCs w:val="24"/>
        </w:rPr>
        <w:t>Sebagaimana</w:t>
      </w:r>
      <w:proofErr w:type="spellEnd"/>
      <w:r w:rsidRPr="00A318BB">
        <w:rPr>
          <w:sz w:val="24"/>
          <w:szCs w:val="24"/>
        </w:rPr>
        <w:t xml:space="preserve"> yang </w:t>
      </w:r>
      <w:proofErr w:type="spellStart"/>
      <w:r w:rsidRPr="00A318BB">
        <w:rPr>
          <w:sz w:val="24"/>
          <w:szCs w:val="24"/>
        </w:rPr>
        <w:t>diatur</w:t>
      </w:r>
      <w:proofErr w:type="spellEnd"/>
      <w:r w:rsidRPr="00A318BB">
        <w:rPr>
          <w:sz w:val="24"/>
          <w:szCs w:val="24"/>
        </w:rPr>
        <w:t xml:space="preserve"> </w:t>
      </w:r>
      <w:proofErr w:type="spellStart"/>
      <w:r w:rsidRPr="00A318BB">
        <w:rPr>
          <w:sz w:val="24"/>
          <w:szCs w:val="24"/>
        </w:rPr>
        <w:t>dalam</w:t>
      </w:r>
      <w:proofErr w:type="spellEnd"/>
      <w:r w:rsidRPr="00A318BB">
        <w:rPr>
          <w:sz w:val="24"/>
          <w:szCs w:val="24"/>
        </w:rPr>
        <w:t xml:space="preserve"> </w:t>
      </w:r>
      <w:proofErr w:type="spellStart"/>
      <w:r w:rsidRPr="00A318BB">
        <w:rPr>
          <w:sz w:val="24"/>
          <w:szCs w:val="24"/>
        </w:rPr>
        <w:t>Konvensi</w:t>
      </w:r>
      <w:proofErr w:type="spellEnd"/>
      <w:r w:rsidRPr="00A318BB">
        <w:rPr>
          <w:sz w:val="24"/>
          <w:szCs w:val="24"/>
        </w:rPr>
        <w:t xml:space="preserve"> Hak Anak, </w:t>
      </w:r>
      <w:proofErr w:type="spellStart"/>
      <w:r w:rsidRPr="00A318BB">
        <w:rPr>
          <w:sz w:val="24"/>
          <w:szCs w:val="24"/>
        </w:rPr>
        <w:t>bahwa</w:t>
      </w:r>
      <w:proofErr w:type="spellEnd"/>
      <w:r w:rsidRPr="00A318BB">
        <w:rPr>
          <w:sz w:val="24"/>
          <w:szCs w:val="24"/>
        </w:rPr>
        <w:t xml:space="preserve"> </w:t>
      </w:r>
      <w:proofErr w:type="spellStart"/>
      <w:r w:rsidRPr="00A318BB">
        <w:rPr>
          <w:sz w:val="24"/>
          <w:szCs w:val="24"/>
        </w:rPr>
        <w:t>setiap</w:t>
      </w:r>
      <w:proofErr w:type="spellEnd"/>
      <w:r w:rsidRPr="00A318BB">
        <w:rPr>
          <w:sz w:val="24"/>
          <w:szCs w:val="24"/>
        </w:rPr>
        <w:t xml:space="preserve"> </w:t>
      </w:r>
      <w:proofErr w:type="spellStart"/>
      <w:r w:rsidRPr="00A318BB">
        <w:rPr>
          <w:sz w:val="24"/>
          <w:szCs w:val="24"/>
        </w:rPr>
        <w:t>anak</w:t>
      </w:r>
      <w:proofErr w:type="spellEnd"/>
      <w:r w:rsidRPr="00A318BB">
        <w:rPr>
          <w:sz w:val="24"/>
          <w:szCs w:val="24"/>
        </w:rPr>
        <w:t xml:space="preserve"> </w:t>
      </w:r>
      <w:proofErr w:type="spellStart"/>
      <w:r w:rsidRPr="00A318BB">
        <w:rPr>
          <w:sz w:val="24"/>
          <w:szCs w:val="24"/>
        </w:rPr>
        <w:t>mempunyai</w:t>
      </w:r>
      <w:proofErr w:type="spellEnd"/>
      <w:r w:rsidRPr="00A318BB">
        <w:rPr>
          <w:sz w:val="24"/>
          <w:szCs w:val="24"/>
        </w:rPr>
        <w:t xml:space="preserve"> </w:t>
      </w:r>
      <w:proofErr w:type="spellStart"/>
      <w:r w:rsidRPr="00A318BB">
        <w:rPr>
          <w:sz w:val="24"/>
          <w:szCs w:val="24"/>
        </w:rPr>
        <w:t>untuk</w:t>
      </w:r>
      <w:proofErr w:type="spellEnd"/>
      <w:r w:rsidRPr="00A318BB">
        <w:rPr>
          <w:sz w:val="24"/>
          <w:szCs w:val="24"/>
        </w:rPr>
        <w:t xml:space="preserve"> </w:t>
      </w:r>
      <w:proofErr w:type="spellStart"/>
      <w:r w:rsidRPr="00A318BB">
        <w:rPr>
          <w:sz w:val="24"/>
          <w:szCs w:val="24"/>
        </w:rPr>
        <w:t>hidup</w:t>
      </w:r>
      <w:proofErr w:type="spellEnd"/>
      <w:r w:rsidRPr="00A318BB">
        <w:rPr>
          <w:sz w:val="24"/>
          <w:szCs w:val="24"/>
        </w:rPr>
        <w:t xml:space="preserve">, </w:t>
      </w:r>
      <w:proofErr w:type="spellStart"/>
      <w:r w:rsidRPr="00A318BB">
        <w:rPr>
          <w:sz w:val="24"/>
          <w:szCs w:val="24"/>
        </w:rPr>
        <w:t>tumbuh</w:t>
      </w:r>
      <w:proofErr w:type="spellEnd"/>
      <w:r w:rsidRPr="00A318BB">
        <w:rPr>
          <w:sz w:val="24"/>
          <w:szCs w:val="24"/>
        </w:rPr>
        <w:t xml:space="preserve">, </w:t>
      </w:r>
      <w:proofErr w:type="spellStart"/>
      <w:r w:rsidRPr="00A318BB">
        <w:rPr>
          <w:sz w:val="24"/>
          <w:szCs w:val="24"/>
        </w:rPr>
        <w:t>berkembang</w:t>
      </w:r>
      <w:proofErr w:type="spellEnd"/>
      <w:r w:rsidRPr="00A318BB">
        <w:rPr>
          <w:sz w:val="24"/>
          <w:szCs w:val="24"/>
        </w:rPr>
        <w:t xml:space="preserve">, </w:t>
      </w:r>
      <w:proofErr w:type="spellStart"/>
      <w:r w:rsidRPr="00A318BB">
        <w:rPr>
          <w:sz w:val="24"/>
          <w:szCs w:val="24"/>
        </w:rPr>
        <w:t>mendapat</w:t>
      </w:r>
      <w:proofErr w:type="spellEnd"/>
      <w:r w:rsidRPr="00A318BB">
        <w:rPr>
          <w:sz w:val="24"/>
          <w:szCs w:val="24"/>
        </w:rPr>
        <w:t xml:space="preserve"> </w:t>
      </w:r>
      <w:proofErr w:type="spellStart"/>
      <w:r w:rsidRPr="00A318BB">
        <w:rPr>
          <w:sz w:val="24"/>
          <w:szCs w:val="24"/>
        </w:rPr>
        <w:t>perlindungan</w:t>
      </w:r>
      <w:proofErr w:type="spellEnd"/>
      <w:r w:rsidRPr="00A318BB">
        <w:rPr>
          <w:sz w:val="24"/>
          <w:szCs w:val="24"/>
        </w:rPr>
        <w:t xml:space="preserve"> dan </w:t>
      </w:r>
      <w:proofErr w:type="spellStart"/>
      <w:r w:rsidRPr="00A318BB">
        <w:rPr>
          <w:sz w:val="24"/>
          <w:szCs w:val="24"/>
        </w:rPr>
        <w:t>berpartisipasi</w:t>
      </w:r>
      <w:proofErr w:type="spellEnd"/>
      <w:r w:rsidRPr="00A318BB">
        <w:rPr>
          <w:sz w:val="24"/>
          <w:szCs w:val="24"/>
        </w:rPr>
        <w:t xml:space="preserve">. </w:t>
      </w:r>
      <w:proofErr w:type="spellStart"/>
      <w:r w:rsidRPr="00A318BB">
        <w:rPr>
          <w:sz w:val="24"/>
          <w:szCs w:val="24"/>
        </w:rPr>
        <w:t>Sehingga</w:t>
      </w:r>
      <w:proofErr w:type="spellEnd"/>
      <w:r w:rsidRPr="00A318BB">
        <w:rPr>
          <w:sz w:val="24"/>
          <w:szCs w:val="24"/>
        </w:rPr>
        <w:t xml:space="preserve"> negara </w:t>
      </w:r>
      <w:proofErr w:type="spellStart"/>
      <w:r w:rsidRPr="00A318BB">
        <w:rPr>
          <w:sz w:val="24"/>
          <w:szCs w:val="24"/>
        </w:rPr>
        <w:t>berkewajiban</w:t>
      </w:r>
      <w:proofErr w:type="spellEnd"/>
      <w:r w:rsidRPr="00A318BB">
        <w:rPr>
          <w:sz w:val="24"/>
          <w:szCs w:val="24"/>
        </w:rPr>
        <w:t xml:space="preserve"> </w:t>
      </w:r>
      <w:proofErr w:type="spellStart"/>
      <w:r w:rsidRPr="00A318BB">
        <w:rPr>
          <w:sz w:val="24"/>
          <w:szCs w:val="24"/>
        </w:rPr>
        <w:t>untuk</w:t>
      </w:r>
      <w:proofErr w:type="spellEnd"/>
      <w:r w:rsidRPr="00A318BB">
        <w:rPr>
          <w:sz w:val="24"/>
          <w:szCs w:val="24"/>
        </w:rPr>
        <w:t xml:space="preserve"> </w:t>
      </w:r>
      <w:proofErr w:type="spellStart"/>
      <w:r w:rsidRPr="00A318BB">
        <w:rPr>
          <w:sz w:val="24"/>
          <w:szCs w:val="24"/>
        </w:rPr>
        <w:t>memastikan</w:t>
      </w:r>
      <w:proofErr w:type="spellEnd"/>
      <w:r w:rsidRPr="00A318BB">
        <w:rPr>
          <w:sz w:val="24"/>
          <w:szCs w:val="24"/>
        </w:rPr>
        <w:t xml:space="preserve"> </w:t>
      </w:r>
      <w:proofErr w:type="spellStart"/>
      <w:r w:rsidRPr="00A318BB">
        <w:rPr>
          <w:sz w:val="24"/>
          <w:szCs w:val="24"/>
        </w:rPr>
        <w:t>seluruh</w:t>
      </w:r>
      <w:proofErr w:type="spellEnd"/>
      <w:r w:rsidRPr="00A318BB">
        <w:rPr>
          <w:sz w:val="24"/>
          <w:szCs w:val="24"/>
        </w:rPr>
        <w:t xml:space="preserve"> </w:t>
      </w:r>
      <w:proofErr w:type="spellStart"/>
      <w:r w:rsidRPr="00A318BB">
        <w:rPr>
          <w:sz w:val="24"/>
          <w:szCs w:val="24"/>
        </w:rPr>
        <w:t>anak</w:t>
      </w:r>
      <w:proofErr w:type="spellEnd"/>
      <w:r w:rsidRPr="00A318BB">
        <w:rPr>
          <w:sz w:val="24"/>
          <w:szCs w:val="24"/>
        </w:rPr>
        <w:t xml:space="preserve"> </w:t>
      </w:r>
      <w:r w:rsidRPr="00A318BB">
        <w:rPr>
          <w:spacing w:val="-1"/>
          <w:sz w:val="24"/>
          <w:szCs w:val="24"/>
        </w:rPr>
        <w:t xml:space="preserve">Indonesia </w:t>
      </w:r>
      <w:proofErr w:type="spellStart"/>
      <w:r w:rsidRPr="00A318BB">
        <w:rPr>
          <w:sz w:val="24"/>
          <w:szCs w:val="24"/>
        </w:rPr>
        <w:t>terpenuhi</w:t>
      </w:r>
      <w:proofErr w:type="spellEnd"/>
      <w:r w:rsidRPr="00A318BB">
        <w:rPr>
          <w:sz w:val="24"/>
          <w:szCs w:val="24"/>
        </w:rPr>
        <w:t xml:space="preserve"> </w:t>
      </w:r>
      <w:proofErr w:type="spellStart"/>
      <w:r w:rsidRPr="00A318BB">
        <w:rPr>
          <w:sz w:val="24"/>
          <w:szCs w:val="24"/>
        </w:rPr>
        <w:t>hak-haknya</w:t>
      </w:r>
      <w:proofErr w:type="spellEnd"/>
      <w:r w:rsidRPr="00A318BB">
        <w:rPr>
          <w:sz w:val="24"/>
          <w:szCs w:val="24"/>
        </w:rPr>
        <w:t xml:space="preserve"> dan </w:t>
      </w:r>
      <w:proofErr w:type="spellStart"/>
      <w:r w:rsidRPr="00A318BB">
        <w:rPr>
          <w:sz w:val="24"/>
          <w:szCs w:val="24"/>
        </w:rPr>
        <w:t>mendapatkan</w:t>
      </w:r>
      <w:proofErr w:type="spellEnd"/>
      <w:r w:rsidRPr="00A318BB">
        <w:rPr>
          <w:sz w:val="24"/>
          <w:szCs w:val="24"/>
        </w:rPr>
        <w:t xml:space="preserve"> </w:t>
      </w:r>
      <w:proofErr w:type="spellStart"/>
      <w:r w:rsidRPr="00A318BB">
        <w:rPr>
          <w:sz w:val="24"/>
          <w:szCs w:val="24"/>
        </w:rPr>
        <w:t>perlindungan</w:t>
      </w:r>
      <w:proofErr w:type="spellEnd"/>
      <w:r w:rsidRPr="00A318BB">
        <w:rPr>
          <w:sz w:val="24"/>
          <w:szCs w:val="24"/>
        </w:rPr>
        <w:t xml:space="preserve"> </w:t>
      </w:r>
      <w:proofErr w:type="spellStart"/>
      <w:r w:rsidRPr="00A318BB">
        <w:rPr>
          <w:sz w:val="24"/>
          <w:szCs w:val="24"/>
        </w:rPr>
        <w:t>dari</w:t>
      </w:r>
      <w:proofErr w:type="spellEnd"/>
      <w:r w:rsidRPr="00A318BB">
        <w:rPr>
          <w:sz w:val="24"/>
          <w:szCs w:val="24"/>
        </w:rPr>
        <w:t xml:space="preserve"> </w:t>
      </w:r>
      <w:proofErr w:type="spellStart"/>
      <w:r w:rsidRPr="00A318BB">
        <w:rPr>
          <w:sz w:val="24"/>
          <w:szCs w:val="24"/>
        </w:rPr>
        <w:t>segala</w:t>
      </w:r>
      <w:proofErr w:type="spellEnd"/>
      <w:r w:rsidRPr="00A318BB">
        <w:rPr>
          <w:sz w:val="24"/>
          <w:szCs w:val="24"/>
        </w:rPr>
        <w:t xml:space="preserve"> </w:t>
      </w:r>
      <w:proofErr w:type="spellStart"/>
      <w:r w:rsidRPr="00A318BB">
        <w:rPr>
          <w:sz w:val="24"/>
          <w:szCs w:val="24"/>
        </w:rPr>
        <w:t>bentuk</w:t>
      </w:r>
      <w:proofErr w:type="spellEnd"/>
      <w:r w:rsidRPr="00A318BB">
        <w:rPr>
          <w:sz w:val="24"/>
          <w:szCs w:val="24"/>
        </w:rPr>
        <w:t xml:space="preserve"> </w:t>
      </w:r>
      <w:proofErr w:type="spellStart"/>
      <w:r w:rsidRPr="00A318BB">
        <w:rPr>
          <w:sz w:val="24"/>
          <w:szCs w:val="24"/>
        </w:rPr>
        <w:t>diskriminasi</w:t>
      </w:r>
      <w:proofErr w:type="spellEnd"/>
      <w:r w:rsidRPr="00A318BB">
        <w:rPr>
          <w:sz w:val="24"/>
          <w:szCs w:val="24"/>
        </w:rPr>
        <w:t xml:space="preserve">. Orang </w:t>
      </w:r>
      <w:proofErr w:type="spellStart"/>
      <w:r w:rsidRPr="00A318BB">
        <w:rPr>
          <w:sz w:val="24"/>
          <w:szCs w:val="24"/>
        </w:rPr>
        <w:t>tua</w:t>
      </w:r>
      <w:proofErr w:type="spellEnd"/>
      <w:r w:rsidRPr="00A318BB">
        <w:rPr>
          <w:sz w:val="24"/>
          <w:szCs w:val="24"/>
        </w:rPr>
        <w:t xml:space="preserve">, </w:t>
      </w:r>
      <w:proofErr w:type="spellStart"/>
      <w:r w:rsidRPr="00A318BB">
        <w:rPr>
          <w:sz w:val="24"/>
          <w:szCs w:val="24"/>
        </w:rPr>
        <w:t>organisasi</w:t>
      </w:r>
      <w:proofErr w:type="spellEnd"/>
      <w:r w:rsidRPr="00A318BB">
        <w:rPr>
          <w:sz w:val="24"/>
          <w:szCs w:val="24"/>
        </w:rPr>
        <w:t xml:space="preserve"> dan negara </w:t>
      </w:r>
      <w:proofErr w:type="spellStart"/>
      <w:r w:rsidRPr="00A318BB">
        <w:rPr>
          <w:sz w:val="24"/>
          <w:szCs w:val="24"/>
        </w:rPr>
        <w:t>harus</w:t>
      </w:r>
      <w:proofErr w:type="spellEnd"/>
      <w:r w:rsidRPr="00A318BB">
        <w:rPr>
          <w:sz w:val="24"/>
          <w:szCs w:val="24"/>
        </w:rPr>
        <w:t xml:space="preserve"> </w:t>
      </w:r>
      <w:proofErr w:type="spellStart"/>
      <w:r w:rsidRPr="00A318BB">
        <w:rPr>
          <w:sz w:val="24"/>
          <w:szCs w:val="24"/>
        </w:rPr>
        <w:t>selalu</w:t>
      </w:r>
      <w:proofErr w:type="spellEnd"/>
      <w:r w:rsidRPr="00A318BB">
        <w:rPr>
          <w:sz w:val="24"/>
          <w:szCs w:val="24"/>
        </w:rPr>
        <w:t xml:space="preserve"> </w:t>
      </w:r>
      <w:proofErr w:type="spellStart"/>
      <w:r w:rsidRPr="00A318BB">
        <w:rPr>
          <w:sz w:val="24"/>
          <w:szCs w:val="24"/>
        </w:rPr>
        <w:t>menjadikan</w:t>
      </w:r>
      <w:proofErr w:type="spellEnd"/>
      <w:r w:rsidRPr="00A318BB">
        <w:rPr>
          <w:sz w:val="24"/>
          <w:szCs w:val="24"/>
        </w:rPr>
        <w:t xml:space="preserve"> </w:t>
      </w:r>
      <w:proofErr w:type="spellStart"/>
      <w:r w:rsidRPr="00A318BB">
        <w:rPr>
          <w:sz w:val="24"/>
          <w:szCs w:val="24"/>
        </w:rPr>
        <w:t>kepentingan</w:t>
      </w:r>
      <w:proofErr w:type="spellEnd"/>
      <w:r w:rsidRPr="00A318BB">
        <w:rPr>
          <w:sz w:val="24"/>
          <w:szCs w:val="24"/>
        </w:rPr>
        <w:t xml:space="preserve"> </w:t>
      </w:r>
      <w:proofErr w:type="spellStart"/>
      <w:r w:rsidRPr="00A318BB">
        <w:rPr>
          <w:sz w:val="24"/>
          <w:szCs w:val="24"/>
        </w:rPr>
        <w:t>terbaik</w:t>
      </w:r>
      <w:proofErr w:type="spellEnd"/>
      <w:r w:rsidRPr="00A318BB">
        <w:rPr>
          <w:sz w:val="24"/>
          <w:szCs w:val="24"/>
        </w:rPr>
        <w:t xml:space="preserve"> </w:t>
      </w:r>
      <w:proofErr w:type="spellStart"/>
      <w:r w:rsidRPr="00A318BB">
        <w:rPr>
          <w:sz w:val="24"/>
          <w:szCs w:val="24"/>
        </w:rPr>
        <w:t>bagi</w:t>
      </w:r>
      <w:proofErr w:type="spellEnd"/>
      <w:r w:rsidRPr="00A318BB">
        <w:rPr>
          <w:sz w:val="24"/>
          <w:szCs w:val="24"/>
        </w:rPr>
        <w:t xml:space="preserve"> </w:t>
      </w:r>
      <w:proofErr w:type="spellStart"/>
      <w:r w:rsidRPr="00A318BB">
        <w:rPr>
          <w:sz w:val="24"/>
          <w:szCs w:val="24"/>
        </w:rPr>
        <w:t>anak</w:t>
      </w:r>
      <w:proofErr w:type="spellEnd"/>
      <w:r w:rsidRPr="00A318BB">
        <w:rPr>
          <w:sz w:val="24"/>
          <w:szCs w:val="24"/>
        </w:rPr>
        <w:t xml:space="preserve"> </w:t>
      </w:r>
      <w:proofErr w:type="spellStart"/>
      <w:r w:rsidRPr="00A318BB">
        <w:rPr>
          <w:sz w:val="24"/>
          <w:szCs w:val="24"/>
        </w:rPr>
        <w:t>sebagai</w:t>
      </w:r>
      <w:proofErr w:type="spellEnd"/>
      <w:r w:rsidRPr="00A318BB">
        <w:rPr>
          <w:sz w:val="24"/>
          <w:szCs w:val="24"/>
        </w:rPr>
        <w:t xml:space="preserve"> </w:t>
      </w:r>
      <w:proofErr w:type="spellStart"/>
      <w:r w:rsidRPr="00A318BB">
        <w:rPr>
          <w:sz w:val="24"/>
          <w:szCs w:val="24"/>
        </w:rPr>
        <w:t>pertimbangan</w:t>
      </w:r>
      <w:proofErr w:type="spellEnd"/>
      <w:r w:rsidRPr="00A318BB">
        <w:rPr>
          <w:sz w:val="24"/>
          <w:szCs w:val="24"/>
        </w:rPr>
        <w:t xml:space="preserve"> </w:t>
      </w:r>
      <w:proofErr w:type="spellStart"/>
      <w:r w:rsidRPr="00A318BB">
        <w:rPr>
          <w:sz w:val="24"/>
          <w:szCs w:val="24"/>
        </w:rPr>
        <w:t>utama</w:t>
      </w:r>
      <w:proofErr w:type="spellEnd"/>
      <w:r w:rsidRPr="00A318BB">
        <w:rPr>
          <w:sz w:val="24"/>
          <w:szCs w:val="24"/>
        </w:rPr>
        <w:t xml:space="preserve"> </w:t>
      </w:r>
      <w:proofErr w:type="spellStart"/>
      <w:r w:rsidRPr="00A318BB">
        <w:rPr>
          <w:sz w:val="24"/>
          <w:szCs w:val="24"/>
        </w:rPr>
        <w:t>dalam</w:t>
      </w:r>
      <w:proofErr w:type="spellEnd"/>
      <w:r w:rsidRPr="00A318BB">
        <w:rPr>
          <w:sz w:val="24"/>
          <w:szCs w:val="24"/>
        </w:rPr>
        <w:t xml:space="preserve"> </w:t>
      </w:r>
      <w:proofErr w:type="spellStart"/>
      <w:r w:rsidRPr="00A318BB">
        <w:rPr>
          <w:sz w:val="24"/>
          <w:szCs w:val="24"/>
        </w:rPr>
        <w:t>perencanaan</w:t>
      </w:r>
      <w:proofErr w:type="spellEnd"/>
      <w:r w:rsidRPr="00A318BB">
        <w:rPr>
          <w:sz w:val="24"/>
          <w:szCs w:val="24"/>
        </w:rPr>
        <w:t xml:space="preserve">, </w:t>
      </w:r>
      <w:proofErr w:type="spellStart"/>
      <w:r w:rsidRPr="00A318BB">
        <w:rPr>
          <w:sz w:val="24"/>
          <w:szCs w:val="24"/>
        </w:rPr>
        <w:t>penganggaran</w:t>
      </w:r>
      <w:proofErr w:type="spellEnd"/>
      <w:r w:rsidRPr="00A318BB">
        <w:rPr>
          <w:sz w:val="24"/>
          <w:szCs w:val="24"/>
        </w:rPr>
        <w:t xml:space="preserve">, </w:t>
      </w:r>
      <w:proofErr w:type="spellStart"/>
      <w:r w:rsidRPr="00A318BB">
        <w:rPr>
          <w:sz w:val="24"/>
          <w:szCs w:val="24"/>
        </w:rPr>
        <w:t>pelaksanaan</w:t>
      </w:r>
      <w:proofErr w:type="spellEnd"/>
      <w:r w:rsidRPr="00A318BB">
        <w:rPr>
          <w:sz w:val="24"/>
          <w:szCs w:val="24"/>
        </w:rPr>
        <w:t xml:space="preserve">, </w:t>
      </w:r>
      <w:proofErr w:type="spellStart"/>
      <w:r w:rsidRPr="00A318BB">
        <w:rPr>
          <w:sz w:val="24"/>
          <w:szCs w:val="24"/>
        </w:rPr>
        <w:t>serta</w:t>
      </w:r>
      <w:proofErr w:type="spellEnd"/>
      <w:r w:rsidRPr="00A318BB">
        <w:rPr>
          <w:sz w:val="24"/>
          <w:szCs w:val="24"/>
        </w:rPr>
        <w:t xml:space="preserve"> monitoring dan </w:t>
      </w:r>
      <w:proofErr w:type="spellStart"/>
      <w:r w:rsidRPr="00A318BB">
        <w:rPr>
          <w:sz w:val="24"/>
          <w:szCs w:val="24"/>
        </w:rPr>
        <w:t>evaluasi</w:t>
      </w:r>
      <w:proofErr w:type="spellEnd"/>
      <w:r w:rsidRPr="00A318BB">
        <w:rPr>
          <w:sz w:val="24"/>
          <w:szCs w:val="24"/>
        </w:rPr>
        <w:t xml:space="preserve"> </w:t>
      </w:r>
      <w:proofErr w:type="spellStart"/>
      <w:r w:rsidRPr="00A318BB">
        <w:rPr>
          <w:sz w:val="24"/>
          <w:szCs w:val="24"/>
        </w:rPr>
        <w:t>pembangunan</w:t>
      </w:r>
      <w:proofErr w:type="spellEnd"/>
      <w:r w:rsidRPr="00A318BB">
        <w:rPr>
          <w:sz w:val="24"/>
          <w:szCs w:val="24"/>
        </w:rPr>
        <w:t xml:space="preserve"> </w:t>
      </w:r>
      <w:proofErr w:type="spellStart"/>
      <w:r w:rsidRPr="00A318BB">
        <w:rPr>
          <w:sz w:val="24"/>
          <w:szCs w:val="24"/>
        </w:rPr>
        <w:t>perlindungan</w:t>
      </w:r>
      <w:proofErr w:type="spellEnd"/>
      <w:r w:rsidRPr="00A318BB">
        <w:rPr>
          <w:sz w:val="24"/>
          <w:szCs w:val="24"/>
        </w:rPr>
        <w:t xml:space="preserve"> </w:t>
      </w:r>
      <w:proofErr w:type="spellStart"/>
      <w:r w:rsidRPr="00A318BB">
        <w:rPr>
          <w:sz w:val="24"/>
          <w:szCs w:val="24"/>
        </w:rPr>
        <w:t>anak</w:t>
      </w:r>
      <w:proofErr w:type="spellEnd"/>
      <w:r w:rsidRPr="00A318BB">
        <w:rPr>
          <w:sz w:val="24"/>
          <w:szCs w:val="24"/>
        </w:rPr>
        <w:t xml:space="preserve">. </w:t>
      </w:r>
      <w:proofErr w:type="spellStart"/>
      <w:r w:rsidRPr="00A318BB">
        <w:rPr>
          <w:sz w:val="24"/>
          <w:szCs w:val="24"/>
        </w:rPr>
        <w:t>Perlindungan</w:t>
      </w:r>
      <w:proofErr w:type="spellEnd"/>
      <w:r w:rsidRPr="00A318BB">
        <w:rPr>
          <w:sz w:val="24"/>
          <w:szCs w:val="24"/>
        </w:rPr>
        <w:t xml:space="preserve"> </w:t>
      </w:r>
      <w:proofErr w:type="spellStart"/>
      <w:r w:rsidRPr="00A318BB">
        <w:rPr>
          <w:sz w:val="24"/>
          <w:szCs w:val="24"/>
        </w:rPr>
        <w:t>anak</w:t>
      </w:r>
      <w:proofErr w:type="spellEnd"/>
      <w:r w:rsidRPr="00A318BB">
        <w:rPr>
          <w:sz w:val="24"/>
          <w:szCs w:val="24"/>
        </w:rPr>
        <w:t xml:space="preserve"> </w:t>
      </w:r>
      <w:proofErr w:type="spellStart"/>
      <w:r w:rsidRPr="00A318BB">
        <w:rPr>
          <w:sz w:val="24"/>
          <w:szCs w:val="24"/>
        </w:rPr>
        <w:t>sudah</w:t>
      </w:r>
      <w:proofErr w:type="spellEnd"/>
      <w:r w:rsidRPr="00A318BB">
        <w:rPr>
          <w:sz w:val="24"/>
          <w:szCs w:val="24"/>
        </w:rPr>
        <w:t xml:space="preserve"> </w:t>
      </w:r>
      <w:proofErr w:type="spellStart"/>
      <w:r w:rsidRPr="00A318BB">
        <w:rPr>
          <w:sz w:val="24"/>
          <w:szCs w:val="24"/>
        </w:rPr>
        <w:t>merupakan</w:t>
      </w:r>
      <w:proofErr w:type="spellEnd"/>
      <w:r w:rsidRPr="00A318BB">
        <w:rPr>
          <w:sz w:val="24"/>
          <w:szCs w:val="24"/>
        </w:rPr>
        <w:t xml:space="preserve"> </w:t>
      </w:r>
      <w:proofErr w:type="spellStart"/>
      <w:r w:rsidRPr="00A318BB">
        <w:rPr>
          <w:sz w:val="24"/>
          <w:szCs w:val="24"/>
        </w:rPr>
        <w:t>komitmen</w:t>
      </w:r>
      <w:proofErr w:type="spellEnd"/>
      <w:r w:rsidRPr="00A318BB">
        <w:rPr>
          <w:sz w:val="24"/>
          <w:szCs w:val="24"/>
        </w:rPr>
        <w:t xml:space="preserve"> </w:t>
      </w:r>
      <w:proofErr w:type="spellStart"/>
      <w:r w:rsidRPr="00A318BB">
        <w:rPr>
          <w:sz w:val="24"/>
          <w:szCs w:val="24"/>
        </w:rPr>
        <w:t>bersama</w:t>
      </w:r>
      <w:proofErr w:type="spellEnd"/>
      <w:r w:rsidRPr="00A318BB">
        <w:rPr>
          <w:sz w:val="24"/>
          <w:szCs w:val="24"/>
        </w:rPr>
        <w:t xml:space="preserve"> </w:t>
      </w:r>
      <w:proofErr w:type="spellStart"/>
      <w:r w:rsidRPr="00A318BB">
        <w:rPr>
          <w:sz w:val="24"/>
          <w:szCs w:val="24"/>
        </w:rPr>
        <w:t>semua</w:t>
      </w:r>
      <w:proofErr w:type="spellEnd"/>
      <w:r w:rsidRPr="00A318BB">
        <w:rPr>
          <w:sz w:val="24"/>
          <w:szCs w:val="24"/>
        </w:rPr>
        <w:t xml:space="preserve"> negara, </w:t>
      </w:r>
      <w:proofErr w:type="spellStart"/>
      <w:r w:rsidRPr="00A318BB">
        <w:rPr>
          <w:sz w:val="24"/>
          <w:szCs w:val="24"/>
        </w:rPr>
        <w:t>terutama</w:t>
      </w:r>
      <w:proofErr w:type="spellEnd"/>
      <w:r w:rsidRPr="00A318BB">
        <w:rPr>
          <w:sz w:val="24"/>
          <w:szCs w:val="24"/>
        </w:rPr>
        <w:t xml:space="preserve"> negara-negara yang </w:t>
      </w:r>
      <w:proofErr w:type="spellStart"/>
      <w:r w:rsidRPr="00A318BB">
        <w:rPr>
          <w:sz w:val="24"/>
          <w:szCs w:val="24"/>
        </w:rPr>
        <w:t>meratifikasi</w:t>
      </w:r>
      <w:proofErr w:type="spellEnd"/>
      <w:r w:rsidRPr="00A318BB">
        <w:rPr>
          <w:sz w:val="24"/>
          <w:szCs w:val="24"/>
        </w:rPr>
        <w:t xml:space="preserve"> </w:t>
      </w:r>
      <w:proofErr w:type="spellStart"/>
      <w:r w:rsidRPr="00A318BB">
        <w:rPr>
          <w:sz w:val="24"/>
          <w:szCs w:val="24"/>
        </w:rPr>
        <w:t>konvensi</w:t>
      </w:r>
      <w:proofErr w:type="spellEnd"/>
      <w:r w:rsidRPr="00A318BB">
        <w:rPr>
          <w:sz w:val="24"/>
          <w:szCs w:val="24"/>
        </w:rPr>
        <w:t xml:space="preserve"> </w:t>
      </w:r>
      <w:proofErr w:type="spellStart"/>
      <w:r w:rsidRPr="00A318BB">
        <w:rPr>
          <w:sz w:val="24"/>
          <w:szCs w:val="24"/>
        </w:rPr>
        <w:t>hak</w:t>
      </w:r>
      <w:proofErr w:type="spellEnd"/>
      <w:r w:rsidRPr="00A318BB">
        <w:rPr>
          <w:sz w:val="24"/>
          <w:szCs w:val="24"/>
        </w:rPr>
        <w:t xml:space="preserve"> </w:t>
      </w:r>
      <w:proofErr w:type="spellStart"/>
      <w:r w:rsidRPr="00A318BB">
        <w:rPr>
          <w:sz w:val="24"/>
          <w:szCs w:val="24"/>
        </w:rPr>
        <w:t>anak</w:t>
      </w:r>
      <w:proofErr w:type="spellEnd"/>
      <w:r w:rsidRPr="00A318BB">
        <w:rPr>
          <w:sz w:val="24"/>
          <w:szCs w:val="24"/>
        </w:rPr>
        <w:t xml:space="preserve">. </w:t>
      </w:r>
      <w:proofErr w:type="spellStart"/>
      <w:r w:rsidRPr="00A318BB">
        <w:rPr>
          <w:sz w:val="24"/>
          <w:szCs w:val="24"/>
        </w:rPr>
        <w:t>Pemenuhan</w:t>
      </w:r>
      <w:proofErr w:type="spellEnd"/>
      <w:r w:rsidRPr="00A318BB">
        <w:rPr>
          <w:sz w:val="24"/>
          <w:szCs w:val="24"/>
        </w:rPr>
        <w:t xml:space="preserve"> </w:t>
      </w:r>
      <w:proofErr w:type="spellStart"/>
      <w:r w:rsidRPr="00A318BB">
        <w:rPr>
          <w:sz w:val="24"/>
          <w:szCs w:val="24"/>
        </w:rPr>
        <w:t>hak</w:t>
      </w:r>
      <w:proofErr w:type="spellEnd"/>
      <w:r w:rsidRPr="00A318BB">
        <w:rPr>
          <w:sz w:val="24"/>
          <w:szCs w:val="24"/>
        </w:rPr>
        <w:t xml:space="preserve"> </w:t>
      </w:r>
      <w:proofErr w:type="spellStart"/>
      <w:r w:rsidRPr="00A318BB">
        <w:rPr>
          <w:sz w:val="24"/>
          <w:szCs w:val="24"/>
        </w:rPr>
        <w:t>anak</w:t>
      </w:r>
      <w:proofErr w:type="spellEnd"/>
      <w:r w:rsidRPr="00A318BB">
        <w:rPr>
          <w:sz w:val="24"/>
          <w:szCs w:val="24"/>
        </w:rPr>
        <w:t xml:space="preserve"> dan </w:t>
      </w:r>
      <w:proofErr w:type="spellStart"/>
      <w:r w:rsidRPr="00A318BB">
        <w:rPr>
          <w:sz w:val="24"/>
          <w:szCs w:val="24"/>
        </w:rPr>
        <w:t>perlindungan</w:t>
      </w:r>
      <w:proofErr w:type="spellEnd"/>
      <w:r w:rsidRPr="00A318BB">
        <w:rPr>
          <w:sz w:val="24"/>
          <w:szCs w:val="24"/>
        </w:rPr>
        <w:t xml:space="preserve"> </w:t>
      </w:r>
      <w:proofErr w:type="spellStart"/>
      <w:r w:rsidRPr="00A318BB">
        <w:rPr>
          <w:sz w:val="24"/>
          <w:szCs w:val="24"/>
        </w:rPr>
        <w:t>khusus</w:t>
      </w:r>
      <w:proofErr w:type="spellEnd"/>
      <w:r w:rsidRPr="00A318BB">
        <w:rPr>
          <w:sz w:val="24"/>
          <w:szCs w:val="24"/>
        </w:rPr>
        <w:t xml:space="preserve"> </w:t>
      </w:r>
      <w:proofErr w:type="spellStart"/>
      <w:r w:rsidRPr="00A318BB">
        <w:rPr>
          <w:sz w:val="24"/>
          <w:szCs w:val="24"/>
        </w:rPr>
        <w:t>bagi</w:t>
      </w:r>
      <w:proofErr w:type="spellEnd"/>
      <w:r w:rsidRPr="00A318BB">
        <w:rPr>
          <w:sz w:val="24"/>
          <w:szCs w:val="24"/>
        </w:rPr>
        <w:t xml:space="preserve"> </w:t>
      </w:r>
      <w:proofErr w:type="spellStart"/>
      <w:r w:rsidRPr="00A318BB">
        <w:rPr>
          <w:sz w:val="24"/>
          <w:szCs w:val="24"/>
        </w:rPr>
        <w:t>anak</w:t>
      </w:r>
      <w:proofErr w:type="spellEnd"/>
      <w:r w:rsidRPr="00A318BB">
        <w:rPr>
          <w:sz w:val="24"/>
          <w:szCs w:val="24"/>
        </w:rPr>
        <w:t xml:space="preserve"> </w:t>
      </w:r>
      <w:proofErr w:type="spellStart"/>
      <w:r w:rsidRPr="00A318BB">
        <w:rPr>
          <w:sz w:val="24"/>
          <w:szCs w:val="24"/>
        </w:rPr>
        <w:t>merupakan</w:t>
      </w:r>
      <w:proofErr w:type="spellEnd"/>
      <w:r w:rsidRPr="00A318BB">
        <w:rPr>
          <w:sz w:val="24"/>
          <w:szCs w:val="24"/>
        </w:rPr>
        <w:t xml:space="preserve"> salah </w:t>
      </w:r>
      <w:proofErr w:type="spellStart"/>
      <w:r w:rsidRPr="00A318BB">
        <w:rPr>
          <w:sz w:val="24"/>
          <w:szCs w:val="24"/>
        </w:rPr>
        <w:t>satu</w:t>
      </w:r>
      <w:proofErr w:type="spellEnd"/>
      <w:r w:rsidRPr="00A318BB">
        <w:rPr>
          <w:sz w:val="24"/>
          <w:szCs w:val="24"/>
        </w:rPr>
        <w:t xml:space="preserve"> target </w:t>
      </w:r>
      <w:proofErr w:type="spellStart"/>
      <w:r w:rsidRPr="00A318BB">
        <w:rPr>
          <w:sz w:val="24"/>
          <w:szCs w:val="24"/>
        </w:rPr>
        <w:t>dalam</w:t>
      </w:r>
      <w:proofErr w:type="spellEnd"/>
      <w:r w:rsidRPr="00A318BB">
        <w:rPr>
          <w:sz w:val="24"/>
          <w:szCs w:val="24"/>
        </w:rPr>
        <w:t xml:space="preserve"> Tujuan Pembangunan </w:t>
      </w:r>
      <w:proofErr w:type="spellStart"/>
      <w:r w:rsidRPr="00A318BB">
        <w:rPr>
          <w:sz w:val="24"/>
          <w:szCs w:val="24"/>
        </w:rPr>
        <w:t>Berkelanjutan</w:t>
      </w:r>
      <w:proofErr w:type="spellEnd"/>
      <w:r w:rsidRPr="00A318BB">
        <w:rPr>
          <w:sz w:val="24"/>
          <w:szCs w:val="24"/>
        </w:rPr>
        <w:t xml:space="preserve"> (TPB/SDGs) </w:t>
      </w:r>
      <w:proofErr w:type="spellStart"/>
      <w:r w:rsidRPr="00A318BB">
        <w:rPr>
          <w:sz w:val="24"/>
          <w:szCs w:val="24"/>
        </w:rPr>
        <w:t>hingga</w:t>
      </w:r>
      <w:proofErr w:type="spellEnd"/>
      <w:r w:rsidRPr="00A318BB">
        <w:rPr>
          <w:sz w:val="24"/>
          <w:szCs w:val="24"/>
        </w:rPr>
        <w:t xml:space="preserve"> </w:t>
      </w:r>
      <w:proofErr w:type="spellStart"/>
      <w:r w:rsidRPr="00A318BB">
        <w:rPr>
          <w:sz w:val="24"/>
          <w:szCs w:val="24"/>
        </w:rPr>
        <w:t>tahun</w:t>
      </w:r>
      <w:proofErr w:type="spellEnd"/>
      <w:r w:rsidRPr="00A318BB">
        <w:rPr>
          <w:sz w:val="24"/>
          <w:szCs w:val="24"/>
        </w:rPr>
        <w:t xml:space="preserve"> 2030, </w:t>
      </w:r>
      <w:proofErr w:type="spellStart"/>
      <w:r w:rsidRPr="00A318BB">
        <w:rPr>
          <w:sz w:val="24"/>
          <w:szCs w:val="24"/>
        </w:rPr>
        <w:t>yaitu</w:t>
      </w:r>
      <w:proofErr w:type="spellEnd"/>
      <w:r w:rsidRPr="00A318BB">
        <w:rPr>
          <w:sz w:val="24"/>
          <w:szCs w:val="24"/>
        </w:rPr>
        <w:t xml:space="preserve">: Tujuan 1, Tidak Ada Anak yang Harus Hidup </w:t>
      </w:r>
      <w:proofErr w:type="spellStart"/>
      <w:r w:rsidRPr="00A318BB">
        <w:rPr>
          <w:sz w:val="24"/>
          <w:szCs w:val="24"/>
        </w:rPr>
        <w:t>dalam</w:t>
      </w:r>
      <w:proofErr w:type="spellEnd"/>
      <w:r w:rsidRPr="00A318BB">
        <w:rPr>
          <w:sz w:val="24"/>
          <w:szCs w:val="24"/>
        </w:rPr>
        <w:t xml:space="preserve"> </w:t>
      </w:r>
      <w:proofErr w:type="spellStart"/>
      <w:r w:rsidRPr="00A318BB">
        <w:rPr>
          <w:sz w:val="24"/>
          <w:szCs w:val="24"/>
        </w:rPr>
        <w:t>Kemiskinan</w:t>
      </w:r>
      <w:proofErr w:type="spellEnd"/>
      <w:r w:rsidRPr="00A318BB">
        <w:rPr>
          <w:sz w:val="24"/>
          <w:szCs w:val="24"/>
        </w:rPr>
        <w:t xml:space="preserve">; Tujuan 2, Tidak Ada Anak yang </w:t>
      </w:r>
      <w:proofErr w:type="spellStart"/>
      <w:r w:rsidRPr="00A318BB">
        <w:rPr>
          <w:sz w:val="24"/>
          <w:szCs w:val="24"/>
        </w:rPr>
        <w:t>Kekurangan</w:t>
      </w:r>
      <w:proofErr w:type="spellEnd"/>
      <w:r w:rsidRPr="00A318BB">
        <w:rPr>
          <w:sz w:val="24"/>
          <w:szCs w:val="24"/>
        </w:rPr>
        <w:t xml:space="preserve"> Gizi; Tujuan 3, Tidak Ada Ibu </w:t>
      </w:r>
      <w:proofErr w:type="spellStart"/>
      <w:r w:rsidRPr="00A318BB">
        <w:rPr>
          <w:sz w:val="24"/>
          <w:szCs w:val="24"/>
        </w:rPr>
        <w:t>atau</w:t>
      </w:r>
      <w:proofErr w:type="spellEnd"/>
      <w:r w:rsidRPr="00A318BB">
        <w:rPr>
          <w:sz w:val="24"/>
          <w:szCs w:val="24"/>
        </w:rPr>
        <w:t xml:space="preserve"> Anak yang </w:t>
      </w:r>
      <w:proofErr w:type="spellStart"/>
      <w:r w:rsidRPr="00A318BB">
        <w:rPr>
          <w:sz w:val="24"/>
          <w:szCs w:val="24"/>
        </w:rPr>
        <w:t>Meninggal</w:t>
      </w:r>
      <w:proofErr w:type="spellEnd"/>
      <w:r w:rsidRPr="00A318BB">
        <w:rPr>
          <w:sz w:val="24"/>
          <w:szCs w:val="24"/>
        </w:rPr>
        <w:t xml:space="preserve"> </w:t>
      </w:r>
      <w:proofErr w:type="spellStart"/>
      <w:r w:rsidRPr="00A318BB">
        <w:rPr>
          <w:sz w:val="24"/>
          <w:szCs w:val="24"/>
        </w:rPr>
        <w:t>karena</w:t>
      </w:r>
      <w:proofErr w:type="spellEnd"/>
      <w:r w:rsidRPr="00A318BB">
        <w:rPr>
          <w:sz w:val="24"/>
          <w:szCs w:val="24"/>
        </w:rPr>
        <w:t xml:space="preserve"> </w:t>
      </w:r>
      <w:proofErr w:type="spellStart"/>
      <w:r w:rsidRPr="00A318BB">
        <w:rPr>
          <w:sz w:val="24"/>
          <w:szCs w:val="24"/>
        </w:rPr>
        <w:t>Penyebab</w:t>
      </w:r>
      <w:proofErr w:type="spellEnd"/>
      <w:r w:rsidRPr="00A318BB">
        <w:rPr>
          <w:sz w:val="24"/>
          <w:szCs w:val="24"/>
        </w:rPr>
        <w:t xml:space="preserve"> yang Dapat </w:t>
      </w:r>
      <w:proofErr w:type="spellStart"/>
      <w:r w:rsidRPr="00A318BB">
        <w:rPr>
          <w:sz w:val="24"/>
          <w:szCs w:val="24"/>
        </w:rPr>
        <w:t>Dicegah</w:t>
      </w:r>
      <w:proofErr w:type="spellEnd"/>
      <w:r w:rsidRPr="00A318BB">
        <w:rPr>
          <w:sz w:val="24"/>
          <w:szCs w:val="24"/>
        </w:rPr>
        <w:t xml:space="preserve">; Tujuan 4, </w:t>
      </w:r>
      <w:proofErr w:type="spellStart"/>
      <w:r w:rsidRPr="00A318BB">
        <w:rPr>
          <w:sz w:val="24"/>
          <w:szCs w:val="24"/>
        </w:rPr>
        <w:t>Setiap</w:t>
      </w:r>
      <w:proofErr w:type="spellEnd"/>
      <w:r w:rsidRPr="00A318BB">
        <w:rPr>
          <w:sz w:val="24"/>
          <w:szCs w:val="24"/>
        </w:rPr>
        <w:t xml:space="preserve"> Anak Harus </w:t>
      </w:r>
      <w:proofErr w:type="spellStart"/>
      <w:r w:rsidRPr="00A318BB">
        <w:rPr>
          <w:sz w:val="24"/>
          <w:szCs w:val="24"/>
        </w:rPr>
        <w:t>Memperoleh</w:t>
      </w:r>
      <w:proofErr w:type="spellEnd"/>
      <w:r w:rsidRPr="00A318BB">
        <w:rPr>
          <w:sz w:val="24"/>
          <w:szCs w:val="24"/>
        </w:rPr>
        <w:t xml:space="preserve"> Manfaat </w:t>
      </w:r>
      <w:proofErr w:type="spellStart"/>
      <w:r w:rsidRPr="00A318BB">
        <w:rPr>
          <w:sz w:val="24"/>
          <w:szCs w:val="24"/>
        </w:rPr>
        <w:t>dari</w:t>
      </w:r>
      <w:proofErr w:type="spellEnd"/>
      <w:r w:rsidRPr="00A318BB">
        <w:rPr>
          <w:sz w:val="24"/>
          <w:szCs w:val="24"/>
        </w:rPr>
        <w:t xml:space="preserve"> </w:t>
      </w:r>
      <w:proofErr w:type="spellStart"/>
      <w:r w:rsidRPr="00A318BB">
        <w:rPr>
          <w:sz w:val="24"/>
          <w:szCs w:val="24"/>
        </w:rPr>
        <w:t>Lingkungan</w:t>
      </w:r>
      <w:proofErr w:type="spellEnd"/>
      <w:r w:rsidRPr="00A318BB">
        <w:rPr>
          <w:sz w:val="24"/>
          <w:szCs w:val="24"/>
        </w:rPr>
        <w:t xml:space="preserve"> </w:t>
      </w:r>
      <w:proofErr w:type="spellStart"/>
      <w:r w:rsidRPr="00A318BB">
        <w:rPr>
          <w:sz w:val="24"/>
          <w:szCs w:val="24"/>
        </w:rPr>
        <w:t>Pembelajaran</w:t>
      </w:r>
      <w:proofErr w:type="spellEnd"/>
      <w:r w:rsidRPr="00A318BB">
        <w:rPr>
          <w:sz w:val="24"/>
          <w:szCs w:val="24"/>
        </w:rPr>
        <w:t xml:space="preserve"> yang </w:t>
      </w:r>
      <w:proofErr w:type="spellStart"/>
      <w:r w:rsidRPr="00A318BB">
        <w:rPr>
          <w:sz w:val="24"/>
          <w:szCs w:val="24"/>
        </w:rPr>
        <w:t>Efektif</w:t>
      </w:r>
      <w:proofErr w:type="spellEnd"/>
      <w:r w:rsidRPr="00A318BB">
        <w:rPr>
          <w:sz w:val="24"/>
          <w:szCs w:val="24"/>
        </w:rPr>
        <w:t xml:space="preserve"> dan </w:t>
      </w:r>
      <w:proofErr w:type="spellStart"/>
      <w:r w:rsidRPr="00A318BB">
        <w:rPr>
          <w:sz w:val="24"/>
          <w:szCs w:val="24"/>
        </w:rPr>
        <w:t>Inklusif</w:t>
      </w:r>
      <w:proofErr w:type="spellEnd"/>
      <w:r w:rsidRPr="00A318BB">
        <w:rPr>
          <w:sz w:val="24"/>
          <w:szCs w:val="24"/>
        </w:rPr>
        <w:t xml:space="preserve">; Tujuan 5, </w:t>
      </w:r>
      <w:proofErr w:type="spellStart"/>
      <w:r w:rsidRPr="00A318BB">
        <w:rPr>
          <w:sz w:val="24"/>
          <w:szCs w:val="24"/>
        </w:rPr>
        <w:t>Setiap</w:t>
      </w:r>
      <w:proofErr w:type="spellEnd"/>
      <w:r w:rsidRPr="00A318BB">
        <w:rPr>
          <w:sz w:val="24"/>
          <w:szCs w:val="24"/>
        </w:rPr>
        <w:t xml:space="preserve"> Anak Harus </w:t>
      </w:r>
      <w:proofErr w:type="spellStart"/>
      <w:r w:rsidRPr="00A318BB">
        <w:rPr>
          <w:sz w:val="24"/>
          <w:szCs w:val="24"/>
        </w:rPr>
        <w:t>Memiliki</w:t>
      </w:r>
      <w:proofErr w:type="spellEnd"/>
      <w:r w:rsidRPr="00A318BB">
        <w:rPr>
          <w:sz w:val="24"/>
          <w:szCs w:val="24"/>
        </w:rPr>
        <w:t xml:space="preserve"> Akses yang Sama </w:t>
      </w:r>
      <w:proofErr w:type="spellStart"/>
      <w:r w:rsidRPr="00A318BB">
        <w:rPr>
          <w:sz w:val="24"/>
          <w:szCs w:val="24"/>
        </w:rPr>
        <w:t>untuk</w:t>
      </w:r>
      <w:proofErr w:type="spellEnd"/>
      <w:r w:rsidRPr="00A318BB">
        <w:rPr>
          <w:sz w:val="24"/>
          <w:szCs w:val="24"/>
        </w:rPr>
        <w:t xml:space="preserve"> </w:t>
      </w:r>
      <w:proofErr w:type="spellStart"/>
      <w:r w:rsidRPr="00A318BB">
        <w:rPr>
          <w:sz w:val="24"/>
          <w:szCs w:val="24"/>
        </w:rPr>
        <w:t>Mendapat</w:t>
      </w:r>
      <w:proofErr w:type="spellEnd"/>
      <w:r w:rsidRPr="00A318BB">
        <w:rPr>
          <w:sz w:val="24"/>
          <w:szCs w:val="24"/>
        </w:rPr>
        <w:t xml:space="preserve"> </w:t>
      </w:r>
      <w:proofErr w:type="spellStart"/>
      <w:r w:rsidRPr="00A318BB">
        <w:rPr>
          <w:sz w:val="24"/>
          <w:szCs w:val="24"/>
        </w:rPr>
        <w:t>Kesempatan</w:t>
      </w:r>
      <w:proofErr w:type="spellEnd"/>
      <w:r w:rsidRPr="00A318BB">
        <w:rPr>
          <w:sz w:val="24"/>
          <w:szCs w:val="24"/>
        </w:rPr>
        <w:t xml:space="preserve">, </w:t>
      </w:r>
      <w:proofErr w:type="spellStart"/>
      <w:r w:rsidRPr="00A318BB">
        <w:rPr>
          <w:sz w:val="24"/>
          <w:szCs w:val="24"/>
        </w:rPr>
        <w:t>Terlepas</w:t>
      </w:r>
      <w:proofErr w:type="spellEnd"/>
      <w:r w:rsidRPr="00A318BB">
        <w:rPr>
          <w:sz w:val="24"/>
          <w:szCs w:val="24"/>
        </w:rPr>
        <w:t xml:space="preserve"> </w:t>
      </w:r>
      <w:proofErr w:type="spellStart"/>
      <w:r w:rsidRPr="00A318BB">
        <w:rPr>
          <w:sz w:val="24"/>
          <w:szCs w:val="24"/>
        </w:rPr>
        <w:t>dari</w:t>
      </w:r>
      <w:proofErr w:type="spellEnd"/>
      <w:r w:rsidRPr="00A318BB">
        <w:rPr>
          <w:sz w:val="24"/>
          <w:szCs w:val="24"/>
        </w:rPr>
        <w:t xml:space="preserve"> </w:t>
      </w:r>
      <w:proofErr w:type="spellStart"/>
      <w:r w:rsidRPr="00A318BB">
        <w:rPr>
          <w:sz w:val="24"/>
          <w:szCs w:val="24"/>
        </w:rPr>
        <w:t>Kesenjangan</w:t>
      </w:r>
      <w:proofErr w:type="spellEnd"/>
      <w:r w:rsidRPr="00A318BB">
        <w:rPr>
          <w:sz w:val="24"/>
          <w:szCs w:val="24"/>
        </w:rPr>
        <w:t xml:space="preserve"> Gender; Tujuan 6, </w:t>
      </w:r>
      <w:proofErr w:type="spellStart"/>
      <w:r w:rsidRPr="00A318BB">
        <w:rPr>
          <w:sz w:val="24"/>
          <w:szCs w:val="24"/>
        </w:rPr>
        <w:t>Setiap</w:t>
      </w:r>
      <w:proofErr w:type="spellEnd"/>
      <w:r w:rsidRPr="00A318BB">
        <w:rPr>
          <w:sz w:val="24"/>
          <w:szCs w:val="24"/>
        </w:rPr>
        <w:t xml:space="preserve"> Anak </w:t>
      </w:r>
      <w:proofErr w:type="spellStart"/>
      <w:r w:rsidRPr="00A318BB">
        <w:rPr>
          <w:sz w:val="24"/>
          <w:szCs w:val="24"/>
        </w:rPr>
        <w:t>Berhak</w:t>
      </w:r>
      <w:proofErr w:type="spellEnd"/>
      <w:r w:rsidRPr="00A318BB">
        <w:rPr>
          <w:sz w:val="24"/>
          <w:szCs w:val="24"/>
        </w:rPr>
        <w:t xml:space="preserve"> </w:t>
      </w:r>
      <w:proofErr w:type="spellStart"/>
      <w:r w:rsidRPr="00A318BB">
        <w:rPr>
          <w:sz w:val="24"/>
          <w:szCs w:val="24"/>
        </w:rPr>
        <w:t>untuk</w:t>
      </w:r>
      <w:proofErr w:type="spellEnd"/>
      <w:r w:rsidRPr="00A318BB">
        <w:rPr>
          <w:sz w:val="24"/>
          <w:szCs w:val="24"/>
        </w:rPr>
        <w:t xml:space="preserve"> </w:t>
      </w:r>
      <w:proofErr w:type="spellStart"/>
      <w:r w:rsidRPr="00A318BB">
        <w:rPr>
          <w:sz w:val="24"/>
          <w:szCs w:val="24"/>
        </w:rPr>
        <w:t>Mendapatkan</w:t>
      </w:r>
      <w:proofErr w:type="spellEnd"/>
      <w:r w:rsidRPr="00A318BB">
        <w:rPr>
          <w:sz w:val="24"/>
          <w:szCs w:val="24"/>
        </w:rPr>
        <w:t xml:space="preserve"> Akses </w:t>
      </w:r>
      <w:proofErr w:type="spellStart"/>
      <w:r w:rsidRPr="00A318BB">
        <w:rPr>
          <w:sz w:val="24"/>
          <w:szCs w:val="24"/>
        </w:rPr>
        <w:t>terhadap</w:t>
      </w:r>
      <w:proofErr w:type="spellEnd"/>
      <w:r w:rsidRPr="00A318BB">
        <w:rPr>
          <w:sz w:val="24"/>
          <w:szCs w:val="24"/>
        </w:rPr>
        <w:t xml:space="preserve"> Air </w:t>
      </w:r>
      <w:proofErr w:type="spellStart"/>
      <w:r w:rsidRPr="00A318BB">
        <w:rPr>
          <w:sz w:val="24"/>
          <w:szCs w:val="24"/>
        </w:rPr>
        <w:t>Bersih</w:t>
      </w:r>
      <w:proofErr w:type="spellEnd"/>
      <w:r w:rsidRPr="00A318BB">
        <w:rPr>
          <w:sz w:val="24"/>
          <w:szCs w:val="24"/>
        </w:rPr>
        <w:t xml:space="preserve"> dan </w:t>
      </w:r>
      <w:proofErr w:type="spellStart"/>
      <w:r w:rsidRPr="00A318BB">
        <w:rPr>
          <w:sz w:val="24"/>
          <w:szCs w:val="24"/>
        </w:rPr>
        <w:t>Sanitasi</w:t>
      </w:r>
      <w:proofErr w:type="spellEnd"/>
      <w:r w:rsidRPr="00A318BB">
        <w:rPr>
          <w:sz w:val="24"/>
          <w:szCs w:val="24"/>
        </w:rPr>
        <w:t xml:space="preserve">; Tujuan 13, Tidak Ada Anak yang Harus </w:t>
      </w:r>
      <w:proofErr w:type="spellStart"/>
      <w:r w:rsidRPr="00A318BB">
        <w:rPr>
          <w:sz w:val="24"/>
          <w:szCs w:val="24"/>
        </w:rPr>
        <w:t>Menderita</w:t>
      </w:r>
      <w:proofErr w:type="spellEnd"/>
      <w:r w:rsidRPr="00A318BB">
        <w:rPr>
          <w:sz w:val="24"/>
          <w:szCs w:val="24"/>
        </w:rPr>
        <w:t xml:space="preserve"> </w:t>
      </w:r>
      <w:proofErr w:type="spellStart"/>
      <w:r w:rsidRPr="00A318BB">
        <w:rPr>
          <w:sz w:val="24"/>
          <w:szCs w:val="24"/>
        </w:rPr>
        <w:t>karena</w:t>
      </w:r>
      <w:proofErr w:type="spellEnd"/>
      <w:r w:rsidRPr="00A318BB">
        <w:rPr>
          <w:sz w:val="24"/>
          <w:szCs w:val="24"/>
        </w:rPr>
        <w:t xml:space="preserve"> </w:t>
      </w:r>
      <w:proofErr w:type="spellStart"/>
      <w:r w:rsidRPr="00A318BB">
        <w:rPr>
          <w:sz w:val="24"/>
          <w:szCs w:val="24"/>
        </w:rPr>
        <w:t>Efek</w:t>
      </w:r>
      <w:proofErr w:type="spellEnd"/>
      <w:r w:rsidRPr="00A318BB">
        <w:rPr>
          <w:sz w:val="24"/>
          <w:szCs w:val="24"/>
        </w:rPr>
        <w:t xml:space="preserve"> Perubahan Iklim dan </w:t>
      </w:r>
      <w:proofErr w:type="spellStart"/>
      <w:r w:rsidRPr="00A318BB">
        <w:rPr>
          <w:sz w:val="24"/>
          <w:szCs w:val="24"/>
        </w:rPr>
        <w:t>Degradasi</w:t>
      </w:r>
      <w:proofErr w:type="spellEnd"/>
      <w:r w:rsidRPr="00A318BB">
        <w:rPr>
          <w:sz w:val="24"/>
          <w:szCs w:val="24"/>
        </w:rPr>
        <w:t xml:space="preserve"> </w:t>
      </w:r>
      <w:proofErr w:type="spellStart"/>
      <w:r w:rsidRPr="00A318BB">
        <w:rPr>
          <w:sz w:val="24"/>
          <w:szCs w:val="24"/>
        </w:rPr>
        <w:t>Lingkungan</w:t>
      </w:r>
      <w:proofErr w:type="spellEnd"/>
      <w:r w:rsidRPr="00A318BB">
        <w:rPr>
          <w:sz w:val="24"/>
          <w:szCs w:val="24"/>
        </w:rPr>
        <w:t xml:space="preserve">; dan Tujuan 16, Tidak Ada Anak yang Hidup </w:t>
      </w:r>
      <w:proofErr w:type="spellStart"/>
      <w:r w:rsidRPr="00A318BB">
        <w:rPr>
          <w:sz w:val="24"/>
          <w:szCs w:val="24"/>
        </w:rPr>
        <w:t>dalam</w:t>
      </w:r>
      <w:proofErr w:type="spellEnd"/>
      <w:r w:rsidRPr="00A318BB">
        <w:rPr>
          <w:sz w:val="24"/>
          <w:szCs w:val="24"/>
        </w:rPr>
        <w:t xml:space="preserve"> </w:t>
      </w:r>
      <w:proofErr w:type="spellStart"/>
      <w:r w:rsidRPr="00A318BB">
        <w:rPr>
          <w:sz w:val="24"/>
          <w:szCs w:val="24"/>
        </w:rPr>
        <w:t>Ketakutan</w:t>
      </w:r>
      <w:proofErr w:type="spellEnd"/>
    </w:p>
    <w:p w14:paraId="2BFE5353" w14:textId="6F42B10A" w:rsidR="00A318BB" w:rsidRPr="00A318BB" w:rsidRDefault="008A36D0" w:rsidP="00A318BB">
      <w:pPr>
        <w:pStyle w:val="BodyText"/>
        <w:spacing w:before="127" w:line="360" w:lineRule="auto"/>
        <w:ind w:right="20" w:firstLine="567"/>
        <w:jc w:val="both"/>
        <w:rPr>
          <w:sz w:val="24"/>
          <w:szCs w:val="24"/>
          <w:lang w:val="en-GB"/>
        </w:rPr>
      </w:pPr>
      <w:r w:rsidRPr="00A318BB">
        <w:rPr>
          <w:sz w:val="24"/>
          <w:szCs w:val="24"/>
          <w:lang w:val="en-GB"/>
        </w:rPr>
        <w:t xml:space="preserve">Dalam </w:t>
      </w:r>
      <w:proofErr w:type="spellStart"/>
      <w:r w:rsidRPr="00A318BB">
        <w:rPr>
          <w:sz w:val="24"/>
          <w:szCs w:val="24"/>
          <w:lang w:val="en-GB"/>
        </w:rPr>
        <w:t>mengatasi</w:t>
      </w:r>
      <w:proofErr w:type="spellEnd"/>
      <w:r w:rsidRPr="00A318BB">
        <w:rPr>
          <w:sz w:val="24"/>
          <w:szCs w:val="24"/>
          <w:lang w:val="en-GB"/>
        </w:rPr>
        <w:t xml:space="preserve"> </w:t>
      </w:r>
      <w:proofErr w:type="spellStart"/>
      <w:r w:rsidRPr="00A318BB">
        <w:rPr>
          <w:sz w:val="24"/>
          <w:szCs w:val="24"/>
          <w:lang w:val="en-GB"/>
        </w:rPr>
        <w:t>permasalahan</w:t>
      </w:r>
      <w:proofErr w:type="spellEnd"/>
      <w:r w:rsidRPr="00A318BB">
        <w:rPr>
          <w:sz w:val="24"/>
          <w:szCs w:val="24"/>
          <w:lang w:val="en-GB"/>
        </w:rPr>
        <w:t xml:space="preserve"> </w:t>
      </w:r>
      <w:proofErr w:type="spellStart"/>
      <w:r w:rsidRPr="00A318BB">
        <w:rPr>
          <w:sz w:val="24"/>
          <w:szCs w:val="24"/>
          <w:lang w:val="en-GB"/>
        </w:rPr>
        <w:t>tersebut</w:t>
      </w:r>
      <w:proofErr w:type="spellEnd"/>
      <w:r w:rsidRPr="00A318BB">
        <w:rPr>
          <w:sz w:val="24"/>
          <w:szCs w:val="24"/>
          <w:lang w:val="en-GB"/>
        </w:rPr>
        <w:t xml:space="preserve"> </w:t>
      </w:r>
      <w:proofErr w:type="spellStart"/>
      <w:r w:rsidRPr="00A318BB">
        <w:rPr>
          <w:sz w:val="24"/>
          <w:szCs w:val="24"/>
          <w:lang w:val="en-GB"/>
        </w:rPr>
        <w:t>perlu</w:t>
      </w:r>
      <w:proofErr w:type="spellEnd"/>
      <w:r w:rsidRPr="00A318BB">
        <w:rPr>
          <w:sz w:val="24"/>
          <w:szCs w:val="24"/>
          <w:lang w:val="en-GB"/>
        </w:rPr>
        <w:t xml:space="preserve"> k</w:t>
      </w:r>
      <w:proofErr w:type="spellStart"/>
      <w:r w:rsidRPr="00A318BB">
        <w:rPr>
          <w:sz w:val="24"/>
          <w:szCs w:val="24"/>
        </w:rPr>
        <w:t>ebijakan</w:t>
      </w:r>
      <w:proofErr w:type="spellEnd"/>
      <w:r w:rsidRPr="00A318BB">
        <w:rPr>
          <w:sz w:val="24"/>
          <w:szCs w:val="24"/>
        </w:rPr>
        <w:t xml:space="preserve"> yang </w:t>
      </w:r>
      <w:proofErr w:type="spellStart"/>
      <w:r w:rsidRPr="00A318BB">
        <w:rPr>
          <w:sz w:val="24"/>
          <w:szCs w:val="24"/>
          <w:lang w:val="en-GB"/>
        </w:rPr>
        <w:t>cepat</w:t>
      </w:r>
      <w:proofErr w:type="spellEnd"/>
      <w:r w:rsidRPr="00A318BB">
        <w:rPr>
          <w:sz w:val="24"/>
          <w:szCs w:val="24"/>
          <w:lang w:val="en-GB"/>
        </w:rPr>
        <w:t xml:space="preserve"> dan </w:t>
      </w:r>
      <w:proofErr w:type="spellStart"/>
      <w:r w:rsidRPr="00A318BB">
        <w:rPr>
          <w:sz w:val="24"/>
          <w:szCs w:val="24"/>
        </w:rPr>
        <w:t>tepat</w:t>
      </w:r>
      <w:proofErr w:type="spellEnd"/>
      <w:r w:rsidRPr="00A318BB">
        <w:rPr>
          <w:sz w:val="24"/>
          <w:szCs w:val="24"/>
        </w:rPr>
        <w:t xml:space="preserve"> </w:t>
      </w:r>
      <w:proofErr w:type="spellStart"/>
      <w:r w:rsidRPr="00A318BB">
        <w:rPr>
          <w:sz w:val="24"/>
          <w:szCs w:val="24"/>
        </w:rPr>
        <w:t>sasaran</w:t>
      </w:r>
      <w:proofErr w:type="spellEnd"/>
      <w:r w:rsidRPr="00A318BB">
        <w:rPr>
          <w:sz w:val="24"/>
          <w:szCs w:val="24"/>
        </w:rPr>
        <w:t xml:space="preserve">. </w:t>
      </w:r>
      <w:r w:rsidRPr="00A318BB">
        <w:rPr>
          <w:sz w:val="24"/>
          <w:szCs w:val="24"/>
          <w:lang w:val="en-GB"/>
        </w:rPr>
        <w:t xml:space="preserve">Dalam </w:t>
      </w:r>
      <w:proofErr w:type="spellStart"/>
      <w:r w:rsidRPr="00A318BB">
        <w:rPr>
          <w:sz w:val="24"/>
          <w:szCs w:val="24"/>
          <w:lang w:val="en-GB"/>
        </w:rPr>
        <w:t>hal</w:t>
      </w:r>
      <w:proofErr w:type="spellEnd"/>
      <w:r w:rsidRPr="00A318BB">
        <w:rPr>
          <w:sz w:val="24"/>
          <w:szCs w:val="24"/>
          <w:lang w:val="en-GB"/>
        </w:rPr>
        <w:t xml:space="preserve"> </w:t>
      </w:r>
      <w:proofErr w:type="spellStart"/>
      <w:r w:rsidRPr="00A318BB">
        <w:rPr>
          <w:sz w:val="24"/>
          <w:szCs w:val="24"/>
          <w:lang w:val="en-GB"/>
        </w:rPr>
        <w:t>kebijakan</w:t>
      </w:r>
      <w:proofErr w:type="spellEnd"/>
      <w:r w:rsidRPr="00A318BB">
        <w:rPr>
          <w:sz w:val="24"/>
          <w:szCs w:val="24"/>
          <w:lang w:val="en-GB"/>
        </w:rPr>
        <w:t xml:space="preserve"> yang </w:t>
      </w:r>
      <w:proofErr w:type="spellStart"/>
      <w:r w:rsidRPr="00A318BB">
        <w:rPr>
          <w:sz w:val="24"/>
          <w:szCs w:val="24"/>
          <w:lang w:val="en-GB"/>
        </w:rPr>
        <w:t>tepat</w:t>
      </w:r>
      <w:proofErr w:type="spellEnd"/>
      <w:r w:rsidRPr="00A318BB">
        <w:rPr>
          <w:sz w:val="24"/>
          <w:szCs w:val="24"/>
          <w:lang w:val="en-GB"/>
        </w:rPr>
        <w:t xml:space="preserve"> </w:t>
      </w:r>
      <w:proofErr w:type="spellStart"/>
      <w:r w:rsidRPr="00A318BB">
        <w:rPr>
          <w:sz w:val="24"/>
          <w:szCs w:val="24"/>
          <w:lang w:val="en-GB"/>
        </w:rPr>
        <w:t>perlu</w:t>
      </w:r>
      <w:proofErr w:type="spellEnd"/>
      <w:r w:rsidRPr="00A318BB">
        <w:rPr>
          <w:sz w:val="24"/>
          <w:szCs w:val="24"/>
          <w:lang w:val="en-GB"/>
        </w:rPr>
        <w:t xml:space="preserve"> di </w:t>
      </w:r>
      <w:proofErr w:type="spellStart"/>
      <w:r w:rsidRPr="00A318BB">
        <w:rPr>
          <w:sz w:val="24"/>
          <w:szCs w:val="24"/>
          <w:lang w:val="en-GB"/>
        </w:rPr>
        <w:t>dukung</w:t>
      </w:r>
      <w:proofErr w:type="spellEnd"/>
      <w:r w:rsidRPr="00A318BB">
        <w:rPr>
          <w:sz w:val="24"/>
          <w:szCs w:val="24"/>
          <w:lang w:val="en-GB"/>
        </w:rPr>
        <w:t xml:space="preserve"> </w:t>
      </w:r>
      <w:proofErr w:type="spellStart"/>
      <w:r w:rsidRPr="00A318BB">
        <w:rPr>
          <w:sz w:val="24"/>
          <w:szCs w:val="24"/>
          <w:lang w:val="en-GB"/>
        </w:rPr>
        <w:t>dengan</w:t>
      </w:r>
      <w:proofErr w:type="spellEnd"/>
      <w:r w:rsidRPr="00A318BB">
        <w:rPr>
          <w:sz w:val="24"/>
          <w:szCs w:val="24"/>
          <w:lang w:val="en-GB"/>
        </w:rPr>
        <w:t xml:space="preserve"> data dan </w:t>
      </w:r>
      <w:proofErr w:type="spellStart"/>
      <w:r w:rsidRPr="00A318BB">
        <w:rPr>
          <w:sz w:val="24"/>
          <w:szCs w:val="24"/>
          <w:lang w:val="en-GB"/>
        </w:rPr>
        <w:t>informasi</w:t>
      </w:r>
      <w:proofErr w:type="spellEnd"/>
      <w:r w:rsidRPr="00A318BB">
        <w:rPr>
          <w:sz w:val="24"/>
          <w:szCs w:val="24"/>
          <w:lang w:val="en-GB"/>
        </w:rPr>
        <w:t xml:space="preserve"> yang </w:t>
      </w:r>
      <w:proofErr w:type="spellStart"/>
      <w:r w:rsidRPr="00A318BB">
        <w:rPr>
          <w:sz w:val="24"/>
          <w:szCs w:val="24"/>
          <w:lang w:val="en-GB"/>
        </w:rPr>
        <w:t>tepat</w:t>
      </w:r>
      <w:proofErr w:type="spellEnd"/>
      <w:r w:rsidRPr="00A318BB">
        <w:rPr>
          <w:sz w:val="24"/>
          <w:szCs w:val="24"/>
          <w:lang w:val="en-GB"/>
        </w:rPr>
        <w:t xml:space="preserve"> dan </w:t>
      </w:r>
      <w:proofErr w:type="spellStart"/>
      <w:r w:rsidRPr="00A318BB">
        <w:rPr>
          <w:sz w:val="24"/>
          <w:szCs w:val="24"/>
          <w:lang w:val="en-GB"/>
        </w:rPr>
        <w:t>akurat</w:t>
      </w:r>
      <w:proofErr w:type="spellEnd"/>
      <w:r w:rsidRPr="00A318BB">
        <w:rPr>
          <w:sz w:val="24"/>
          <w:szCs w:val="24"/>
          <w:lang w:val="en-GB"/>
        </w:rPr>
        <w:t xml:space="preserve"> juga. </w:t>
      </w:r>
      <w:proofErr w:type="spellStart"/>
      <w:r w:rsidRPr="00A318BB">
        <w:rPr>
          <w:sz w:val="24"/>
          <w:szCs w:val="24"/>
          <w:lang w:val="en-GB"/>
        </w:rPr>
        <w:t>Sementara</w:t>
      </w:r>
      <w:proofErr w:type="spellEnd"/>
      <w:r w:rsidRPr="00A318BB">
        <w:rPr>
          <w:sz w:val="24"/>
          <w:szCs w:val="24"/>
          <w:lang w:val="en-GB"/>
        </w:rPr>
        <w:t xml:space="preserve"> </w:t>
      </w:r>
      <w:proofErr w:type="spellStart"/>
      <w:r w:rsidRPr="00A318BB">
        <w:rPr>
          <w:sz w:val="24"/>
          <w:szCs w:val="24"/>
          <w:lang w:val="en-GB"/>
        </w:rPr>
        <w:t>kenyataan</w:t>
      </w:r>
      <w:proofErr w:type="spellEnd"/>
      <w:r w:rsidRPr="00A318BB">
        <w:rPr>
          <w:sz w:val="24"/>
          <w:szCs w:val="24"/>
          <w:lang w:val="en-GB"/>
        </w:rPr>
        <w:t xml:space="preserve"> </w:t>
      </w:r>
      <w:proofErr w:type="spellStart"/>
      <w:r w:rsidRPr="00A318BB">
        <w:rPr>
          <w:sz w:val="24"/>
          <w:szCs w:val="24"/>
          <w:lang w:val="en-GB"/>
        </w:rPr>
        <w:t>sekarang</w:t>
      </w:r>
      <w:proofErr w:type="spellEnd"/>
      <w:r w:rsidRPr="00A318BB">
        <w:rPr>
          <w:sz w:val="24"/>
          <w:szCs w:val="24"/>
          <w:lang w:val="en-GB"/>
        </w:rPr>
        <w:t xml:space="preserve"> </w:t>
      </w:r>
      <w:proofErr w:type="spellStart"/>
      <w:r w:rsidRPr="00A318BB">
        <w:rPr>
          <w:sz w:val="24"/>
          <w:szCs w:val="24"/>
          <w:lang w:val="en-GB"/>
        </w:rPr>
        <w:t>dilapangan</w:t>
      </w:r>
      <w:proofErr w:type="spellEnd"/>
      <w:r w:rsidRPr="00A318BB">
        <w:rPr>
          <w:sz w:val="24"/>
          <w:szCs w:val="24"/>
          <w:lang w:val="en-GB"/>
        </w:rPr>
        <w:t xml:space="preserve"> </w:t>
      </w:r>
      <w:proofErr w:type="spellStart"/>
      <w:r w:rsidRPr="00A318BB">
        <w:rPr>
          <w:sz w:val="24"/>
          <w:szCs w:val="24"/>
        </w:rPr>
        <w:t>Pemerintah</w:t>
      </w:r>
      <w:proofErr w:type="spellEnd"/>
      <w:r w:rsidRPr="00A318BB">
        <w:rPr>
          <w:sz w:val="24"/>
          <w:szCs w:val="24"/>
        </w:rPr>
        <w:t xml:space="preserve"> Daerah minim</w:t>
      </w:r>
      <w:r w:rsidRPr="00A318BB">
        <w:rPr>
          <w:sz w:val="24"/>
          <w:szCs w:val="24"/>
          <w:lang w:val="en-GB"/>
        </w:rPr>
        <w:t xml:space="preserve"> </w:t>
      </w:r>
      <w:proofErr w:type="spellStart"/>
      <w:r w:rsidRPr="00A318BB">
        <w:rPr>
          <w:sz w:val="24"/>
          <w:szCs w:val="24"/>
          <w:lang w:val="en-GB"/>
        </w:rPr>
        <w:t>sekali</w:t>
      </w:r>
      <w:proofErr w:type="spellEnd"/>
      <w:r w:rsidRPr="00A318BB">
        <w:rPr>
          <w:sz w:val="24"/>
          <w:szCs w:val="24"/>
        </w:rPr>
        <w:t xml:space="preserve"> </w:t>
      </w:r>
      <w:proofErr w:type="spellStart"/>
      <w:r w:rsidRPr="00A318BB">
        <w:rPr>
          <w:sz w:val="24"/>
          <w:szCs w:val="24"/>
        </w:rPr>
        <w:t>mendapatkan</w:t>
      </w:r>
      <w:proofErr w:type="spellEnd"/>
      <w:r w:rsidRPr="00A318BB">
        <w:rPr>
          <w:sz w:val="24"/>
          <w:szCs w:val="24"/>
        </w:rPr>
        <w:t xml:space="preserve"> </w:t>
      </w:r>
      <w:proofErr w:type="spellStart"/>
      <w:r w:rsidRPr="00A318BB">
        <w:rPr>
          <w:sz w:val="24"/>
          <w:szCs w:val="24"/>
        </w:rPr>
        <w:t>inputan</w:t>
      </w:r>
      <w:proofErr w:type="spellEnd"/>
      <w:r w:rsidRPr="00A318BB">
        <w:rPr>
          <w:sz w:val="24"/>
          <w:szCs w:val="24"/>
        </w:rPr>
        <w:t xml:space="preserve"> </w:t>
      </w:r>
      <w:proofErr w:type="spellStart"/>
      <w:r w:rsidRPr="00A318BB">
        <w:rPr>
          <w:sz w:val="24"/>
          <w:szCs w:val="24"/>
          <w:lang w:val="en-GB"/>
        </w:rPr>
        <w:t>berupa</w:t>
      </w:r>
      <w:proofErr w:type="spellEnd"/>
      <w:r w:rsidRPr="00A318BB">
        <w:rPr>
          <w:sz w:val="24"/>
          <w:szCs w:val="24"/>
          <w:lang w:val="en-GB"/>
        </w:rPr>
        <w:t xml:space="preserve"> data dan </w:t>
      </w:r>
      <w:proofErr w:type="spellStart"/>
      <w:proofErr w:type="gramStart"/>
      <w:r w:rsidRPr="00A318BB">
        <w:rPr>
          <w:sz w:val="24"/>
          <w:szCs w:val="24"/>
          <w:lang w:val="en-GB"/>
        </w:rPr>
        <w:t>informasi</w:t>
      </w:r>
      <w:proofErr w:type="spellEnd"/>
      <w:r w:rsidRPr="00A318BB">
        <w:rPr>
          <w:sz w:val="24"/>
          <w:szCs w:val="24"/>
          <w:lang w:val="en-GB"/>
        </w:rPr>
        <w:t xml:space="preserve"> </w:t>
      </w:r>
      <w:r w:rsidRPr="00A318BB">
        <w:rPr>
          <w:sz w:val="24"/>
          <w:szCs w:val="24"/>
        </w:rPr>
        <w:t xml:space="preserve"> </w:t>
      </w:r>
      <w:proofErr w:type="spellStart"/>
      <w:r w:rsidRPr="00A318BB">
        <w:rPr>
          <w:sz w:val="24"/>
          <w:szCs w:val="24"/>
        </w:rPr>
        <w:t>karena</w:t>
      </w:r>
      <w:proofErr w:type="spellEnd"/>
      <w:proofErr w:type="gramEnd"/>
      <w:r w:rsidRPr="00A318BB">
        <w:rPr>
          <w:sz w:val="24"/>
          <w:szCs w:val="24"/>
          <w:lang w:val="en-GB"/>
        </w:rPr>
        <w:t xml:space="preserve"> </w:t>
      </w:r>
      <w:proofErr w:type="spellStart"/>
      <w:r w:rsidRPr="00A318BB">
        <w:rPr>
          <w:sz w:val="24"/>
          <w:szCs w:val="24"/>
          <w:lang w:val="en-GB"/>
        </w:rPr>
        <w:t>memang</w:t>
      </w:r>
      <w:proofErr w:type="spellEnd"/>
      <w:r w:rsidRPr="00A318BB">
        <w:rPr>
          <w:sz w:val="24"/>
          <w:szCs w:val="24"/>
          <w:lang w:val="en-GB"/>
        </w:rPr>
        <w:t xml:space="preserve"> </w:t>
      </w:r>
      <w:r w:rsidRPr="00A318BB">
        <w:rPr>
          <w:sz w:val="24"/>
          <w:szCs w:val="24"/>
        </w:rPr>
        <w:t xml:space="preserve"> </w:t>
      </w:r>
      <w:proofErr w:type="spellStart"/>
      <w:r w:rsidRPr="00A318BB">
        <w:rPr>
          <w:sz w:val="24"/>
          <w:szCs w:val="24"/>
        </w:rPr>
        <w:t>layananannya</w:t>
      </w:r>
      <w:proofErr w:type="spellEnd"/>
      <w:r w:rsidRPr="00A318BB">
        <w:rPr>
          <w:sz w:val="24"/>
          <w:szCs w:val="24"/>
        </w:rPr>
        <w:t xml:space="preserve"> yang </w:t>
      </w:r>
      <w:proofErr w:type="spellStart"/>
      <w:r w:rsidRPr="00A318BB">
        <w:rPr>
          <w:sz w:val="24"/>
          <w:szCs w:val="24"/>
        </w:rPr>
        <w:t>belum</w:t>
      </w:r>
      <w:proofErr w:type="spellEnd"/>
      <w:r w:rsidRPr="00A318BB">
        <w:rPr>
          <w:sz w:val="24"/>
          <w:szCs w:val="24"/>
        </w:rPr>
        <w:t xml:space="preserve"> </w:t>
      </w:r>
      <w:proofErr w:type="spellStart"/>
      <w:r w:rsidRPr="00A318BB">
        <w:rPr>
          <w:sz w:val="24"/>
          <w:szCs w:val="24"/>
        </w:rPr>
        <w:t>mendukung</w:t>
      </w:r>
      <w:proofErr w:type="spellEnd"/>
      <w:r w:rsidRPr="00A318BB">
        <w:rPr>
          <w:sz w:val="24"/>
          <w:szCs w:val="24"/>
        </w:rPr>
        <w:t xml:space="preserve">. </w:t>
      </w:r>
      <w:r w:rsidRPr="00A318BB">
        <w:rPr>
          <w:sz w:val="24"/>
          <w:szCs w:val="24"/>
          <w:lang w:val="en-GB"/>
        </w:rPr>
        <w:t xml:space="preserve">Hal </w:t>
      </w:r>
      <w:proofErr w:type="spellStart"/>
      <w:r w:rsidRPr="00A318BB">
        <w:rPr>
          <w:sz w:val="24"/>
          <w:szCs w:val="24"/>
          <w:lang w:val="en-GB"/>
        </w:rPr>
        <w:t>inilah</w:t>
      </w:r>
      <w:proofErr w:type="spellEnd"/>
      <w:r w:rsidRPr="00A318BB">
        <w:rPr>
          <w:sz w:val="24"/>
          <w:szCs w:val="24"/>
          <w:lang w:val="en-GB"/>
        </w:rPr>
        <w:t xml:space="preserve"> yang </w:t>
      </w:r>
      <w:proofErr w:type="spellStart"/>
      <w:r w:rsidRPr="00A318BB">
        <w:rPr>
          <w:sz w:val="24"/>
          <w:szCs w:val="24"/>
          <w:lang w:val="en-GB"/>
        </w:rPr>
        <w:lastRenderedPageBreak/>
        <w:t>menginisiasi</w:t>
      </w:r>
      <w:proofErr w:type="spellEnd"/>
      <w:r w:rsidRPr="00A318BB">
        <w:rPr>
          <w:sz w:val="24"/>
          <w:szCs w:val="24"/>
          <w:lang w:val="en-GB"/>
        </w:rPr>
        <w:t xml:space="preserve"> </w:t>
      </w:r>
      <w:proofErr w:type="spellStart"/>
      <w:r w:rsidRPr="00A318BB">
        <w:rPr>
          <w:sz w:val="24"/>
          <w:szCs w:val="24"/>
          <w:lang w:val="en-GB"/>
        </w:rPr>
        <w:t>untuk</w:t>
      </w:r>
      <w:proofErr w:type="spellEnd"/>
      <w:r w:rsidRPr="00A318BB">
        <w:rPr>
          <w:sz w:val="24"/>
          <w:szCs w:val="24"/>
          <w:lang w:val="en-GB"/>
        </w:rPr>
        <w:t xml:space="preserve"> di </w:t>
      </w:r>
      <w:proofErr w:type="spellStart"/>
      <w:r w:rsidRPr="00A318BB">
        <w:rPr>
          <w:sz w:val="24"/>
          <w:szCs w:val="24"/>
          <w:lang w:val="en-GB"/>
        </w:rPr>
        <w:t>adakan</w:t>
      </w:r>
      <w:proofErr w:type="spellEnd"/>
      <w:r w:rsidRPr="00A318BB">
        <w:rPr>
          <w:sz w:val="24"/>
          <w:szCs w:val="24"/>
          <w:lang w:val="en-GB"/>
        </w:rPr>
        <w:t xml:space="preserve"> </w:t>
      </w:r>
      <w:proofErr w:type="spellStart"/>
      <w:r w:rsidRPr="00A318BB">
        <w:rPr>
          <w:sz w:val="24"/>
          <w:szCs w:val="24"/>
          <w:lang w:val="en-GB"/>
        </w:rPr>
        <w:t>suatu</w:t>
      </w:r>
      <w:proofErr w:type="spellEnd"/>
      <w:r w:rsidRPr="00A318BB">
        <w:rPr>
          <w:sz w:val="24"/>
          <w:szCs w:val="24"/>
          <w:lang w:val="en-GB"/>
        </w:rPr>
        <w:t xml:space="preserve"> </w:t>
      </w:r>
      <w:proofErr w:type="spellStart"/>
      <w:r w:rsidRPr="00A318BB">
        <w:rPr>
          <w:sz w:val="24"/>
          <w:szCs w:val="24"/>
          <w:lang w:val="en-GB"/>
        </w:rPr>
        <w:t>aplikasi</w:t>
      </w:r>
      <w:proofErr w:type="spellEnd"/>
      <w:r w:rsidRPr="00A318BB">
        <w:rPr>
          <w:sz w:val="24"/>
          <w:szCs w:val="24"/>
          <w:lang w:val="en-GB"/>
        </w:rPr>
        <w:t xml:space="preserve"> yang </w:t>
      </w:r>
      <w:proofErr w:type="spellStart"/>
      <w:r w:rsidRPr="00A318BB">
        <w:rPr>
          <w:sz w:val="24"/>
          <w:szCs w:val="24"/>
          <w:lang w:val="en-GB"/>
        </w:rPr>
        <w:t>secara</w:t>
      </w:r>
      <w:proofErr w:type="spellEnd"/>
      <w:r w:rsidRPr="00A318BB">
        <w:rPr>
          <w:sz w:val="24"/>
          <w:szCs w:val="24"/>
          <w:lang w:val="en-GB"/>
        </w:rPr>
        <w:t xml:space="preserve"> </w:t>
      </w:r>
      <w:proofErr w:type="spellStart"/>
      <w:r w:rsidRPr="00A318BB">
        <w:rPr>
          <w:sz w:val="24"/>
          <w:szCs w:val="24"/>
          <w:lang w:val="en-GB"/>
        </w:rPr>
        <w:t>langsung</w:t>
      </w:r>
      <w:proofErr w:type="spellEnd"/>
      <w:r w:rsidRPr="00A318BB">
        <w:rPr>
          <w:sz w:val="24"/>
          <w:szCs w:val="24"/>
          <w:lang w:val="en-GB"/>
        </w:rPr>
        <w:t xml:space="preserve"> </w:t>
      </w:r>
      <w:proofErr w:type="spellStart"/>
      <w:r w:rsidRPr="00A318BB">
        <w:rPr>
          <w:sz w:val="24"/>
          <w:szCs w:val="24"/>
          <w:lang w:val="en-GB"/>
        </w:rPr>
        <w:t>dapat</w:t>
      </w:r>
      <w:proofErr w:type="spellEnd"/>
      <w:r w:rsidRPr="00A318BB">
        <w:rPr>
          <w:sz w:val="24"/>
          <w:szCs w:val="24"/>
          <w:lang w:val="en-GB"/>
        </w:rPr>
        <w:t xml:space="preserve"> </w:t>
      </w:r>
      <w:proofErr w:type="spellStart"/>
      <w:r w:rsidRPr="00A318BB">
        <w:rPr>
          <w:sz w:val="24"/>
          <w:szCs w:val="24"/>
          <w:lang w:val="en-GB"/>
        </w:rPr>
        <w:t>membantu</w:t>
      </w:r>
      <w:proofErr w:type="spellEnd"/>
      <w:r w:rsidRPr="00A318BB">
        <w:rPr>
          <w:sz w:val="24"/>
          <w:szCs w:val="24"/>
          <w:lang w:val="en-GB"/>
        </w:rPr>
        <w:t xml:space="preserve"> stakeholder </w:t>
      </w:r>
      <w:proofErr w:type="spellStart"/>
      <w:r w:rsidRPr="00A318BB">
        <w:rPr>
          <w:sz w:val="24"/>
          <w:szCs w:val="24"/>
          <w:lang w:val="en-GB"/>
        </w:rPr>
        <w:t>dalam</w:t>
      </w:r>
      <w:proofErr w:type="spellEnd"/>
      <w:r w:rsidRPr="00A318BB">
        <w:rPr>
          <w:sz w:val="24"/>
          <w:szCs w:val="24"/>
          <w:lang w:val="en-GB"/>
        </w:rPr>
        <w:t xml:space="preserve"> </w:t>
      </w:r>
      <w:proofErr w:type="spellStart"/>
      <w:r w:rsidRPr="00A318BB">
        <w:rPr>
          <w:sz w:val="24"/>
          <w:szCs w:val="24"/>
          <w:lang w:val="en-GB"/>
        </w:rPr>
        <w:t>mengambil</w:t>
      </w:r>
      <w:proofErr w:type="spellEnd"/>
      <w:r w:rsidRPr="00A318BB">
        <w:rPr>
          <w:sz w:val="24"/>
          <w:szCs w:val="24"/>
          <w:lang w:val="en-GB"/>
        </w:rPr>
        <w:t xml:space="preserve"> </w:t>
      </w:r>
      <w:proofErr w:type="spellStart"/>
      <w:r w:rsidRPr="00A318BB">
        <w:rPr>
          <w:sz w:val="24"/>
          <w:szCs w:val="24"/>
          <w:lang w:val="en-GB"/>
        </w:rPr>
        <w:t>kebijakan</w:t>
      </w:r>
      <w:proofErr w:type="spellEnd"/>
      <w:r w:rsidRPr="00A318BB">
        <w:rPr>
          <w:sz w:val="24"/>
          <w:szCs w:val="24"/>
          <w:lang w:val="en-GB"/>
        </w:rPr>
        <w:t xml:space="preserve"> yang </w:t>
      </w:r>
      <w:proofErr w:type="spellStart"/>
      <w:r w:rsidRPr="00A318BB">
        <w:rPr>
          <w:sz w:val="24"/>
          <w:szCs w:val="24"/>
          <w:lang w:val="en-GB"/>
        </w:rPr>
        <w:t>lebih</w:t>
      </w:r>
      <w:proofErr w:type="spellEnd"/>
      <w:r w:rsidRPr="00A318BB">
        <w:rPr>
          <w:sz w:val="24"/>
          <w:szCs w:val="24"/>
          <w:lang w:val="en-GB"/>
        </w:rPr>
        <w:t xml:space="preserve"> </w:t>
      </w:r>
      <w:proofErr w:type="spellStart"/>
      <w:r w:rsidRPr="00A318BB">
        <w:rPr>
          <w:sz w:val="24"/>
          <w:szCs w:val="24"/>
          <w:lang w:val="en-GB"/>
        </w:rPr>
        <w:t>berpihak</w:t>
      </w:r>
      <w:proofErr w:type="spellEnd"/>
      <w:r w:rsidRPr="00A318BB">
        <w:rPr>
          <w:sz w:val="24"/>
          <w:szCs w:val="24"/>
          <w:lang w:val="en-GB"/>
        </w:rPr>
        <w:t xml:space="preserve"> </w:t>
      </w:r>
      <w:proofErr w:type="spellStart"/>
      <w:r w:rsidRPr="00A318BB">
        <w:rPr>
          <w:sz w:val="24"/>
          <w:szCs w:val="24"/>
          <w:lang w:val="en-GB"/>
        </w:rPr>
        <w:t>ke</w:t>
      </w:r>
      <w:proofErr w:type="spellEnd"/>
      <w:r w:rsidRPr="00A318BB">
        <w:rPr>
          <w:sz w:val="24"/>
          <w:szCs w:val="24"/>
          <w:lang w:val="en-GB"/>
        </w:rPr>
        <w:t xml:space="preserve"> pada </w:t>
      </w:r>
      <w:proofErr w:type="spellStart"/>
      <w:r w:rsidRPr="00A318BB">
        <w:rPr>
          <w:sz w:val="24"/>
          <w:szCs w:val="24"/>
          <w:lang w:val="en-GB"/>
        </w:rPr>
        <w:t>perempuan</w:t>
      </w:r>
      <w:proofErr w:type="spellEnd"/>
      <w:r w:rsidRPr="00A318BB">
        <w:rPr>
          <w:sz w:val="24"/>
          <w:szCs w:val="24"/>
          <w:lang w:val="en-GB"/>
        </w:rPr>
        <w:t xml:space="preserve"> dan </w:t>
      </w:r>
      <w:proofErr w:type="spellStart"/>
      <w:r w:rsidRPr="00A318BB">
        <w:rPr>
          <w:sz w:val="24"/>
          <w:szCs w:val="24"/>
          <w:lang w:val="en-GB"/>
        </w:rPr>
        <w:t>anak</w:t>
      </w:r>
      <w:proofErr w:type="spellEnd"/>
      <w:r w:rsidRPr="00A318BB">
        <w:rPr>
          <w:sz w:val="24"/>
          <w:szCs w:val="24"/>
          <w:lang w:val="en-GB"/>
        </w:rPr>
        <w:t xml:space="preserve"> </w:t>
      </w:r>
      <w:proofErr w:type="spellStart"/>
      <w:r w:rsidRPr="00A318BB">
        <w:rPr>
          <w:sz w:val="24"/>
          <w:szCs w:val="24"/>
          <w:lang w:val="en-GB"/>
        </w:rPr>
        <w:t>dalam</w:t>
      </w:r>
      <w:proofErr w:type="spellEnd"/>
      <w:r w:rsidRPr="00A318BB">
        <w:rPr>
          <w:sz w:val="24"/>
          <w:szCs w:val="24"/>
          <w:lang w:val="en-GB"/>
        </w:rPr>
        <w:t xml:space="preserve"> </w:t>
      </w:r>
      <w:proofErr w:type="spellStart"/>
      <w:r w:rsidRPr="00A318BB">
        <w:rPr>
          <w:sz w:val="24"/>
          <w:szCs w:val="24"/>
          <w:lang w:val="en-GB"/>
        </w:rPr>
        <w:t>pembanguanan</w:t>
      </w:r>
      <w:proofErr w:type="spellEnd"/>
      <w:r w:rsidR="00A318BB" w:rsidRPr="00A318BB">
        <w:rPr>
          <w:sz w:val="24"/>
          <w:szCs w:val="24"/>
          <w:lang w:val="en-GB"/>
        </w:rPr>
        <w:t>.</w:t>
      </w:r>
    </w:p>
    <w:p w14:paraId="38F111FB" w14:textId="77777777" w:rsidR="00A318BB" w:rsidRDefault="00A318BB" w:rsidP="00A318BB">
      <w:pPr>
        <w:pStyle w:val="BodyText"/>
        <w:spacing w:before="127" w:line="360" w:lineRule="auto"/>
        <w:ind w:right="20" w:firstLine="567"/>
        <w:jc w:val="both"/>
        <w:rPr>
          <w:lang w:val="en-GB"/>
        </w:rPr>
      </w:pPr>
    </w:p>
    <w:p w14:paraId="54DAAFAF" w14:textId="15F67BF6" w:rsidR="009202E2" w:rsidRPr="00FE5AD2" w:rsidRDefault="00A318BB" w:rsidP="00EB55F7">
      <w:pPr>
        <w:pStyle w:val="Heading2"/>
        <w:rPr>
          <w:lang w:val="en-US"/>
        </w:rPr>
      </w:pPr>
      <w:proofErr w:type="gramStart"/>
      <w:r>
        <w:rPr>
          <w:lang w:val="en-US"/>
        </w:rPr>
        <w:t xml:space="preserve">1.2  </w:t>
      </w:r>
      <w:r w:rsidR="009202E2" w:rsidRPr="00FE5AD2">
        <w:rPr>
          <w:lang w:val="en-US"/>
        </w:rPr>
        <w:t>Maksud</w:t>
      </w:r>
      <w:proofErr w:type="gramEnd"/>
      <w:r w:rsidR="00A60991">
        <w:rPr>
          <w:lang w:val="en-US"/>
        </w:rPr>
        <w:t xml:space="preserve"> dan</w:t>
      </w:r>
      <w:r w:rsidR="009202E2" w:rsidRPr="00FE5AD2">
        <w:rPr>
          <w:lang w:val="en-US"/>
        </w:rPr>
        <w:t xml:space="preserve"> Tujuan</w:t>
      </w:r>
      <w:bookmarkEnd w:id="9"/>
      <w:bookmarkEnd w:id="10"/>
    </w:p>
    <w:p w14:paraId="6492AFC7" w14:textId="77777777" w:rsidR="009202E2" w:rsidRPr="00FE5AD2" w:rsidRDefault="00843B52" w:rsidP="00C56842">
      <w:pPr>
        <w:pStyle w:val="Heading3"/>
        <w:rPr>
          <w:lang w:val="en-US"/>
        </w:rPr>
      </w:pPr>
      <w:bookmarkStart w:id="11" w:name="_Toc12532864"/>
      <w:bookmarkStart w:id="12" w:name="_Toc54939363"/>
      <w:r w:rsidRPr="00FE5AD2">
        <w:rPr>
          <w:lang w:val="en-US"/>
        </w:rPr>
        <w:t>1.2.1 Maksud</w:t>
      </w:r>
      <w:bookmarkEnd w:id="11"/>
      <w:bookmarkEnd w:id="12"/>
    </w:p>
    <w:p w14:paraId="0E56FFD1" w14:textId="77777777" w:rsidR="00A318BB" w:rsidRPr="00A318BB" w:rsidRDefault="00A318BB" w:rsidP="00A318BB">
      <w:pPr>
        <w:pStyle w:val="BodyText"/>
        <w:spacing w:line="360" w:lineRule="auto"/>
        <w:ind w:left="142" w:right="20" w:firstLine="567"/>
        <w:jc w:val="both"/>
        <w:rPr>
          <w:sz w:val="24"/>
          <w:szCs w:val="24"/>
        </w:rPr>
      </w:pPr>
      <w:r w:rsidRPr="00A318BB">
        <w:rPr>
          <w:sz w:val="24"/>
          <w:szCs w:val="24"/>
        </w:rPr>
        <w:t xml:space="preserve">Maksud </w:t>
      </w:r>
      <w:proofErr w:type="spellStart"/>
      <w:r w:rsidRPr="00A318BB">
        <w:rPr>
          <w:sz w:val="24"/>
          <w:szCs w:val="24"/>
          <w:lang w:val="en-GB"/>
        </w:rPr>
        <w:t>dari</w:t>
      </w:r>
      <w:proofErr w:type="spellEnd"/>
      <w:r w:rsidRPr="00A318BB">
        <w:rPr>
          <w:sz w:val="24"/>
          <w:szCs w:val="24"/>
          <w:lang w:val="en-GB"/>
        </w:rPr>
        <w:t xml:space="preserve"> </w:t>
      </w:r>
      <w:proofErr w:type="spellStart"/>
      <w:r w:rsidRPr="00A318BB">
        <w:rPr>
          <w:sz w:val="24"/>
          <w:szCs w:val="24"/>
        </w:rPr>
        <w:t>kegiatan</w:t>
      </w:r>
      <w:proofErr w:type="spellEnd"/>
      <w:r w:rsidRPr="00A318BB">
        <w:rPr>
          <w:sz w:val="24"/>
          <w:szCs w:val="24"/>
        </w:rPr>
        <w:t xml:space="preserve"> </w:t>
      </w:r>
      <w:proofErr w:type="spellStart"/>
      <w:r w:rsidRPr="00A318BB">
        <w:rPr>
          <w:sz w:val="24"/>
          <w:szCs w:val="24"/>
          <w:lang w:val="en-GB"/>
        </w:rPr>
        <w:t>Pengadaan</w:t>
      </w:r>
      <w:proofErr w:type="spellEnd"/>
      <w:r w:rsidRPr="00A318BB">
        <w:rPr>
          <w:sz w:val="24"/>
          <w:szCs w:val="24"/>
          <w:lang w:val="en-GB"/>
        </w:rPr>
        <w:t xml:space="preserve"> </w:t>
      </w:r>
      <w:r w:rsidRPr="00A318BB">
        <w:rPr>
          <w:sz w:val="24"/>
          <w:szCs w:val="24"/>
        </w:rPr>
        <w:t xml:space="preserve">Jasa </w:t>
      </w:r>
      <w:proofErr w:type="spellStart"/>
      <w:r w:rsidRPr="00A318BB">
        <w:rPr>
          <w:sz w:val="24"/>
          <w:szCs w:val="24"/>
        </w:rPr>
        <w:t>Aplikasi</w:t>
      </w:r>
      <w:proofErr w:type="spellEnd"/>
      <w:r w:rsidRPr="00A318BB">
        <w:rPr>
          <w:sz w:val="24"/>
          <w:szCs w:val="24"/>
        </w:rPr>
        <w:t xml:space="preserve"> “</w:t>
      </w:r>
      <w:r w:rsidRPr="00A318BB">
        <w:rPr>
          <w:sz w:val="24"/>
          <w:szCs w:val="24"/>
          <w:lang w:val="en-GB"/>
        </w:rPr>
        <w:t>SIGANAK</w:t>
      </w:r>
      <w:r w:rsidRPr="00A318BB">
        <w:rPr>
          <w:sz w:val="24"/>
          <w:szCs w:val="24"/>
        </w:rPr>
        <w:t>”</w:t>
      </w:r>
      <w:r w:rsidRPr="00A318BB">
        <w:rPr>
          <w:sz w:val="24"/>
          <w:szCs w:val="24"/>
          <w:lang w:val="en-GB"/>
        </w:rPr>
        <w:t xml:space="preserve"> </w:t>
      </w:r>
      <w:proofErr w:type="spellStart"/>
      <w:r w:rsidRPr="00A318BB">
        <w:rPr>
          <w:sz w:val="24"/>
          <w:szCs w:val="24"/>
        </w:rPr>
        <w:t>adalah</w:t>
      </w:r>
      <w:proofErr w:type="spellEnd"/>
      <w:r w:rsidRPr="00A318BB">
        <w:rPr>
          <w:sz w:val="24"/>
          <w:szCs w:val="24"/>
        </w:rPr>
        <w:t xml:space="preserve"> </w:t>
      </w:r>
      <w:proofErr w:type="spellStart"/>
      <w:r w:rsidRPr="00A318BB">
        <w:rPr>
          <w:sz w:val="24"/>
          <w:szCs w:val="24"/>
        </w:rPr>
        <w:t>untuk</w:t>
      </w:r>
      <w:proofErr w:type="spellEnd"/>
      <w:r w:rsidRPr="00A318BB">
        <w:rPr>
          <w:sz w:val="24"/>
          <w:szCs w:val="24"/>
        </w:rPr>
        <w:t xml:space="preserve"> </w:t>
      </w:r>
      <w:proofErr w:type="spellStart"/>
      <w:r w:rsidRPr="00A318BB">
        <w:rPr>
          <w:sz w:val="24"/>
          <w:szCs w:val="24"/>
        </w:rPr>
        <w:t>mengembangkan</w:t>
      </w:r>
      <w:proofErr w:type="spellEnd"/>
      <w:r w:rsidRPr="00A318BB">
        <w:rPr>
          <w:sz w:val="24"/>
          <w:szCs w:val="24"/>
        </w:rPr>
        <w:t xml:space="preserve"> </w:t>
      </w:r>
      <w:proofErr w:type="spellStart"/>
      <w:r w:rsidRPr="00A318BB">
        <w:rPr>
          <w:sz w:val="24"/>
          <w:szCs w:val="24"/>
        </w:rPr>
        <w:t>suatu</w:t>
      </w:r>
      <w:proofErr w:type="spellEnd"/>
      <w:r w:rsidRPr="00A318BB">
        <w:rPr>
          <w:sz w:val="24"/>
          <w:szCs w:val="24"/>
        </w:rPr>
        <w:t xml:space="preserve"> </w:t>
      </w:r>
      <w:proofErr w:type="spellStart"/>
      <w:r w:rsidRPr="00A318BB">
        <w:rPr>
          <w:sz w:val="24"/>
          <w:szCs w:val="24"/>
        </w:rPr>
        <w:t>aplikasi</w:t>
      </w:r>
      <w:proofErr w:type="spellEnd"/>
      <w:r w:rsidRPr="00A318BB">
        <w:rPr>
          <w:sz w:val="24"/>
          <w:szCs w:val="24"/>
        </w:rPr>
        <w:t xml:space="preserve"> </w:t>
      </w:r>
      <w:proofErr w:type="spellStart"/>
      <w:r w:rsidRPr="00A318BB">
        <w:rPr>
          <w:sz w:val="24"/>
          <w:szCs w:val="24"/>
        </w:rPr>
        <w:t>berbasis</w:t>
      </w:r>
      <w:proofErr w:type="spellEnd"/>
      <w:r w:rsidRPr="00A318BB">
        <w:rPr>
          <w:sz w:val="24"/>
          <w:szCs w:val="24"/>
        </w:rPr>
        <w:t xml:space="preserve"> web yang </w:t>
      </w:r>
      <w:proofErr w:type="spellStart"/>
      <w:r w:rsidRPr="00A318BB">
        <w:rPr>
          <w:sz w:val="24"/>
          <w:szCs w:val="24"/>
        </w:rPr>
        <w:t>mampu</w:t>
      </w:r>
      <w:proofErr w:type="spellEnd"/>
      <w:r w:rsidRPr="00A318BB">
        <w:rPr>
          <w:sz w:val="24"/>
          <w:szCs w:val="24"/>
        </w:rPr>
        <w:t xml:space="preserve"> </w:t>
      </w:r>
      <w:proofErr w:type="spellStart"/>
      <w:proofErr w:type="gramStart"/>
      <w:r w:rsidRPr="00A318BB">
        <w:rPr>
          <w:sz w:val="24"/>
          <w:szCs w:val="24"/>
        </w:rPr>
        <w:t>mendukung</w:t>
      </w:r>
      <w:proofErr w:type="spellEnd"/>
      <w:r w:rsidRPr="00A318BB">
        <w:rPr>
          <w:sz w:val="24"/>
          <w:szCs w:val="24"/>
        </w:rPr>
        <w:t xml:space="preserve"> :</w:t>
      </w:r>
      <w:proofErr w:type="gramEnd"/>
    </w:p>
    <w:p w14:paraId="3AA0A88D" w14:textId="77777777" w:rsidR="00A318BB" w:rsidRPr="00A318BB" w:rsidRDefault="00A318BB" w:rsidP="00A318BB">
      <w:pPr>
        <w:pStyle w:val="BodyText"/>
        <w:widowControl w:val="0"/>
        <w:numPr>
          <w:ilvl w:val="0"/>
          <w:numId w:val="20"/>
        </w:numPr>
        <w:autoSpaceDE w:val="0"/>
        <w:autoSpaceDN w:val="0"/>
        <w:spacing w:after="0" w:line="360" w:lineRule="auto"/>
        <w:ind w:left="709" w:right="20" w:hanging="360"/>
        <w:jc w:val="both"/>
        <w:rPr>
          <w:sz w:val="24"/>
          <w:szCs w:val="24"/>
        </w:rPr>
      </w:pPr>
      <w:proofErr w:type="spellStart"/>
      <w:r w:rsidRPr="00A318BB">
        <w:rPr>
          <w:sz w:val="24"/>
          <w:szCs w:val="24"/>
        </w:rPr>
        <w:t>Penyimpanan</w:t>
      </w:r>
      <w:proofErr w:type="spellEnd"/>
      <w:r w:rsidRPr="00A318BB">
        <w:rPr>
          <w:sz w:val="24"/>
          <w:szCs w:val="24"/>
        </w:rPr>
        <w:t xml:space="preserve"> data-data </w:t>
      </w:r>
      <w:r w:rsidRPr="00A318BB">
        <w:rPr>
          <w:sz w:val="24"/>
          <w:szCs w:val="24"/>
          <w:lang w:val="en-GB"/>
        </w:rPr>
        <w:t xml:space="preserve">gender dan </w:t>
      </w:r>
      <w:proofErr w:type="spellStart"/>
      <w:r w:rsidRPr="00A318BB">
        <w:rPr>
          <w:sz w:val="24"/>
          <w:szCs w:val="24"/>
          <w:lang w:val="en-GB"/>
        </w:rPr>
        <w:t>anak</w:t>
      </w:r>
      <w:proofErr w:type="spellEnd"/>
      <w:r w:rsidRPr="00A318BB">
        <w:rPr>
          <w:sz w:val="24"/>
          <w:szCs w:val="24"/>
        </w:rPr>
        <w:t xml:space="preserve"> </w:t>
      </w:r>
      <w:proofErr w:type="spellStart"/>
      <w:r w:rsidRPr="00A318BB">
        <w:rPr>
          <w:sz w:val="24"/>
          <w:szCs w:val="24"/>
          <w:lang w:val="en-GB"/>
        </w:rPr>
        <w:t>secara</w:t>
      </w:r>
      <w:proofErr w:type="spellEnd"/>
      <w:r w:rsidRPr="00A318BB">
        <w:rPr>
          <w:sz w:val="24"/>
          <w:szCs w:val="24"/>
          <w:lang w:val="en-GB"/>
        </w:rPr>
        <w:t xml:space="preserve"> </w:t>
      </w:r>
      <w:proofErr w:type="spellStart"/>
      <w:r w:rsidRPr="00A318BB">
        <w:rPr>
          <w:sz w:val="24"/>
          <w:szCs w:val="24"/>
          <w:lang w:val="en-GB"/>
        </w:rPr>
        <w:t>terpilah</w:t>
      </w:r>
      <w:proofErr w:type="spellEnd"/>
      <w:r w:rsidRPr="00A318BB">
        <w:rPr>
          <w:sz w:val="24"/>
          <w:szCs w:val="24"/>
          <w:lang w:val="en-GB"/>
        </w:rPr>
        <w:t xml:space="preserve"> </w:t>
      </w:r>
      <w:r w:rsidRPr="00A318BB">
        <w:rPr>
          <w:sz w:val="24"/>
          <w:szCs w:val="24"/>
        </w:rPr>
        <w:t xml:space="preserve">yang </w:t>
      </w:r>
      <w:proofErr w:type="spellStart"/>
      <w:r w:rsidRPr="00A318BB">
        <w:rPr>
          <w:sz w:val="24"/>
          <w:szCs w:val="24"/>
        </w:rPr>
        <w:t>nantinya</w:t>
      </w:r>
      <w:proofErr w:type="spellEnd"/>
      <w:r w:rsidRPr="00A318BB">
        <w:rPr>
          <w:sz w:val="24"/>
          <w:szCs w:val="24"/>
        </w:rPr>
        <w:t xml:space="preserve"> </w:t>
      </w:r>
      <w:proofErr w:type="spellStart"/>
      <w:r w:rsidRPr="00A318BB">
        <w:rPr>
          <w:sz w:val="24"/>
          <w:szCs w:val="24"/>
        </w:rPr>
        <w:t>akan</w:t>
      </w:r>
      <w:proofErr w:type="spellEnd"/>
      <w:r w:rsidRPr="00A318BB">
        <w:rPr>
          <w:sz w:val="24"/>
          <w:szCs w:val="24"/>
        </w:rPr>
        <w:t xml:space="preserve"> </w:t>
      </w:r>
      <w:proofErr w:type="spellStart"/>
      <w:r w:rsidRPr="00A318BB">
        <w:rPr>
          <w:sz w:val="24"/>
          <w:szCs w:val="24"/>
        </w:rPr>
        <w:t>dijadikan</w:t>
      </w:r>
      <w:proofErr w:type="spellEnd"/>
      <w:r w:rsidRPr="00A318BB">
        <w:rPr>
          <w:sz w:val="24"/>
          <w:szCs w:val="24"/>
        </w:rPr>
        <w:t xml:space="preserve"> data </w:t>
      </w:r>
      <w:proofErr w:type="spellStart"/>
      <w:r w:rsidRPr="00A318BB">
        <w:rPr>
          <w:sz w:val="24"/>
          <w:szCs w:val="24"/>
        </w:rPr>
        <w:t>statistik</w:t>
      </w:r>
      <w:proofErr w:type="spellEnd"/>
      <w:r w:rsidRPr="00A318BB">
        <w:rPr>
          <w:sz w:val="24"/>
          <w:szCs w:val="24"/>
        </w:rPr>
        <w:t xml:space="preserve"> </w:t>
      </w:r>
      <w:r w:rsidRPr="00A318BB">
        <w:rPr>
          <w:sz w:val="24"/>
          <w:szCs w:val="24"/>
          <w:lang w:val="en-GB"/>
        </w:rPr>
        <w:t xml:space="preserve">gender dan </w:t>
      </w:r>
      <w:proofErr w:type="spellStart"/>
      <w:r w:rsidRPr="00A318BB">
        <w:rPr>
          <w:sz w:val="24"/>
          <w:szCs w:val="24"/>
          <w:lang w:val="en-GB"/>
        </w:rPr>
        <w:t>anak</w:t>
      </w:r>
      <w:proofErr w:type="spellEnd"/>
      <w:r w:rsidRPr="00A318BB">
        <w:rPr>
          <w:sz w:val="24"/>
          <w:szCs w:val="24"/>
          <w:lang w:val="en-GB"/>
        </w:rPr>
        <w:t xml:space="preserve"> di </w:t>
      </w:r>
      <w:proofErr w:type="spellStart"/>
      <w:r w:rsidRPr="00A318BB">
        <w:rPr>
          <w:sz w:val="24"/>
          <w:szCs w:val="24"/>
          <w:lang w:val="en-GB"/>
        </w:rPr>
        <w:t>provinsi</w:t>
      </w:r>
      <w:proofErr w:type="spellEnd"/>
      <w:r w:rsidRPr="00A318BB">
        <w:rPr>
          <w:sz w:val="24"/>
          <w:szCs w:val="24"/>
          <w:lang w:val="en-GB"/>
        </w:rPr>
        <w:t xml:space="preserve"> </w:t>
      </w:r>
      <w:proofErr w:type="spellStart"/>
      <w:r w:rsidRPr="00A318BB">
        <w:rPr>
          <w:sz w:val="24"/>
          <w:szCs w:val="24"/>
          <w:lang w:val="en-GB"/>
        </w:rPr>
        <w:t>Kepulauan</w:t>
      </w:r>
      <w:proofErr w:type="spellEnd"/>
      <w:r w:rsidRPr="00A318BB">
        <w:rPr>
          <w:sz w:val="24"/>
          <w:szCs w:val="24"/>
          <w:lang w:val="en-GB"/>
        </w:rPr>
        <w:t xml:space="preserve"> Bangka Belitung</w:t>
      </w:r>
      <w:r w:rsidRPr="00A318BB">
        <w:rPr>
          <w:sz w:val="24"/>
          <w:szCs w:val="24"/>
        </w:rPr>
        <w:t>.</w:t>
      </w:r>
    </w:p>
    <w:p w14:paraId="406F08D5" w14:textId="77777777" w:rsidR="00A318BB" w:rsidRPr="00A318BB" w:rsidRDefault="00A318BB" w:rsidP="00A318BB">
      <w:pPr>
        <w:pStyle w:val="BodyText"/>
        <w:widowControl w:val="0"/>
        <w:numPr>
          <w:ilvl w:val="0"/>
          <w:numId w:val="20"/>
        </w:numPr>
        <w:autoSpaceDE w:val="0"/>
        <w:autoSpaceDN w:val="0"/>
        <w:spacing w:after="0" w:line="360" w:lineRule="auto"/>
        <w:ind w:left="709" w:right="20" w:hanging="360"/>
        <w:jc w:val="both"/>
        <w:rPr>
          <w:sz w:val="24"/>
          <w:szCs w:val="24"/>
        </w:rPr>
      </w:pPr>
      <w:proofErr w:type="spellStart"/>
      <w:r w:rsidRPr="00A318BB">
        <w:rPr>
          <w:sz w:val="24"/>
          <w:szCs w:val="24"/>
        </w:rPr>
        <w:t>Memudahkan</w:t>
      </w:r>
      <w:proofErr w:type="spellEnd"/>
      <w:r w:rsidRPr="00A318BB">
        <w:rPr>
          <w:sz w:val="24"/>
          <w:szCs w:val="24"/>
        </w:rPr>
        <w:t xml:space="preserve"> proses </w:t>
      </w:r>
      <w:proofErr w:type="spellStart"/>
      <w:r w:rsidRPr="00A318BB">
        <w:rPr>
          <w:sz w:val="24"/>
          <w:szCs w:val="24"/>
        </w:rPr>
        <w:t>pengumpulan</w:t>
      </w:r>
      <w:proofErr w:type="spellEnd"/>
      <w:r w:rsidRPr="00A318BB">
        <w:rPr>
          <w:sz w:val="24"/>
          <w:szCs w:val="24"/>
          <w:lang w:val="en-GB"/>
        </w:rPr>
        <w:t xml:space="preserve">, </w:t>
      </w:r>
      <w:proofErr w:type="spellStart"/>
      <w:r w:rsidRPr="00A318BB">
        <w:rPr>
          <w:sz w:val="24"/>
          <w:szCs w:val="24"/>
          <w:lang w:val="en-GB"/>
        </w:rPr>
        <w:t>Penginputan</w:t>
      </w:r>
      <w:proofErr w:type="spellEnd"/>
      <w:r w:rsidRPr="00A318BB">
        <w:rPr>
          <w:sz w:val="24"/>
          <w:szCs w:val="24"/>
          <w:lang w:val="en-GB"/>
        </w:rPr>
        <w:t xml:space="preserve"> </w:t>
      </w:r>
      <w:proofErr w:type="spellStart"/>
      <w:r w:rsidRPr="00A318BB">
        <w:rPr>
          <w:sz w:val="24"/>
          <w:szCs w:val="24"/>
          <w:lang w:val="en-GB"/>
        </w:rPr>
        <w:t>hingga</w:t>
      </w:r>
      <w:proofErr w:type="spellEnd"/>
      <w:r w:rsidRPr="00A318BB">
        <w:rPr>
          <w:sz w:val="24"/>
          <w:szCs w:val="24"/>
          <w:lang w:val="en-GB"/>
        </w:rPr>
        <w:t xml:space="preserve"> </w:t>
      </w:r>
      <w:proofErr w:type="spellStart"/>
      <w:r w:rsidRPr="00A318BB">
        <w:rPr>
          <w:sz w:val="24"/>
          <w:szCs w:val="24"/>
          <w:lang w:val="en-GB"/>
        </w:rPr>
        <w:t>penyajian</w:t>
      </w:r>
      <w:proofErr w:type="spellEnd"/>
      <w:r w:rsidRPr="00A318BB">
        <w:rPr>
          <w:sz w:val="24"/>
          <w:szCs w:val="24"/>
          <w:lang w:val="en-GB"/>
        </w:rPr>
        <w:t xml:space="preserve"> </w:t>
      </w:r>
      <w:r w:rsidRPr="00A318BB">
        <w:rPr>
          <w:sz w:val="24"/>
          <w:szCs w:val="24"/>
        </w:rPr>
        <w:t>data</w:t>
      </w:r>
      <w:r w:rsidRPr="00A318BB">
        <w:rPr>
          <w:sz w:val="24"/>
          <w:szCs w:val="24"/>
          <w:lang w:val="en-GB"/>
        </w:rPr>
        <w:t xml:space="preserve"> gender dan </w:t>
      </w:r>
      <w:proofErr w:type="spellStart"/>
      <w:r w:rsidRPr="00A318BB">
        <w:rPr>
          <w:sz w:val="24"/>
          <w:szCs w:val="24"/>
          <w:lang w:val="en-GB"/>
        </w:rPr>
        <w:t>anak</w:t>
      </w:r>
      <w:proofErr w:type="spellEnd"/>
      <w:r w:rsidRPr="00A318BB">
        <w:rPr>
          <w:sz w:val="24"/>
          <w:szCs w:val="24"/>
          <w:lang w:val="en-GB"/>
        </w:rPr>
        <w:t xml:space="preserve"> </w:t>
      </w:r>
      <w:proofErr w:type="spellStart"/>
      <w:r w:rsidRPr="00A318BB">
        <w:rPr>
          <w:sz w:val="24"/>
          <w:szCs w:val="24"/>
        </w:rPr>
        <w:t>dari</w:t>
      </w:r>
      <w:proofErr w:type="spellEnd"/>
      <w:r w:rsidRPr="00A318BB">
        <w:rPr>
          <w:sz w:val="24"/>
          <w:szCs w:val="24"/>
        </w:rPr>
        <w:t xml:space="preserve"> </w:t>
      </w:r>
      <w:proofErr w:type="spellStart"/>
      <w:r w:rsidRPr="00A318BB">
        <w:rPr>
          <w:sz w:val="24"/>
          <w:szCs w:val="24"/>
          <w:lang w:val="en-GB"/>
        </w:rPr>
        <w:t>Kabupaten</w:t>
      </w:r>
      <w:proofErr w:type="spellEnd"/>
      <w:r w:rsidRPr="00A318BB">
        <w:rPr>
          <w:sz w:val="24"/>
          <w:szCs w:val="24"/>
          <w:lang w:val="en-GB"/>
        </w:rPr>
        <w:t>/</w:t>
      </w:r>
      <w:proofErr w:type="spellStart"/>
      <w:r w:rsidRPr="00A318BB">
        <w:rPr>
          <w:sz w:val="24"/>
          <w:szCs w:val="24"/>
          <w:lang w:val="en-GB"/>
        </w:rPr>
        <w:t>kota</w:t>
      </w:r>
      <w:proofErr w:type="spellEnd"/>
      <w:r w:rsidRPr="00A318BB">
        <w:rPr>
          <w:sz w:val="24"/>
          <w:szCs w:val="24"/>
        </w:rPr>
        <w:t xml:space="preserve">, </w:t>
      </w:r>
      <w:proofErr w:type="spellStart"/>
      <w:r w:rsidRPr="00A318BB">
        <w:rPr>
          <w:sz w:val="24"/>
          <w:szCs w:val="24"/>
        </w:rPr>
        <w:t>sehingga</w:t>
      </w:r>
      <w:proofErr w:type="spellEnd"/>
      <w:r w:rsidRPr="00A318BB">
        <w:rPr>
          <w:sz w:val="24"/>
          <w:szCs w:val="24"/>
        </w:rPr>
        <w:t xml:space="preserve"> </w:t>
      </w:r>
      <w:proofErr w:type="spellStart"/>
      <w:r w:rsidRPr="00A318BB">
        <w:rPr>
          <w:sz w:val="24"/>
          <w:szCs w:val="24"/>
        </w:rPr>
        <w:t>dapat</w:t>
      </w:r>
      <w:proofErr w:type="spellEnd"/>
      <w:r w:rsidRPr="00A318BB">
        <w:rPr>
          <w:sz w:val="24"/>
          <w:szCs w:val="24"/>
        </w:rPr>
        <w:t xml:space="preserve"> </w:t>
      </w:r>
      <w:proofErr w:type="spellStart"/>
      <w:r w:rsidRPr="00A318BB">
        <w:rPr>
          <w:sz w:val="24"/>
          <w:szCs w:val="24"/>
        </w:rPr>
        <w:t>diperoleh</w:t>
      </w:r>
      <w:proofErr w:type="spellEnd"/>
      <w:r w:rsidRPr="00A318BB">
        <w:rPr>
          <w:sz w:val="24"/>
          <w:szCs w:val="24"/>
        </w:rPr>
        <w:t xml:space="preserve"> data real time.</w:t>
      </w:r>
    </w:p>
    <w:p w14:paraId="6B68F4AB" w14:textId="1926DBEF" w:rsidR="00A318BB" w:rsidRDefault="00A318BB" w:rsidP="00C56842">
      <w:pPr>
        <w:pStyle w:val="BodyText"/>
        <w:widowControl w:val="0"/>
        <w:numPr>
          <w:ilvl w:val="0"/>
          <w:numId w:val="20"/>
        </w:numPr>
        <w:autoSpaceDE w:val="0"/>
        <w:autoSpaceDN w:val="0"/>
        <w:spacing w:after="0" w:line="360" w:lineRule="auto"/>
        <w:ind w:left="709" w:right="20" w:hanging="360"/>
        <w:jc w:val="both"/>
        <w:rPr>
          <w:sz w:val="24"/>
          <w:szCs w:val="24"/>
        </w:rPr>
      </w:pPr>
      <w:proofErr w:type="spellStart"/>
      <w:r w:rsidRPr="00A318BB">
        <w:rPr>
          <w:sz w:val="24"/>
          <w:szCs w:val="24"/>
        </w:rPr>
        <w:t>Memudahkan</w:t>
      </w:r>
      <w:proofErr w:type="spellEnd"/>
      <w:r w:rsidRPr="00A318BB">
        <w:rPr>
          <w:sz w:val="24"/>
          <w:szCs w:val="24"/>
        </w:rPr>
        <w:t xml:space="preserve"> proses </w:t>
      </w:r>
      <w:proofErr w:type="spellStart"/>
      <w:r w:rsidRPr="00A318BB">
        <w:rPr>
          <w:sz w:val="24"/>
          <w:szCs w:val="24"/>
        </w:rPr>
        <w:t>pengolahan</w:t>
      </w:r>
      <w:proofErr w:type="spellEnd"/>
      <w:r w:rsidRPr="00A318BB">
        <w:rPr>
          <w:sz w:val="24"/>
          <w:szCs w:val="24"/>
        </w:rPr>
        <w:t xml:space="preserve"> data </w:t>
      </w:r>
      <w:proofErr w:type="spellStart"/>
      <w:r w:rsidRPr="00A318BB">
        <w:rPr>
          <w:sz w:val="24"/>
          <w:szCs w:val="24"/>
        </w:rPr>
        <w:t>statistik</w:t>
      </w:r>
      <w:proofErr w:type="spellEnd"/>
      <w:r w:rsidRPr="00A318BB">
        <w:rPr>
          <w:sz w:val="24"/>
          <w:szCs w:val="24"/>
        </w:rPr>
        <w:t xml:space="preserve"> </w:t>
      </w:r>
      <w:r w:rsidRPr="00A318BB">
        <w:rPr>
          <w:sz w:val="24"/>
          <w:szCs w:val="24"/>
          <w:lang w:val="en-GB"/>
        </w:rPr>
        <w:t xml:space="preserve">gender dan </w:t>
      </w:r>
      <w:proofErr w:type="spellStart"/>
      <w:r w:rsidRPr="00A318BB">
        <w:rPr>
          <w:sz w:val="24"/>
          <w:szCs w:val="24"/>
          <w:lang w:val="en-GB"/>
        </w:rPr>
        <w:t>anak</w:t>
      </w:r>
      <w:proofErr w:type="spellEnd"/>
      <w:r w:rsidRPr="00A318BB">
        <w:rPr>
          <w:sz w:val="24"/>
          <w:szCs w:val="24"/>
          <w:lang w:val="en-GB"/>
        </w:rPr>
        <w:t xml:space="preserve"> </w:t>
      </w:r>
      <w:proofErr w:type="spellStart"/>
      <w:r w:rsidRPr="00A318BB">
        <w:rPr>
          <w:sz w:val="24"/>
          <w:szCs w:val="24"/>
        </w:rPr>
        <w:t>sehingga</w:t>
      </w:r>
      <w:proofErr w:type="spellEnd"/>
      <w:r w:rsidRPr="00A318BB">
        <w:rPr>
          <w:sz w:val="24"/>
          <w:szCs w:val="24"/>
        </w:rPr>
        <w:t xml:space="preserve"> </w:t>
      </w:r>
      <w:proofErr w:type="spellStart"/>
      <w:r w:rsidRPr="00A318BB">
        <w:rPr>
          <w:sz w:val="24"/>
          <w:szCs w:val="24"/>
        </w:rPr>
        <w:t>dapat</w:t>
      </w:r>
      <w:proofErr w:type="spellEnd"/>
      <w:r w:rsidRPr="00A318BB">
        <w:rPr>
          <w:sz w:val="24"/>
          <w:szCs w:val="24"/>
        </w:rPr>
        <w:t xml:space="preserve"> </w:t>
      </w:r>
      <w:proofErr w:type="spellStart"/>
      <w:r w:rsidRPr="00A318BB">
        <w:rPr>
          <w:sz w:val="24"/>
          <w:szCs w:val="24"/>
        </w:rPr>
        <w:t>menghasilkan</w:t>
      </w:r>
      <w:proofErr w:type="spellEnd"/>
      <w:r w:rsidRPr="00A318BB">
        <w:rPr>
          <w:sz w:val="24"/>
          <w:szCs w:val="24"/>
        </w:rPr>
        <w:t xml:space="preserve"> </w:t>
      </w:r>
      <w:proofErr w:type="spellStart"/>
      <w:r w:rsidRPr="00A318BB">
        <w:rPr>
          <w:sz w:val="24"/>
          <w:szCs w:val="24"/>
        </w:rPr>
        <w:t>informasi</w:t>
      </w:r>
      <w:proofErr w:type="spellEnd"/>
      <w:r w:rsidRPr="00A318BB">
        <w:rPr>
          <w:sz w:val="24"/>
          <w:szCs w:val="24"/>
        </w:rPr>
        <w:t xml:space="preserve"> </w:t>
      </w:r>
      <w:proofErr w:type="spellStart"/>
      <w:r w:rsidRPr="00A318BB">
        <w:rPr>
          <w:sz w:val="24"/>
          <w:szCs w:val="24"/>
        </w:rPr>
        <w:t>statistik</w:t>
      </w:r>
      <w:proofErr w:type="spellEnd"/>
      <w:r w:rsidRPr="00A318BB">
        <w:rPr>
          <w:sz w:val="24"/>
          <w:szCs w:val="24"/>
        </w:rPr>
        <w:t xml:space="preserve"> yang </w:t>
      </w:r>
      <w:proofErr w:type="spellStart"/>
      <w:r w:rsidRPr="00A318BB">
        <w:rPr>
          <w:sz w:val="24"/>
          <w:szCs w:val="24"/>
        </w:rPr>
        <w:t>akurat</w:t>
      </w:r>
      <w:proofErr w:type="spellEnd"/>
      <w:r w:rsidRPr="00A318BB">
        <w:rPr>
          <w:sz w:val="24"/>
          <w:szCs w:val="24"/>
        </w:rPr>
        <w:t xml:space="preserve">, </w:t>
      </w:r>
      <w:proofErr w:type="spellStart"/>
      <w:r w:rsidRPr="00A318BB">
        <w:rPr>
          <w:sz w:val="24"/>
          <w:szCs w:val="24"/>
        </w:rPr>
        <w:t>relevan</w:t>
      </w:r>
      <w:proofErr w:type="spellEnd"/>
      <w:r w:rsidRPr="00A318BB">
        <w:rPr>
          <w:sz w:val="24"/>
          <w:szCs w:val="24"/>
        </w:rPr>
        <w:t xml:space="preserve">, </w:t>
      </w:r>
      <w:proofErr w:type="spellStart"/>
      <w:r w:rsidRPr="00A318BB">
        <w:rPr>
          <w:sz w:val="24"/>
          <w:szCs w:val="24"/>
        </w:rPr>
        <w:t>tepat</w:t>
      </w:r>
      <w:proofErr w:type="spellEnd"/>
      <w:r w:rsidRPr="00A318BB">
        <w:rPr>
          <w:sz w:val="24"/>
          <w:szCs w:val="24"/>
        </w:rPr>
        <w:t xml:space="preserve"> </w:t>
      </w:r>
      <w:proofErr w:type="spellStart"/>
      <w:r w:rsidRPr="00A318BB">
        <w:rPr>
          <w:sz w:val="24"/>
          <w:szCs w:val="24"/>
        </w:rPr>
        <w:t>waktu</w:t>
      </w:r>
      <w:proofErr w:type="spellEnd"/>
      <w:r w:rsidRPr="00A318BB">
        <w:rPr>
          <w:sz w:val="24"/>
          <w:szCs w:val="24"/>
        </w:rPr>
        <w:t xml:space="preserve"> dan </w:t>
      </w:r>
      <w:proofErr w:type="spellStart"/>
      <w:r w:rsidRPr="00A318BB">
        <w:rPr>
          <w:sz w:val="24"/>
          <w:szCs w:val="24"/>
        </w:rPr>
        <w:t>bernilai</w:t>
      </w:r>
      <w:proofErr w:type="spellEnd"/>
      <w:r w:rsidRPr="00A318BB">
        <w:rPr>
          <w:sz w:val="24"/>
          <w:szCs w:val="24"/>
        </w:rPr>
        <w:t xml:space="preserve"> </w:t>
      </w:r>
      <w:proofErr w:type="spellStart"/>
      <w:r w:rsidRPr="00A318BB">
        <w:rPr>
          <w:sz w:val="24"/>
          <w:szCs w:val="24"/>
        </w:rPr>
        <w:t>bagi</w:t>
      </w:r>
      <w:proofErr w:type="spellEnd"/>
      <w:r w:rsidRPr="00A318BB">
        <w:rPr>
          <w:sz w:val="24"/>
          <w:szCs w:val="24"/>
        </w:rPr>
        <w:t xml:space="preserve"> para </w:t>
      </w:r>
      <w:proofErr w:type="spellStart"/>
      <w:r w:rsidRPr="00A318BB">
        <w:rPr>
          <w:sz w:val="24"/>
          <w:szCs w:val="24"/>
        </w:rPr>
        <w:t>penggunanya</w:t>
      </w:r>
      <w:proofErr w:type="spellEnd"/>
      <w:r w:rsidRPr="00A318BB">
        <w:rPr>
          <w:sz w:val="24"/>
          <w:szCs w:val="24"/>
        </w:rPr>
        <w:t>.</w:t>
      </w:r>
      <w:bookmarkStart w:id="13" w:name="_Toc12532865"/>
      <w:bookmarkStart w:id="14" w:name="_Toc54939364"/>
    </w:p>
    <w:p w14:paraId="2A439267" w14:textId="77777777" w:rsidR="00E02802" w:rsidRPr="00E02802" w:rsidRDefault="00E02802" w:rsidP="00E02802">
      <w:pPr>
        <w:pStyle w:val="BodyText"/>
        <w:widowControl w:val="0"/>
        <w:autoSpaceDE w:val="0"/>
        <w:autoSpaceDN w:val="0"/>
        <w:spacing w:after="0" w:line="360" w:lineRule="auto"/>
        <w:ind w:left="709" w:right="20"/>
        <w:jc w:val="both"/>
        <w:rPr>
          <w:sz w:val="24"/>
          <w:szCs w:val="24"/>
        </w:rPr>
      </w:pPr>
    </w:p>
    <w:p w14:paraId="6BCBFA5C" w14:textId="5083CD54" w:rsidR="00843B52" w:rsidRPr="00FE5AD2" w:rsidRDefault="00843B52" w:rsidP="00C56842">
      <w:pPr>
        <w:pStyle w:val="Heading3"/>
        <w:rPr>
          <w:lang w:val="en-US"/>
        </w:rPr>
      </w:pPr>
      <w:r w:rsidRPr="00FE5AD2">
        <w:rPr>
          <w:lang w:val="en-US"/>
        </w:rPr>
        <w:t>1.2.2 Tujuan</w:t>
      </w:r>
      <w:bookmarkEnd w:id="13"/>
      <w:bookmarkEnd w:id="14"/>
    </w:p>
    <w:p w14:paraId="52EA564F" w14:textId="21C60EBD" w:rsidR="00216467" w:rsidRDefault="00A318BB" w:rsidP="00A318BB">
      <w:pPr>
        <w:pStyle w:val="ListParagraph"/>
        <w:spacing w:line="360" w:lineRule="auto"/>
        <w:ind w:left="142" w:firstLine="567"/>
        <w:jc w:val="both"/>
        <w:rPr>
          <w:sz w:val="24"/>
          <w:szCs w:val="24"/>
          <w:lang w:val="en-GB"/>
        </w:rPr>
      </w:pPr>
      <w:proofErr w:type="spellStart"/>
      <w:r w:rsidRPr="00A318BB">
        <w:rPr>
          <w:sz w:val="24"/>
          <w:szCs w:val="24"/>
          <w:lang w:val="en-GB"/>
        </w:rPr>
        <w:t>Tersedianya</w:t>
      </w:r>
      <w:proofErr w:type="spellEnd"/>
      <w:r w:rsidRPr="00A318BB">
        <w:rPr>
          <w:sz w:val="24"/>
          <w:szCs w:val="24"/>
          <w:lang w:val="en-GB"/>
        </w:rPr>
        <w:t xml:space="preserve"> </w:t>
      </w:r>
      <w:proofErr w:type="spellStart"/>
      <w:r w:rsidRPr="00A318BB">
        <w:rPr>
          <w:sz w:val="24"/>
          <w:szCs w:val="24"/>
          <w:lang w:val="en-GB"/>
        </w:rPr>
        <w:t>aplikasi</w:t>
      </w:r>
      <w:proofErr w:type="spellEnd"/>
      <w:r w:rsidRPr="00A318BB">
        <w:rPr>
          <w:sz w:val="24"/>
          <w:szCs w:val="24"/>
          <w:lang w:val="en-GB"/>
        </w:rPr>
        <w:t xml:space="preserve"> yang </w:t>
      </w:r>
      <w:proofErr w:type="spellStart"/>
      <w:r w:rsidRPr="00A318BB">
        <w:rPr>
          <w:sz w:val="24"/>
          <w:szCs w:val="24"/>
          <w:lang w:val="en-GB"/>
        </w:rPr>
        <w:t>berbasis</w:t>
      </w:r>
      <w:proofErr w:type="spellEnd"/>
      <w:r w:rsidRPr="00A318BB">
        <w:rPr>
          <w:sz w:val="24"/>
          <w:szCs w:val="24"/>
          <w:lang w:val="en-GB"/>
        </w:rPr>
        <w:t xml:space="preserve"> web </w:t>
      </w:r>
      <w:proofErr w:type="spellStart"/>
      <w:r w:rsidRPr="00A318BB">
        <w:rPr>
          <w:sz w:val="24"/>
          <w:szCs w:val="24"/>
          <w:lang w:val="en-GB"/>
        </w:rPr>
        <w:t>sebagai</w:t>
      </w:r>
      <w:proofErr w:type="spellEnd"/>
      <w:r w:rsidRPr="00A318BB">
        <w:rPr>
          <w:sz w:val="24"/>
          <w:szCs w:val="24"/>
          <w:lang w:val="en-GB"/>
        </w:rPr>
        <w:t xml:space="preserve"> salah </w:t>
      </w:r>
      <w:proofErr w:type="spellStart"/>
      <w:r w:rsidRPr="00A318BB">
        <w:rPr>
          <w:sz w:val="24"/>
          <w:szCs w:val="24"/>
          <w:lang w:val="en-GB"/>
        </w:rPr>
        <w:t>satu</w:t>
      </w:r>
      <w:proofErr w:type="spellEnd"/>
      <w:r w:rsidRPr="00A318BB">
        <w:rPr>
          <w:sz w:val="24"/>
          <w:szCs w:val="24"/>
          <w:lang w:val="en-GB"/>
        </w:rPr>
        <w:t xml:space="preserve"> </w:t>
      </w:r>
      <w:proofErr w:type="spellStart"/>
      <w:r w:rsidRPr="00A318BB">
        <w:rPr>
          <w:sz w:val="24"/>
          <w:szCs w:val="24"/>
          <w:lang w:val="en-GB"/>
        </w:rPr>
        <w:t>bentuk</w:t>
      </w:r>
      <w:proofErr w:type="spellEnd"/>
      <w:r w:rsidRPr="00A318BB">
        <w:rPr>
          <w:sz w:val="24"/>
          <w:szCs w:val="24"/>
          <w:lang w:val="en-GB"/>
        </w:rPr>
        <w:t xml:space="preserve"> p</w:t>
      </w:r>
      <w:r w:rsidRPr="00A318BB">
        <w:rPr>
          <w:sz w:val="24"/>
          <w:szCs w:val="24"/>
        </w:rPr>
        <w:t>enyajian</w:t>
      </w:r>
      <w:r w:rsidRPr="00A318BB">
        <w:rPr>
          <w:spacing w:val="1"/>
          <w:sz w:val="24"/>
          <w:szCs w:val="24"/>
        </w:rPr>
        <w:t xml:space="preserve"> </w:t>
      </w:r>
      <w:r w:rsidRPr="00A318BB">
        <w:rPr>
          <w:sz w:val="24"/>
          <w:szCs w:val="24"/>
        </w:rPr>
        <w:t>informasi</w:t>
      </w:r>
      <w:r w:rsidRPr="00A318BB">
        <w:rPr>
          <w:spacing w:val="1"/>
          <w:sz w:val="24"/>
          <w:szCs w:val="24"/>
        </w:rPr>
        <w:t xml:space="preserve"> </w:t>
      </w:r>
      <w:r w:rsidRPr="00A318BB">
        <w:rPr>
          <w:sz w:val="24"/>
          <w:szCs w:val="24"/>
        </w:rPr>
        <w:t>data</w:t>
      </w:r>
      <w:r w:rsidRPr="00A318BB">
        <w:rPr>
          <w:spacing w:val="1"/>
          <w:sz w:val="24"/>
          <w:szCs w:val="24"/>
        </w:rPr>
        <w:t xml:space="preserve"> </w:t>
      </w:r>
      <w:r w:rsidRPr="00A318BB">
        <w:rPr>
          <w:sz w:val="24"/>
          <w:szCs w:val="24"/>
          <w:lang w:val="en-GB"/>
        </w:rPr>
        <w:t xml:space="preserve">gender dan </w:t>
      </w:r>
      <w:proofErr w:type="spellStart"/>
      <w:r w:rsidRPr="00A318BB">
        <w:rPr>
          <w:sz w:val="24"/>
          <w:szCs w:val="24"/>
          <w:lang w:val="en-GB"/>
        </w:rPr>
        <w:t>anak</w:t>
      </w:r>
      <w:proofErr w:type="spellEnd"/>
      <w:r w:rsidRPr="00A318BB">
        <w:rPr>
          <w:spacing w:val="1"/>
          <w:sz w:val="24"/>
          <w:szCs w:val="24"/>
        </w:rPr>
        <w:t xml:space="preserve"> </w:t>
      </w:r>
      <w:r w:rsidRPr="00A318BB">
        <w:rPr>
          <w:sz w:val="24"/>
          <w:szCs w:val="24"/>
        </w:rPr>
        <w:t>di</w:t>
      </w:r>
      <w:r w:rsidRPr="00A318BB">
        <w:rPr>
          <w:spacing w:val="1"/>
          <w:sz w:val="24"/>
          <w:szCs w:val="24"/>
        </w:rPr>
        <w:t xml:space="preserve"> </w:t>
      </w:r>
      <w:r w:rsidRPr="00A318BB">
        <w:rPr>
          <w:sz w:val="24"/>
          <w:szCs w:val="24"/>
        </w:rPr>
        <w:t>Pemerintah</w:t>
      </w:r>
      <w:r w:rsidRPr="00A318BB">
        <w:rPr>
          <w:spacing w:val="-1"/>
          <w:sz w:val="24"/>
          <w:szCs w:val="24"/>
        </w:rPr>
        <w:t xml:space="preserve"> </w:t>
      </w:r>
      <w:r w:rsidRPr="00A318BB">
        <w:rPr>
          <w:sz w:val="24"/>
          <w:szCs w:val="24"/>
        </w:rPr>
        <w:t xml:space="preserve">Provinsi </w:t>
      </w:r>
      <w:proofErr w:type="spellStart"/>
      <w:r w:rsidRPr="00A318BB">
        <w:rPr>
          <w:sz w:val="24"/>
          <w:szCs w:val="24"/>
          <w:lang w:val="en-GB"/>
        </w:rPr>
        <w:t>Kepulauan</w:t>
      </w:r>
      <w:proofErr w:type="spellEnd"/>
      <w:r w:rsidRPr="00A318BB">
        <w:rPr>
          <w:sz w:val="24"/>
          <w:szCs w:val="24"/>
          <w:lang w:val="en-GB"/>
        </w:rPr>
        <w:t xml:space="preserve"> Bangka Belitung</w:t>
      </w:r>
      <w:r>
        <w:rPr>
          <w:sz w:val="24"/>
          <w:szCs w:val="24"/>
          <w:lang w:val="en-GB"/>
        </w:rPr>
        <w:t>.</w:t>
      </w:r>
    </w:p>
    <w:p w14:paraId="2827EDB0" w14:textId="77777777" w:rsidR="00A318BB" w:rsidRDefault="00A318BB" w:rsidP="00A318BB">
      <w:pPr>
        <w:pStyle w:val="ListParagraph"/>
        <w:spacing w:line="360" w:lineRule="auto"/>
        <w:ind w:left="142" w:firstLine="567"/>
        <w:jc w:val="both"/>
        <w:rPr>
          <w:sz w:val="28"/>
          <w:szCs w:val="24"/>
          <w:lang w:val="en-US"/>
        </w:rPr>
      </w:pPr>
    </w:p>
    <w:p w14:paraId="24D77600" w14:textId="77777777" w:rsidR="00E02802" w:rsidRDefault="00E02802" w:rsidP="00A318BB">
      <w:pPr>
        <w:pStyle w:val="ListParagraph"/>
        <w:spacing w:line="360" w:lineRule="auto"/>
        <w:ind w:left="142" w:firstLine="567"/>
        <w:jc w:val="both"/>
        <w:rPr>
          <w:sz w:val="28"/>
          <w:szCs w:val="24"/>
          <w:lang w:val="en-US"/>
        </w:rPr>
      </w:pPr>
    </w:p>
    <w:p w14:paraId="5ADCC3E3" w14:textId="77777777" w:rsidR="00E02802" w:rsidRPr="00A318BB" w:rsidRDefault="00E02802" w:rsidP="00A318BB">
      <w:pPr>
        <w:pStyle w:val="ListParagraph"/>
        <w:spacing w:line="360" w:lineRule="auto"/>
        <w:ind w:left="142" w:firstLine="567"/>
        <w:jc w:val="both"/>
        <w:rPr>
          <w:sz w:val="28"/>
          <w:szCs w:val="24"/>
          <w:lang w:val="en-US"/>
        </w:rPr>
      </w:pPr>
    </w:p>
    <w:p w14:paraId="02FE053F" w14:textId="47529967" w:rsidR="00B75A9A" w:rsidRPr="00FE5AD2" w:rsidRDefault="00A318BB" w:rsidP="00EB55F7">
      <w:pPr>
        <w:pStyle w:val="Heading2"/>
        <w:rPr>
          <w:lang w:val="en-US"/>
        </w:rPr>
      </w:pPr>
      <w:bookmarkStart w:id="15" w:name="_Toc12532866"/>
      <w:bookmarkStart w:id="16" w:name="_Toc54939365"/>
      <w:proofErr w:type="gramStart"/>
      <w:r>
        <w:rPr>
          <w:lang w:val="en-US"/>
        </w:rPr>
        <w:t xml:space="preserve">1.3  </w:t>
      </w:r>
      <w:r w:rsidR="00FE5AD2" w:rsidRPr="00FE5AD2">
        <w:rPr>
          <w:lang w:val="en-US"/>
        </w:rPr>
        <w:t>Ruang</w:t>
      </w:r>
      <w:proofErr w:type="gramEnd"/>
      <w:r w:rsidR="00FE5AD2" w:rsidRPr="00FE5AD2">
        <w:rPr>
          <w:lang w:val="en-US"/>
        </w:rPr>
        <w:t xml:space="preserve"> </w:t>
      </w:r>
      <w:proofErr w:type="spellStart"/>
      <w:r w:rsidR="00FE5AD2" w:rsidRPr="00FE5AD2">
        <w:rPr>
          <w:lang w:val="en-US"/>
        </w:rPr>
        <w:t>Lingkup</w:t>
      </w:r>
      <w:proofErr w:type="spellEnd"/>
      <w:r w:rsidR="00FE5AD2" w:rsidRPr="00FE5AD2">
        <w:rPr>
          <w:lang w:val="en-US"/>
        </w:rPr>
        <w:t xml:space="preserve"> </w:t>
      </w:r>
      <w:proofErr w:type="spellStart"/>
      <w:r w:rsidR="00FE5AD2" w:rsidRPr="00FE5AD2">
        <w:rPr>
          <w:lang w:val="en-US"/>
        </w:rPr>
        <w:t>Pekerjaan</w:t>
      </w:r>
      <w:bookmarkEnd w:id="15"/>
      <w:bookmarkEnd w:id="16"/>
      <w:proofErr w:type="spellEnd"/>
    </w:p>
    <w:p w14:paraId="776E14A0" w14:textId="153690D4" w:rsidR="00A318BB" w:rsidRPr="00A318BB" w:rsidRDefault="00A318BB" w:rsidP="00A318BB">
      <w:pPr>
        <w:pStyle w:val="BodyText"/>
        <w:spacing w:before="127" w:line="360" w:lineRule="auto"/>
        <w:ind w:leftChars="257" w:left="565" w:right="20"/>
        <w:jc w:val="both"/>
        <w:rPr>
          <w:sz w:val="24"/>
          <w:szCs w:val="24"/>
        </w:rPr>
      </w:pPr>
      <w:r w:rsidRPr="00A318BB">
        <w:rPr>
          <w:sz w:val="24"/>
          <w:szCs w:val="24"/>
        </w:rPr>
        <w:lastRenderedPageBreak/>
        <w:t xml:space="preserve">Ruang </w:t>
      </w:r>
      <w:proofErr w:type="spellStart"/>
      <w:r w:rsidRPr="00A318BB">
        <w:rPr>
          <w:sz w:val="24"/>
          <w:szCs w:val="24"/>
        </w:rPr>
        <w:t>lingkup</w:t>
      </w:r>
      <w:proofErr w:type="spellEnd"/>
      <w:r w:rsidRPr="00A318BB">
        <w:rPr>
          <w:sz w:val="24"/>
          <w:szCs w:val="24"/>
        </w:rPr>
        <w:t>/</w:t>
      </w:r>
      <w:proofErr w:type="spellStart"/>
      <w:r w:rsidRPr="00A318BB">
        <w:rPr>
          <w:sz w:val="24"/>
          <w:szCs w:val="24"/>
        </w:rPr>
        <w:t>cakupan</w:t>
      </w:r>
      <w:proofErr w:type="spellEnd"/>
      <w:r w:rsidRPr="00A318BB">
        <w:rPr>
          <w:spacing w:val="1"/>
          <w:sz w:val="24"/>
          <w:szCs w:val="24"/>
        </w:rPr>
        <w:t xml:space="preserve"> </w:t>
      </w:r>
      <w:proofErr w:type="spellStart"/>
      <w:r w:rsidRPr="00A318BB">
        <w:rPr>
          <w:sz w:val="24"/>
          <w:szCs w:val="24"/>
        </w:rPr>
        <w:t>pekerjaan</w:t>
      </w:r>
      <w:proofErr w:type="spellEnd"/>
      <w:r w:rsidRPr="00A318BB">
        <w:rPr>
          <w:spacing w:val="1"/>
          <w:sz w:val="24"/>
          <w:szCs w:val="24"/>
        </w:rPr>
        <w:t xml:space="preserve"> </w:t>
      </w:r>
      <w:r w:rsidRPr="00A318BB">
        <w:rPr>
          <w:sz w:val="24"/>
          <w:szCs w:val="24"/>
        </w:rPr>
        <w:t>Pembangunan</w:t>
      </w:r>
      <w:r w:rsidRPr="00A318BB">
        <w:rPr>
          <w:spacing w:val="1"/>
          <w:sz w:val="24"/>
          <w:szCs w:val="24"/>
        </w:rPr>
        <w:t xml:space="preserve"> </w:t>
      </w:r>
      <w:proofErr w:type="spellStart"/>
      <w:r w:rsidRPr="00A318BB">
        <w:rPr>
          <w:sz w:val="24"/>
          <w:szCs w:val="24"/>
        </w:rPr>
        <w:t>aplikasi</w:t>
      </w:r>
      <w:proofErr w:type="spellEnd"/>
      <w:r w:rsidRPr="00A318BB">
        <w:rPr>
          <w:spacing w:val="1"/>
          <w:sz w:val="24"/>
          <w:szCs w:val="24"/>
        </w:rPr>
        <w:t xml:space="preserve"> </w:t>
      </w:r>
      <w:r w:rsidRPr="00A318BB">
        <w:rPr>
          <w:sz w:val="24"/>
          <w:szCs w:val="24"/>
          <w:lang w:val="en-GB"/>
        </w:rPr>
        <w:t>SIGANAK</w:t>
      </w:r>
      <w:r w:rsidRPr="00A318BB">
        <w:rPr>
          <w:spacing w:val="1"/>
          <w:sz w:val="24"/>
          <w:szCs w:val="24"/>
        </w:rPr>
        <w:t xml:space="preserve"> </w:t>
      </w:r>
      <w:r w:rsidRPr="00A318BB">
        <w:rPr>
          <w:sz w:val="24"/>
          <w:szCs w:val="24"/>
          <w:lang w:val="en-GB"/>
        </w:rPr>
        <w:t>DP3ACSKB</w:t>
      </w:r>
      <w:r w:rsidRPr="00A318BB">
        <w:rPr>
          <w:sz w:val="24"/>
          <w:szCs w:val="24"/>
        </w:rPr>
        <w:t xml:space="preserve"> </w:t>
      </w:r>
      <w:proofErr w:type="spellStart"/>
      <w:r w:rsidRPr="00A318BB">
        <w:rPr>
          <w:sz w:val="24"/>
          <w:szCs w:val="24"/>
        </w:rPr>
        <w:t>Provinsi</w:t>
      </w:r>
      <w:proofErr w:type="spellEnd"/>
      <w:r w:rsidRPr="00A318BB">
        <w:rPr>
          <w:sz w:val="24"/>
          <w:szCs w:val="24"/>
        </w:rPr>
        <w:t xml:space="preserve"> </w:t>
      </w:r>
      <w:proofErr w:type="spellStart"/>
      <w:r w:rsidRPr="00A318BB">
        <w:rPr>
          <w:sz w:val="24"/>
          <w:szCs w:val="24"/>
          <w:lang w:val="en-GB"/>
        </w:rPr>
        <w:t>Kepulauan</w:t>
      </w:r>
      <w:proofErr w:type="spellEnd"/>
      <w:r w:rsidRPr="00A318BB">
        <w:rPr>
          <w:sz w:val="24"/>
          <w:szCs w:val="24"/>
          <w:lang w:val="en-GB"/>
        </w:rPr>
        <w:t xml:space="preserve"> Bangka Belitung</w:t>
      </w:r>
      <w:r w:rsidRPr="00A318BB">
        <w:rPr>
          <w:sz w:val="24"/>
          <w:szCs w:val="24"/>
        </w:rPr>
        <w:t xml:space="preserve"> </w:t>
      </w:r>
      <w:proofErr w:type="spellStart"/>
      <w:proofErr w:type="gramStart"/>
      <w:r w:rsidRPr="00A318BB">
        <w:rPr>
          <w:sz w:val="24"/>
          <w:szCs w:val="24"/>
        </w:rPr>
        <w:t>meliputi</w:t>
      </w:r>
      <w:proofErr w:type="spellEnd"/>
      <w:r w:rsidRPr="00A318BB">
        <w:rPr>
          <w:sz w:val="24"/>
          <w:szCs w:val="24"/>
        </w:rPr>
        <w:t xml:space="preserve"> :</w:t>
      </w:r>
      <w:proofErr w:type="gramEnd"/>
    </w:p>
    <w:p w14:paraId="551A2F0A" w14:textId="77777777" w:rsidR="00A318BB" w:rsidRPr="00E938A0" w:rsidRDefault="00A318BB" w:rsidP="00E938A0">
      <w:pPr>
        <w:pStyle w:val="ListParagraph"/>
        <w:widowControl w:val="0"/>
        <w:numPr>
          <w:ilvl w:val="0"/>
          <w:numId w:val="23"/>
        </w:numPr>
        <w:autoSpaceDE w:val="0"/>
        <w:autoSpaceDN w:val="0"/>
        <w:spacing w:after="0" w:line="240" w:lineRule="auto"/>
        <w:ind w:left="993"/>
        <w:jc w:val="both"/>
        <w:rPr>
          <w:sz w:val="24"/>
          <w:szCs w:val="24"/>
        </w:rPr>
      </w:pPr>
      <w:r w:rsidRPr="00E938A0">
        <w:rPr>
          <w:sz w:val="24"/>
          <w:szCs w:val="24"/>
        </w:rPr>
        <w:t>Analisa dan Kajian kebutuhan, meliputi kegiatan :</w:t>
      </w:r>
    </w:p>
    <w:p w14:paraId="688B88A5" w14:textId="77777777" w:rsidR="00A318BB" w:rsidRPr="00A318BB" w:rsidRDefault="00A318BB" w:rsidP="00E938A0">
      <w:pPr>
        <w:pStyle w:val="BodyText"/>
        <w:spacing w:before="138" w:line="360" w:lineRule="auto"/>
        <w:ind w:left="993"/>
        <w:jc w:val="both"/>
        <w:rPr>
          <w:sz w:val="24"/>
          <w:szCs w:val="24"/>
        </w:rPr>
      </w:pPr>
      <w:proofErr w:type="spellStart"/>
      <w:r w:rsidRPr="00A318BB">
        <w:rPr>
          <w:sz w:val="24"/>
          <w:szCs w:val="24"/>
        </w:rPr>
        <w:t>Survei</w:t>
      </w:r>
      <w:proofErr w:type="spellEnd"/>
      <w:r w:rsidRPr="00A318BB">
        <w:rPr>
          <w:spacing w:val="1"/>
          <w:sz w:val="24"/>
          <w:szCs w:val="24"/>
        </w:rPr>
        <w:t xml:space="preserve"> </w:t>
      </w:r>
      <w:proofErr w:type="spellStart"/>
      <w:r w:rsidRPr="00A318BB">
        <w:rPr>
          <w:sz w:val="24"/>
          <w:szCs w:val="24"/>
        </w:rPr>
        <w:t>terhadap</w:t>
      </w:r>
      <w:proofErr w:type="spellEnd"/>
      <w:r w:rsidRPr="00A318BB">
        <w:rPr>
          <w:spacing w:val="1"/>
          <w:sz w:val="24"/>
          <w:szCs w:val="24"/>
        </w:rPr>
        <w:t xml:space="preserve"> </w:t>
      </w:r>
      <w:proofErr w:type="spellStart"/>
      <w:r w:rsidRPr="00A318BB">
        <w:rPr>
          <w:sz w:val="24"/>
          <w:szCs w:val="24"/>
        </w:rPr>
        <w:t>prosedur</w:t>
      </w:r>
      <w:proofErr w:type="spellEnd"/>
      <w:r w:rsidRPr="00A318BB">
        <w:rPr>
          <w:spacing w:val="1"/>
          <w:sz w:val="24"/>
          <w:szCs w:val="24"/>
        </w:rPr>
        <w:t xml:space="preserve"> </w:t>
      </w:r>
      <w:proofErr w:type="spellStart"/>
      <w:r w:rsidRPr="00A318BB">
        <w:rPr>
          <w:sz w:val="24"/>
          <w:szCs w:val="24"/>
        </w:rPr>
        <w:t>kerja</w:t>
      </w:r>
      <w:proofErr w:type="spellEnd"/>
      <w:r w:rsidRPr="00A318BB">
        <w:rPr>
          <w:sz w:val="24"/>
          <w:szCs w:val="24"/>
        </w:rPr>
        <w:t>,</w:t>
      </w:r>
      <w:r w:rsidRPr="00A318BB">
        <w:rPr>
          <w:spacing w:val="1"/>
          <w:sz w:val="24"/>
          <w:szCs w:val="24"/>
        </w:rPr>
        <w:t xml:space="preserve"> </w:t>
      </w:r>
      <w:proofErr w:type="spellStart"/>
      <w:r w:rsidRPr="00A318BB">
        <w:rPr>
          <w:sz w:val="24"/>
          <w:szCs w:val="24"/>
        </w:rPr>
        <w:t>keterkaitan</w:t>
      </w:r>
      <w:proofErr w:type="spellEnd"/>
      <w:r w:rsidRPr="00A318BB">
        <w:rPr>
          <w:spacing w:val="1"/>
          <w:sz w:val="24"/>
          <w:szCs w:val="24"/>
        </w:rPr>
        <w:t xml:space="preserve"> </w:t>
      </w:r>
      <w:proofErr w:type="spellStart"/>
      <w:r w:rsidRPr="00A318BB">
        <w:rPr>
          <w:sz w:val="24"/>
          <w:szCs w:val="24"/>
        </w:rPr>
        <w:t>sistem</w:t>
      </w:r>
      <w:proofErr w:type="spellEnd"/>
      <w:r w:rsidRPr="00A318BB">
        <w:rPr>
          <w:spacing w:val="1"/>
          <w:sz w:val="24"/>
          <w:szCs w:val="24"/>
        </w:rPr>
        <w:t xml:space="preserve"> </w:t>
      </w:r>
      <w:r w:rsidRPr="00A318BB">
        <w:rPr>
          <w:sz w:val="24"/>
          <w:szCs w:val="24"/>
        </w:rPr>
        <w:t>dan</w:t>
      </w:r>
      <w:r w:rsidRPr="00A318BB">
        <w:rPr>
          <w:spacing w:val="1"/>
          <w:sz w:val="24"/>
          <w:szCs w:val="24"/>
        </w:rPr>
        <w:t xml:space="preserve"> </w:t>
      </w:r>
      <w:proofErr w:type="spellStart"/>
      <w:r w:rsidRPr="00A318BB">
        <w:rPr>
          <w:sz w:val="24"/>
          <w:szCs w:val="24"/>
        </w:rPr>
        <w:t>organisasi</w:t>
      </w:r>
      <w:proofErr w:type="spellEnd"/>
      <w:r w:rsidRPr="00A318BB">
        <w:rPr>
          <w:sz w:val="24"/>
          <w:szCs w:val="24"/>
        </w:rPr>
        <w:t xml:space="preserve"> </w:t>
      </w:r>
      <w:proofErr w:type="spellStart"/>
      <w:r w:rsidRPr="00A318BB">
        <w:rPr>
          <w:sz w:val="24"/>
          <w:szCs w:val="24"/>
        </w:rPr>
        <w:t>kerja</w:t>
      </w:r>
      <w:proofErr w:type="spellEnd"/>
      <w:r w:rsidRPr="00A318BB">
        <w:rPr>
          <w:spacing w:val="1"/>
          <w:sz w:val="24"/>
          <w:szCs w:val="24"/>
        </w:rPr>
        <w:t xml:space="preserve"> </w:t>
      </w:r>
      <w:r w:rsidRPr="00A318BB">
        <w:rPr>
          <w:sz w:val="24"/>
          <w:szCs w:val="24"/>
        </w:rPr>
        <w:t>(</w:t>
      </w:r>
      <w:proofErr w:type="spellStart"/>
      <w:r w:rsidRPr="00A318BB">
        <w:rPr>
          <w:sz w:val="24"/>
          <w:szCs w:val="24"/>
        </w:rPr>
        <w:t>manajemen</w:t>
      </w:r>
      <w:proofErr w:type="spellEnd"/>
      <w:r w:rsidRPr="00A318BB">
        <w:rPr>
          <w:sz w:val="24"/>
          <w:szCs w:val="24"/>
        </w:rPr>
        <w:t>),</w:t>
      </w:r>
      <w:r w:rsidRPr="00A318BB">
        <w:rPr>
          <w:spacing w:val="1"/>
          <w:sz w:val="24"/>
          <w:szCs w:val="24"/>
        </w:rPr>
        <w:t xml:space="preserve"> </w:t>
      </w:r>
      <w:proofErr w:type="spellStart"/>
      <w:r w:rsidRPr="00A318BB">
        <w:rPr>
          <w:sz w:val="24"/>
          <w:szCs w:val="24"/>
        </w:rPr>
        <w:t>kebutuhan</w:t>
      </w:r>
      <w:proofErr w:type="spellEnd"/>
      <w:r w:rsidRPr="00A318BB">
        <w:rPr>
          <w:spacing w:val="1"/>
          <w:sz w:val="24"/>
          <w:szCs w:val="24"/>
        </w:rPr>
        <w:t xml:space="preserve"> </w:t>
      </w:r>
      <w:proofErr w:type="spellStart"/>
      <w:r w:rsidRPr="00A318BB">
        <w:rPr>
          <w:sz w:val="24"/>
          <w:szCs w:val="24"/>
        </w:rPr>
        <w:t>informasi</w:t>
      </w:r>
      <w:proofErr w:type="spellEnd"/>
      <w:r w:rsidRPr="00A318BB">
        <w:rPr>
          <w:sz w:val="24"/>
          <w:szCs w:val="24"/>
        </w:rPr>
        <w:t>,</w:t>
      </w:r>
      <w:r w:rsidRPr="00A318BB">
        <w:rPr>
          <w:spacing w:val="1"/>
          <w:sz w:val="24"/>
          <w:szCs w:val="24"/>
        </w:rPr>
        <w:t xml:space="preserve"> </w:t>
      </w:r>
      <w:proofErr w:type="spellStart"/>
      <w:r w:rsidRPr="00A318BB">
        <w:rPr>
          <w:sz w:val="24"/>
          <w:szCs w:val="24"/>
        </w:rPr>
        <w:t>sumber</w:t>
      </w:r>
      <w:proofErr w:type="spellEnd"/>
      <w:r w:rsidRPr="00A318BB">
        <w:rPr>
          <w:spacing w:val="1"/>
          <w:sz w:val="24"/>
          <w:szCs w:val="24"/>
        </w:rPr>
        <w:t xml:space="preserve"> </w:t>
      </w:r>
      <w:proofErr w:type="spellStart"/>
      <w:r w:rsidRPr="00A318BB">
        <w:rPr>
          <w:sz w:val="24"/>
          <w:szCs w:val="24"/>
        </w:rPr>
        <w:t>dokumen</w:t>
      </w:r>
      <w:proofErr w:type="spellEnd"/>
      <w:r w:rsidRPr="00A318BB">
        <w:rPr>
          <w:sz w:val="24"/>
          <w:szCs w:val="24"/>
        </w:rPr>
        <w:t>,</w:t>
      </w:r>
      <w:r w:rsidRPr="00A318BB">
        <w:rPr>
          <w:spacing w:val="1"/>
          <w:sz w:val="24"/>
          <w:szCs w:val="24"/>
        </w:rPr>
        <w:t xml:space="preserve"> </w:t>
      </w:r>
      <w:r w:rsidRPr="00A318BB">
        <w:rPr>
          <w:sz w:val="24"/>
          <w:szCs w:val="24"/>
        </w:rPr>
        <w:t>volume</w:t>
      </w:r>
      <w:r w:rsidRPr="00A318BB">
        <w:rPr>
          <w:spacing w:val="1"/>
          <w:sz w:val="24"/>
          <w:szCs w:val="24"/>
        </w:rPr>
        <w:t xml:space="preserve"> </w:t>
      </w:r>
      <w:r w:rsidRPr="00A318BB">
        <w:rPr>
          <w:sz w:val="24"/>
          <w:szCs w:val="24"/>
        </w:rPr>
        <w:t>dan</w:t>
      </w:r>
      <w:r w:rsidRPr="00A318BB">
        <w:rPr>
          <w:spacing w:val="1"/>
          <w:sz w:val="24"/>
          <w:szCs w:val="24"/>
        </w:rPr>
        <w:t xml:space="preserve"> </w:t>
      </w:r>
      <w:proofErr w:type="spellStart"/>
      <w:r w:rsidRPr="00A318BB">
        <w:rPr>
          <w:sz w:val="24"/>
          <w:szCs w:val="24"/>
        </w:rPr>
        <w:t>jenis</w:t>
      </w:r>
      <w:proofErr w:type="spellEnd"/>
      <w:r w:rsidRPr="00A318BB">
        <w:rPr>
          <w:spacing w:val="1"/>
          <w:sz w:val="24"/>
          <w:szCs w:val="24"/>
        </w:rPr>
        <w:t xml:space="preserve"> </w:t>
      </w:r>
      <w:proofErr w:type="spellStart"/>
      <w:r w:rsidRPr="00A318BB">
        <w:rPr>
          <w:sz w:val="24"/>
          <w:szCs w:val="24"/>
        </w:rPr>
        <w:t>dokumen</w:t>
      </w:r>
      <w:proofErr w:type="spellEnd"/>
      <w:r w:rsidRPr="00A318BB">
        <w:rPr>
          <w:spacing w:val="1"/>
          <w:sz w:val="24"/>
          <w:szCs w:val="24"/>
        </w:rPr>
        <w:t xml:space="preserve"> </w:t>
      </w:r>
      <w:r w:rsidRPr="00A318BB">
        <w:rPr>
          <w:sz w:val="24"/>
          <w:szCs w:val="24"/>
        </w:rPr>
        <w:t xml:space="preserve">dan </w:t>
      </w:r>
      <w:proofErr w:type="spellStart"/>
      <w:r w:rsidRPr="00A318BB">
        <w:rPr>
          <w:sz w:val="24"/>
          <w:szCs w:val="24"/>
        </w:rPr>
        <w:t>sebagainya</w:t>
      </w:r>
      <w:proofErr w:type="spellEnd"/>
      <w:r w:rsidRPr="00A318BB">
        <w:rPr>
          <w:sz w:val="24"/>
          <w:szCs w:val="24"/>
        </w:rPr>
        <w:t xml:space="preserve">. Selain </w:t>
      </w:r>
      <w:proofErr w:type="spellStart"/>
      <w:r w:rsidRPr="00A318BB">
        <w:rPr>
          <w:sz w:val="24"/>
          <w:szCs w:val="24"/>
        </w:rPr>
        <w:t>itu</w:t>
      </w:r>
      <w:proofErr w:type="spellEnd"/>
      <w:r w:rsidRPr="00A318BB">
        <w:rPr>
          <w:sz w:val="24"/>
          <w:szCs w:val="24"/>
        </w:rPr>
        <w:t xml:space="preserve"> juga </w:t>
      </w:r>
      <w:proofErr w:type="spellStart"/>
      <w:r w:rsidRPr="00A318BB">
        <w:rPr>
          <w:sz w:val="24"/>
          <w:szCs w:val="24"/>
        </w:rPr>
        <w:t>dilakukan</w:t>
      </w:r>
      <w:proofErr w:type="spellEnd"/>
      <w:r w:rsidRPr="00A318BB">
        <w:rPr>
          <w:sz w:val="24"/>
          <w:szCs w:val="24"/>
        </w:rPr>
        <w:t xml:space="preserve"> </w:t>
      </w:r>
      <w:proofErr w:type="spellStart"/>
      <w:r w:rsidRPr="00A318BB">
        <w:rPr>
          <w:sz w:val="24"/>
          <w:szCs w:val="24"/>
        </w:rPr>
        <w:t>identifikasi</w:t>
      </w:r>
      <w:proofErr w:type="spellEnd"/>
      <w:r w:rsidRPr="00A318BB">
        <w:rPr>
          <w:sz w:val="24"/>
          <w:szCs w:val="24"/>
        </w:rPr>
        <w:t xml:space="preserve"> </w:t>
      </w:r>
      <w:proofErr w:type="spellStart"/>
      <w:r w:rsidRPr="00A318BB">
        <w:rPr>
          <w:sz w:val="24"/>
          <w:szCs w:val="24"/>
        </w:rPr>
        <w:t>terhadap</w:t>
      </w:r>
      <w:proofErr w:type="spellEnd"/>
      <w:r w:rsidRPr="00A318BB">
        <w:rPr>
          <w:spacing w:val="1"/>
          <w:sz w:val="24"/>
          <w:szCs w:val="24"/>
        </w:rPr>
        <w:t xml:space="preserve"> </w:t>
      </w:r>
      <w:proofErr w:type="spellStart"/>
      <w:r w:rsidRPr="00A318BB">
        <w:rPr>
          <w:sz w:val="24"/>
          <w:szCs w:val="24"/>
        </w:rPr>
        <w:t>semua</w:t>
      </w:r>
      <w:proofErr w:type="spellEnd"/>
      <w:r w:rsidRPr="00A318BB">
        <w:rPr>
          <w:sz w:val="24"/>
          <w:szCs w:val="24"/>
        </w:rPr>
        <w:t xml:space="preserve"> </w:t>
      </w:r>
      <w:proofErr w:type="spellStart"/>
      <w:r w:rsidRPr="00A318BB">
        <w:rPr>
          <w:sz w:val="24"/>
          <w:szCs w:val="24"/>
        </w:rPr>
        <w:t>permasalahan</w:t>
      </w:r>
      <w:proofErr w:type="spellEnd"/>
      <w:r w:rsidRPr="00A318BB">
        <w:rPr>
          <w:sz w:val="24"/>
          <w:szCs w:val="24"/>
        </w:rPr>
        <w:t xml:space="preserve">, </w:t>
      </w:r>
      <w:proofErr w:type="spellStart"/>
      <w:r w:rsidRPr="00A318BB">
        <w:rPr>
          <w:sz w:val="24"/>
          <w:szCs w:val="24"/>
        </w:rPr>
        <w:t>lingkup</w:t>
      </w:r>
      <w:proofErr w:type="spellEnd"/>
      <w:r w:rsidRPr="00A318BB">
        <w:rPr>
          <w:sz w:val="24"/>
          <w:szCs w:val="24"/>
        </w:rPr>
        <w:t xml:space="preserve"> </w:t>
      </w:r>
      <w:proofErr w:type="spellStart"/>
      <w:r w:rsidRPr="00A318BB">
        <w:rPr>
          <w:sz w:val="24"/>
          <w:szCs w:val="24"/>
        </w:rPr>
        <w:t>kegiatan</w:t>
      </w:r>
      <w:proofErr w:type="spellEnd"/>
      <w:r w:rsidRPr="00A318BB">
        <w:rPr>
          <w:sz w:val="24"/>
          <w:szCs w:val="24"/>
        </w:rPr>
        <w:t xml:space="preserve"> dan </w:t>
      </w:r>
      <w:proofErr w:type="spellStart"/>
      <w:r w:rsidRPr="00A318BB">
        <w:rPr>
          <w:sz w:val="24"/>
          <w:szCs w:val="24"/>
        </w:rPr>
        <w:t>aspek</w:t>
      </w:r>
      <w:proofErr w:type="spellEnd"/>
      <w:r w:rsidRPr="00A318BB">
        <w:rPr>
          <w:sz w:val="24"/>
          <w:szCs w:val="24"/>
        </w:rPr>
        <w:t xml:space="preserve"> lain yang </w:t>
      </w:r>
      <w:proofErr w:type="spellStart"/>
      <w:r w:rsidRPr="00A318BB">
        <w:rPr>
          <w:sz w:val="24"/>
          <w:szCs w:val="24"/>
        </w:rPr>
        <w:t>terkait</w:t>
      </w:r>
      <w:proofErr w:type="spellEnd"/>
      <w:r w:rsidRPr="00A318BB">
        <w:rPr>
          <w:sz w:val="24"/>
          <w:szCs w:val="24"/>
        </w:rPr>
        <w:t xml:space="preserve"> </w:t>
      </w:r>
      <w:proofErr w:type="spellStart"/>
      <w:r w:rsidRPr="00A318BB">
        <w:rPr>
          <w:sz w:val="24"/>
          <w:szCs w:val="24"/>
        </w:rPr>
        <w:t>dengan</w:t>
      </w:r>
      <w:proofErr w:type="spellEnd"/>
      <w:r w:rsidRPr="00A318BB">
        <w:rPr>
          <w:spacing w:val="1"/>
          <w:sz w:val="24"/>
          <w:szCs w:val="24"/>
        </w:rPr>
        <w:t xml:space="preserve"> </w:t>
      </w:r>
      <w:proofErr w:type="spellStart"/>
      <w:r w:rsidRPr="00A318BB">
        <w:rPr>
          <w:sz w:val="24"/>
          <w:szCs w:val="24"/>
        </w:rPr>
        <w:t>kegiatan</w:t>
      </w:r>
      <w:proofErr w:type="spellEnd"/>
      <w:r w:rsidRPr="00A318BB">
        <w:rPr>
          <w:spacing w:val="1"/>
          <w:sz w:val="24"/>
          <w:szCs w:val="24"/>
        </w:rPr>
        <w:t xml:space="preserve"> </w:t>
      </w:r>
      <w:proofErr w:type="spellStart"/>
      <w:r w:rsidRPr="00A318BB">
        <w:rPr>
          <w:sz w:val="24"/>
          <w:szCs w:val="24"/>
        </w:rPr>
        <w:t>pengelolaan</w:t>
      </w:r>
      <w:proofErr w:type="spellEnd"/>
      <w:r w:rsidRPr="00A318BB">
        <w:rPr>
          <w:spacing w:val="1"/>
          <w:sz w:val="24"/>
          <w:szCs w:val="24"/>
        </w:rPr>
        <w:t xml:space="preserve"> </w:t>
      </w:r>
      <w:proofErr w:type="spellStart"/>
      <w:r w:rsidRPr="00A318BB">
        <w:rPr>
          <w:sz w:val="24"/>
          <w:szCs w:val="24"/>
        </w:rPr>
        <w:t>kinerja</w:t>
      </w:r>
      <w:proofErr w:type="spellEnd"/>
      <w:r w:rsidRPr="00A318BB">
        <w:rPr>
          <w:spacing w:val="1"/>
          <w:sz w:val="24"/>
          <w:szCs w:val="24"/>
        </w:rPr>
        <w:t xml:space="preserve"> </w:t>
      </w:r>
      <w:proofErr w:type="spellStart"/>
      <w:r w:rsidRPr="00A318BB">
        <w:rPr>
          <w:sz w:val="24"/>
          <w:szCs w:val="24"/>
        </w:rPr>
        <w:t>instansi</w:t>
      </w:r>
      <w:proofErr w:type="spellEnd"/>
      <w:r w:rsidRPr="00A318BB">
        <w:rPr>
          <w:spacing w:val="1"/>
          <w:sz w:val="24"/>
          <w:szCs w:val="24"/>
        </w:rPr>
        <w:t xml:space="preserve"> </w:t>
      </w:r>
      <w:proofErr w:type="spellStart"/>
      <w:r w:rsidRPr="00A318BB">
        <w:rPr>
          <w:sz w:val="24"/>
          <w:szCs w:val="24"/>
        </w:rPr>
        <w:t>termasuk</w:t>
      </w:r>
      <w:proofErr w:type="spellEnd"/>
      <w:r w:rsidRPr="00A318BB">
        <w:rPr>
          <w:spacing w:val="1"/>
          <w:sz w:val="24"/>
          <w:szCs w:val="24"/>
        </w:rPr>
        <w:t xml:space="preserve"> </w:t>
      </w:r>
      <w:proofErr w:type="spellStart"/>
      <w:r w:rsidRPr="00A318BB">
        <w:rPr>
          <w:sz w:val="24"/>
          <w:szCs w:val="24"/>
        </w:rPr>
        <w:t>integrasi</w:t>
      </w:r>
      <w:proofErr w:type="spellEnd"/>
      <w:r w:rsidRPr="00A318BB">
        <w:rPr>
          <w:spacing w:val="1"/>
          <w:sz w:val="24"/>
          <w:szCs w:val="24"/>
        </w:rPr>
        <w:t xml:space="preserve"> </w:t>
      </w:r>
      <w:proofErr w:type="spellStart"/>
      <w:r w:rsidRPr="00A318BB">
        <w:rPr>
          <w:sz w:val="24"/>
          <w:szCs w:val="24"/>
        </w:rPr>
        <w:t>dengan</w:t>
      </w:r>
      <w:proofErr w:type="spellEnd"/>
      <w:r w:rsidRPr="00A318BB">
        <w:rPr>
          <w:spacing w:val="1"/>
          <w:sz w:val="24"/>
          <w:szCs w:val="24"/>
        </w:rPr>
        <w:t xml:space="preserve"> </w:t>
      </w:r>
      <w:proofErr w:type="spellStart"/>
      <w:r w:rsidRPr="00A318BB">
        <w:rPr>
          <w:sz w:val="24"/>
          <w:szCs w:val="24"/>
        </w:rPr>
        <w:t>sistem</w:t>
      </w:r>
      <w:proofErr w:type="spellEnd"/>
      <w:r w:rsidRPr="00A318BB">
        <w:rPr>
          <w:spacing w:val="1"/>
          <w:sz w:val="24"/>
          <w:szCs w:val="24"/>
        </w:rPr>
        <w:t xml:space="preserve"> </w:t>
      </w:r>
      <w:proofErr w:type="spellStart"/>
      <w:r w:rsidRPr="00A318BB">
        <w:rPr>
          <w:sz w:val="24"/>
          <w:szCs w:val="24"/>
        </w:rPr>
        <w:t>informasi</w:t>
      </w:r>
      <w:proofErr w:type="spellEnd"/>
      <w:r w:rsidRPr="00A318BB">
        <w:rPr>
          <w:sz w:val="24"/>
          <w:szCs w:val="24"/>
        </w:rPr>
        <w:t xml:space="preserve"> </w:t>
      </w:r>
      <w:proofErr w:type="spellStart"/>
      <w:r w:rsidRPr="00A318BB">
        <w:rPr>
          <w:sz w:val="24"/>
          <w:szCs w:val="24"/>
        </w:rPr>
        <w:t>lainnya</w:t>
      </w:r>
      <w:proofErr w:type="spellEnd"/>
      <w:r w:rsidRPr="00A318BB">
        <w:rPr>
          <w:sz w:val="24"/>
          <w:szCs w:val="24"/>
        </w:rPr>
        <w:t xml:space="preserve"> yang </w:t>
      </w:r>
      <w:proofErr w:type="spellStart"/>
      <w:r w:rsidRPr="00A318BB">
        <w:rPr>
          <w:sz w:val="24"/>
          <w:szCs w:val="24"/>
        </w:rPr>
        <w:t>sudah</w:t>
      </w:r>
      <w:proofErr w:type="spellEnd"/>
      <w:r w:rsidRPr="00A318BB">
        <w:rPr>
          <w:sz w:val="24"/>
          <w:szCs w:val="24"/>
        </w:rPr>
        <w:t xml:space="preserve"> </w:t>
      </w:r>
      <w:proofErr w:type="spellStart"/>
      <w:r w:rsidRPr="00A318BB">
        <w:rPr>
          <w:sz w:val="24"/>
          <w:szCs w:val="24"/>
        </w:rPr>
        <w:t>ada</w:t>
      </w:r>
      <w:proofErr w:type="spellEnd"/>
      <w:r w:rsidRPr="00A318BB">
        <w:rPr>
          <w:sz w:val="24"/>
          <w:szCs w:val="24"/>
        </w:rPr>
        <w:t>.</w:t>
      </w:r>
    </w:p>
    <w:p w14:paraId="4C05FF00" w14:textId="77777777" w:rsidR="00A318BB" w:rsidRPr="00E938A0" w:rsidRDefault="00A318BB" w:rsidP="00E938A0">
      <w:pPr>
        <w:pStyle w:val="ListParagraph"/>
        <w:widowControl w:val="0"/>
        <w:numPr>
          <w:ilvl w:val="0"/>
          <w:numId w:val="23"/>
        </w:numPr>
        <w:autoSpaceDE w:val="0"/>
        <w:autoSpaceDN w:val="0"/>
        <w:spacing w:after="0" w:line="240" w:lineRule="auto"/>
        <w:ind w:left="993"/>
        <w:jc w:val="both"/>
        <w:rPr>
          <w:sz w:val="24"/>
          <w:szCs w:val="24"/>
        </w:rPr>
      </w:pPr>
      <w:r w:rsidRPr="00E938A0">
        <w:rPr>
          <w:sz w:val="24"/>
          <w:szCs w:val="24"/>
        </w:rPr>
        <w:t>Desain dan Penyusunan Sistem Informasi</w:t>
      </w:r>
    </w:p>
    <w:p w14:paraId="1D1493C5" w14:textId="77777777" w:rsidR="00A318BB" w:rsidRDefault="00A318BB" w:rsidP="00E938A0">
      <w:pPr>
        <w:pStyle w:val="BodyText"/>
        <w:spacing w:before="138" w:line="360" w:lineRule="auto"/>
        <w:ind w:left="993"/>
        <w:jc w:val="both"/>
        <w:rPr>
          <w:sz w:val="24"/>
          <w:szCs w:val="24"/>
        </w:rPr>
      </w:pPr>
      <w:r w:rsidRPr="00A318BB">
        <w:rPr>
          <w:sz w:val="24"/>
          <w:szCs w:val="24"/>
        </w:rPr>
        <w:t>Desain</w:t>
      </w:r>
      <w:r w:rsidRPr="00A318BB">
        <w:rPr>
          <w:spacing w:val="1"/>
          <w:sz w:val="24"/>
          <w:szCs w:val="24"/>
        </w:rPr>
        <w:t xml:space="preserve"> </w:t>
      </w:r>
      <w:r w:rsidRPr="00A318BB">
        <w:rPr>
          <w:sz w:val="24"/>
          <w:szCs w:val="24"/>
        </w:rPr>
        <w:t>dan</w:t>
      </w:r>
      <w:r w:rsidRPr="00A318BB">
        <w:rPr>
          <w:spacing w:val="1"/>
          <w:sz w:val="24"/>
          <w:szCs w:val="24"/>
        </w:rPr>
        <w:t xml:space="preserve"> </w:t>
      </w:r>
      <w:proofErr w:type="spellStart"/>
      <w:r w:rsidRPr="00A318BB">
        <w:rPr>
          <w:sz w:val="24"/>
          <w:szCs w:val="24"/>
        </w:rPr>
        <w:t>Penyusunan</w:t>
      </w:r>
      <w:proofErr w:type="spellEnd"/>
      <w:r w:rsidRPr="00A318BB">
        <w:rPr>
          <w:sz w:val="24"/>
          <w:szCs w:val="24"/>
        </w:rPr>
        <w:t xml:space="preserve"> </w:t>
      </w:r>
      <w:proofErr w:type="spellStart"/>
      <w:r w:rsidRPr="00A318BB">
        <w:rPr>
          <w:sz w:val="24"/>
          <w:szCs w:val="24"/>
        </w:rPr>
        <w:t>Sistem</w:t>
      </w:r>
      <w:proofErr w:type="spellEnd"/>
      <w:r w:rsidRPr="00A318BB">
        <w:rPr>
          <w:spacing w:val="1"/>
          <w:sz w:val="24"/>
          <w:szCs w:val="24"/>
        </w:rPr>
        <w:t xml:space="preserve"> </w:t>
      </w:r>
      <w:proofErr w:type="spellStart"/>
      <w:r w:rsidRPr="00A318BB">
        <w:rPr>
          <w:sz w:val="24"/>
          <w:szCs w:val="24"/>
        </w:rPr>
        <w:t>Informasi</w:t>
      </w:r>
      <w:proofErr w:type="spellEnd"/>
      <w:r w:rsidRPr="00A318BB">
        <w:rPr>
          <w:spacing w:val="1"/>
          <w:sz w:val="24"/>
          <w:szCs w:val="24"/>
        </w:rPr>
        <w:t xml:space="preserve"> </w:t>
      </w:r>
      <w:proofErr w:type="spellStart"/>
      <w:r w:rsidRPr="00A318BB">
        <w:rPr>
          <w:sz w:val="24"/>
          <w:szCs w:val="24"/>
        </w:rPr>
        <w:t>meliputi</w:t>
      </w:r>
      <w:proofErr w:type="spellEnd"/>
      <w:r w:rsidRPr="00A318BB">
        <w:rPr>
          <w:spacing w:val="1"/>
          <w:sz w:val="24"/>
          <w:szCs w:val="24"/>
        </w:rPr>
        <w:t xml:space="preserve"> </w:t>
      </w:r>
      <w:proofErr w:type="spellStart"/>
      <w:r w:rsidRPr="00A318BB">
        <w:rPr>
          <w:sz w:val="24"/>
          <w:szCs w:val="24"/>
        </w:rPr>
        <w:t>meliputi</w:t>
      </w:r>
      <w:proofErr w:type="spellEnd"/>
      <w:r w:rsidRPr="00A318BB">
        <w:rPr>
          <w:spacing w:val="1"/>
          <w:sz w:val="24"/>
          <w:szCs w:val="24"/>
        </w:rPr>
        <w:t xml:space="preserve"> </w:t>
      </w:r>
      <w:proofErr w:type="spellStart"/>
      <w:r w:rsidRPr="00A318BB">
        <w:rPr>
          <w:sz w:val="24"/>
          <w:szCs w:val="24"/>
        </w:rPr>
        <w:t>desain</w:t>
      </w:r>
      <w:proofErr w:type="spellEnd"/>
      <w:r w:rsidRPr="00A318BB">
        <w:rPr>
          <w:spacing w:val="1"/>
          <w:sz w:val="24"/>
          <w:szCs w:val="24"/>
        </w:rPr>
        <w:t xml:space="preserve"> </w:t>
      </w:r>
      <w:proofErr w:type="spellStart"/>
      <w:r w:rsidRPr="00A318BB">
        <w:rPr>
          <w:sz w:val="24"/>
          <w:szCs w:val="24"/>
        </w:rPr>
        <w:t>alur</w:t>
      </w:r>
      <w:proofErr w:type="spellEnd"/>
      <w:r w:rsidRPr="00A318BB">
        <w:rPr>
          <w:spacing w:val="1"/>
          <w:sz w:val="24"/>
          <w:szCs w:val="24"/>
        </w:rPr>
        <w:t xml:space="preserve"> </w:t>
      </w:r>
      <w:r w:rsidRPr="00A318BB">
        <w:rPr>
          <w:sz w:val="24"/>
          <w:szCs w:val="24"/>
        </w:rPr>
        <w:t>global/detail</w:t>
      </w:r>
      <w:r w:rsidRPr="00A318BB">
        <w:rPr>
          <w:spacing w:val="21"/>
          <w:sz w:val="24"/>
          <w:szCs w:val="24"/>
        </w:rPr>
        <w:t xml:space="preserve"> </w:t>
      </w:r>
      <w:r w:rsidRPr="00A318BB">
        <w:rPr>
          <w:sz w:val="24"/>
          <w:szCs w:val="24"/>
        </w:rPr>
        <w:t>(flowchart)</w:t>
      </w:r>
      <w:r w:rsidRPr="00A318BB">
        <w:rPr>
          <w:spacing w:val="21"/>
          <w:sz w:val="24"/>
          <w:szCs w:val="24"/>
        </w:rPr>
        <w:t xml:space="preserve"> </w:t>
      </w:r>
      <w:proofErr w:type="spellStart"/>
      <w:r w:rsidRPr="00A318BB">
        <w:rPr>
          <w:sz w:val="24"/>
          <w:szCs w:val="24"/>
        </w:rPr>
        <w:t>dari</w:t>
      </w:r>
      <w:proofErr w:type="spellEnd"/>
      <w:r w:rsidRPr="00A318BB">
        <w:rPr>
          <w:spacing w:val="21"/>
          <w:sz w:val="24"/>
          <w:szCs w:val="24"/>
        </w:rPr>
        <w:t xml:space="preserve"> </w:t>
      </w:r>
      <w:proofErr w:type="spellStart"/>
      <w:r w:rsidRPr="00A318BB">
        <w:rPr>
          <w:sz w:val="24"/>
          <w:szCs w:val="24"/>
        </w:rPr>
        <w:t>sistem</w:t>
      </w:r>
      <w:proofErr w:type="spellEnd"/>
      <w:r w:rsidRPr="00A318BB">
        <w:rPr>
          <w:sz w:val="24"/>
          <w:szCs w:val="24"/>
        </w:rPr>
        <w:t>,</w:t>
      </w:r>
      <w:r w:rsidRPr="00A318BB">
        <w:rPr>
          <w:spacing w:val="21"/>
          <w:sz w:val="24"/>
          <w:szCs w:val="24"/>
        </w:rPr>
        <w:t xml:space="preserve"> </w:t>
      </w:r>
      <w:proofErr w:type="spellStart"/>
      <w:r w:rsidRPr="00A318BB">
        <w:rPr>
          <w:sz w:val="24"/>
          <w:szCs w:val="24"/>
        </w:rPr>
        <w:t>aliran</w:t>
      </w:r>
      <w:proofErr w:type="spellEnd"/>
      <w:r w:rsidRPr="00A318BB">
        <w:rPr>
          <w:spacing w:val="21"/>
          <w:sz w:val="24"/>
          <w:szCs w:val="24"/>
        </w:rPr>
        <w:t xml:space="preserve"> </w:t>
      </w:r>
      <w:r w:rsidRPr="00A318BB">
        <w:rPr>
          <w:sz w:val="24"/>
          <w:szCs w:val="24"/>
        </w:rPr>
        <w:t>dan</w:t>
      </w:r>
      <w:r w:rsidRPr="00A318BB">
        <w:rPr>
          <w:spacing w:val="21"/>
          <w:sz w:val="24"/>
          <w:szCs w:val="24"/>
        </w:rPr>
        <w:t xml:space="preserve"> </w:t>
      </w:r>
      <w:proofErr w:type="spellStart"/>
      <w:r w:rsidRPr="00A318BB">
        <w:rPr>
          <w:sz w:val="24"/>
          <w:szCs w:val="24"/>
        </w:rPr>
        <w:t>prosedur</w:t>
      </w:r>
      <w:proofErr w:type="spellEnd"/>
      <w:r w:rsidRPr="00A318BB">
        <w:rPr>
          <w:spacing w:val="21"/>
          <w:sz w:val="24"/>
          <w:szCs w:val="24"/>
        </w:rPr>
        <w:t xml:space="preserve"> </w:t>
      </w:r>
      <w:r w:rsidRPr="00A318BB">
        <w:rPr>
          <w:sz w:val="24"/>
          <w:szCs w:val="24"/>
        </w:rPr>
        <w:t>data/</w:t>
      </w:r>
      <w:proofErr w:type="spellStart"/>
      <w:r w:rsidRPr="00A318BB">
        <w:rPr>
          <w:sz w:val="24"/>
          <w:szCs w:val="24"/>
        </w:rPr>
        <w:t>informasi</w:t>
      </w:r>
      <w:proofErr w:type="spellEnd"/>
      <w:r w:rsidRPr="00A318BB">
        <w:rPr>
          <w:sz w:val="24"/>
          <w:szCs w:val="24"/>
        </w:rPr>
        <w:t>,</w:t>
      </w:r>
      <w:r w:rsidRPr="00A318BB">
        <w:rPr>
          <w:sz w:val="24"/>
          <w:szCs w:val="24"/>
          <w:lang w:val="en-GB"/>
        </w:rPr>
        <w:t xml:space="preserve"> </w:t>
      </w:r>
      <w:proofErr w:type="spellStart"/>
      <w:r w:rsidRPr="00A318BB">
        <w:rPr>
          <w:sz w:val="24"/>
          <w:szCs w:val="24"/>
        </w:rPr>
        <w:t>desain</w:t>
      </w:r>
      <w:proofErr w:type="spellEnd"/>
      <w:r w:rsidRPr="00A318BB">
        <w:rPr>
          <w:spacing w:val="52"/>
          <w:sz w:val="24"/>
          <w:szCs w:val="24"/>
        </w:rPr>
        <w:t xml:space="preserve"> </w:t>
      </w:r>
      <w:proofErr w:type="spellStart"/>
      <w:r w:rsidRPr="00A318BB">
        <w:rPr>
          <w:sz w:val="24"/>
          <w:szCs w:val="24"/>
        </w:rPr>
        <w:t>dokumen</w:t>
      </w:r>
      <w:proofErr w:type="spellEnd"/>
      <w:r w:rsidRPr="00A318BB">
        <w:rPr>
          <w:spacing w:val="37"/>
          <w:sz w:val="24"/>
          <w:szCs w:val="24"/>
        </w:rPr>
        <w:t xml:space="preserve"> </w:t>
      </w:r>
      <w:r w:rsidRPr="00A318BB">
        <w:rPr>
          <w:sz w:val="24"/>
          <w:szCs w:val="24"/>
        </w:rPr>
        <w:t>dan</w:t>
      </w:r>
      <w:r w:rsidRPr="00A318BB">
        <w:rPr>
          <w:spacing w:val="37"/>
          <w:sz w:val="24"/>
          <w:szCs w:val="24"/>
        </w:rPr>
        <w:t xml:space="preserve"> </w:t>
      </w:r>
      <w:proofErr w:type="spellStart"/>
      <w:r w:rsidRPr="00A318BB">
        <w:rPr>
          <w:sz w:val="24"/>
          <w:szCs w:val="24"/>
        </w:rPr>
        <w:t>desain</w:t>
      </w:r>
      <w:proofErr w:type="spellEnd"/>
      <w:r w:rsidRPr="00A318BB">
        <w:rPr>
          <w:spacing w:val="37"/>
          <w:sz w:val="24"/>
          <w:szCs w:val="24"/>
        </w:rPr>
        <w:t xml:space="preserve"> </w:t>
      </w:r>
      <w:r w:rsidRPr="00A318BB">
        <w:rPr>
          <w:sz w:val="24"/>
          <w:szCs w:val="24"/>
        </w:rPr>
        <w:t>program</w:t>
      </w:r>
      <w:r w:rsidRPr="00A318BB">
        <w:rPr>
          <w:spacing w:val="37"/>
          <w:sz w:val="24"/>
          <w:szCs w:val="24"/>
        </w:rPr>
        <w:t xml:space="preserve"> </w:t>
      </w:r>
      <w:proofErr w:type="spellStart"/>
      <w:r w:rsidRPr="00A318BB">
        <w:rPr>
          <w:sz w:val="24"/>
          <w:szCs w:val="24"/>
        </w:rPr>
        <w:t>aplikasi</w:t>
      </w:r>
      <w:proofErr w:type="spellEnd"/>
      <w:r w:rsidRPr="00A318BB">
        <w:rPr>
          <w:sz w:val="24"/>
          <w:szCs w:val="24"/>
        </w:rPr>
        <w:t>,</w:t>
      </w:r>
      <w:r w:rsidRPr="00A318BB">
        <w:rPr>
          <w:spacing w:val="37"/>
          <w:sz w:val="24"/>
          <w:szCs w:val="24"/>
        </w:rPr>
        <w:t xml:space="preserve"> </w:t>
      </w:r>
      <w:proofErr w:type="spellStart"/>
      <w:r w:rsidRPr="00A318BB">
        <w:rPr>
          <w:sz w:val="24"/>
          <w:szCs w:val="24"/>
        </w:rPr>
        <w:t>termasuk</w:t>
      </w:r>
      <w:proofErr w:type="spellEnd"/>
      <w:r w:rsidRPr="00A318BB">
        <w:rPr>
          <w:spacing w:val="37"/>
          <w:sz w:val="24"/>
          <w:szCs w:val="24"/>
        </w:rPr>
        <w:t xml:space="preserve"> </w:t>
      </w:r>
      <w:r w:rsidRPr="00A318BB">
        <w:rPr>
          <w:sz w:val="24"/>
          <w:szCs w:val="24"/>
        </w:rPr>
        <w:t>di</w:t>
      </w:r>
      <w:r w:rsidRPr="00A318BB">
        <w:rPr>
          <w:spacing w:val="37"/>
          <w:sz w:val="24"/>
          <w:szCs w:val="24"/>
        </w:rPr>
        <w:t xml:space="preserve"> </w:t>
      </w:r>
      <w:proofErr w:type="spellStart"/>
      <w:r w:rsidRPr="00A318BB">
        <w:rPr>
          <w:sz w:val="24"/>
          <w:szCs w:val="24"/>
        </w:rPr>
        <w:t>dalamnya</w:t>
      </w:r>
      <w:proofErr w:type="spellEnd"/>
      <w:r w:rsidRPr="00A318BB">
        <w:rPr>
          <w:spacing w:val="-64"/>
          <w:sz w:val="24"/>
          <w:szCs w:val="24"/>
        </w:rPr>
        <w:t xml:space="preserve"> </w:t>
      </w:r>
      <w:proofErr w:type="spellStart"/>
      <w:r w:rsidRPr="00A318BB">
        <w:rPr>
          <w:sz w:val="24"/>
          <w:szCs w:val="24"/>
        </w:rPr>
        <w:t>pembangunan</w:t>
      </w:r>
      <w:proofErr w:type="spellEnd"/>
      <w:r w:rsidRPr="00A318BB">
        <w:rPr>
          <w:sz w:val="24"/>
          <w:szCs w:val="24"/>
        </w:rPr>
        <w:t xml:space="preserve"> database, </w:t>
      </w:r>
      <w:proofErr w:type="spellStart"/>
      <w:r w:rsidRPr="00A318BB">
        <w:rPr>
          <w:sz w:val="24"/>
          <w:szCs w:val="24"/>
        </w:rPr>
        <w:t>pemrograman</w:t>
      </w:r>
      <w:proofErr w:type="spellEnd"/>
      <w:r w:rsidRPr="00A318BB">
        <w:rPr>
          <w:sz w:val="24"/>
          <w:szCs w:val="24"/>
        </w:rPr>
        <w:t>, testing dan demo program.</w:t>
      </w:r>
    </w:p>
    <w:p w14:paraId="259321D3" w14:textId="77777777" w:rsidR="00E938A0" w:rsidRPr="00E938A0" w:rsidRDefault="00E938A0" w:rsidP="00E938A0">
      <w:pPr>
        <w:pStyle w:val="ListParagraph"/>
        <w:widowControl w:val="0"/>
        <w:numPr>
          <w:ilvl w:val="0"/>
          <w:numId w:val="23"/>
        </w:numPr>
        <w:autoSpaceDE w:val="0"/>
        <w:autoSpaceDN w:val="0"/>
        <w:spacing w:after="0" w:line="240" w:lineRule="auto"/>
        <w:ind w:left="993"/>
        <w:contextualSpacing w:val="0"/>
        <w:jc w:val="both"/>
        <w:rPr>
          <w:sz w:val="24"/>
          <w:szCs w:val="24"/>
        </w:rPr>
      </w:pPr>
      <w:r w:rsidRPr="00E938A0">
        <w:rPr>
          <w:sz w:val="24"/>
          <w:szCs w:val="24"/>
        </w:rPr>
        <w:t>Penyusunan Dokumentasi</w:t>
      </w:r>
      <w:r w:rsidRPr="00E938A0">
        <w:rPr>
          <w:spacing w:val="-10"/>
          <w:sz w:val="24"/>
          <w:szCs w:val="24"/>
        </w:rPr>
        <w:t xml:space="preserve"> </w:t>
      </w:r>
      <w:r w:rsidRPr="00E938A0">
        <w:rPr>
          <w:sz w:val="24"/>
          <w:szCs w:val="24"/>
        </w:rPr>
        <w:t>Teknis,</w:t>
      </w:r>
      <w:r w:rsidRPr="00E938A0">
        <w:rPr>
          <w:spacing w:val="-5"/>
          <w:sz w:val="24"/>
          <w:szCs w:val="24"/>
        </w:rPr>
        <w:t xml:space="preserve"> </w:t>
      </w:r>
      <w:r w:rsidRPr="00E938A0">
        <w:rPr>
          <w:sz w:val="24"/>
          <w:szCs w:val="24"/>
        </w:rPr>
        <w:t>meliputi</w:t>
      </w:r>
      <w:r w:rsidRPr="00E938A0">
        <w:rPr>
          <w:spacing w:val="-5"/>
          <w:sz w:val="24"/>
          <w:szCs w:val="24"/>
        </w:rPr>
        <w:t xml:space="preserve"> </w:t>
      </w:r>
      <w:r w:rsidRPr="00E938A0">
        <w:rPr>
          <w:sz w:val="24"/>
          <w:szCs w:val="24"/>
        </w:rPr>
        <w:t>:</w:t>
      </w:r>
    </w:p>
    <w:p w14:paraId="18856B9B" w14:textId="77777777" w:rsidR="00E938A0" w:rsidRPr="00E938A0" w:rsidRDefault="00E938A0" w:rsidP="00E938A0">
      <w:pPr>
        <w:pStyle w:val="ListParagraph"/>
        <w:widowControl w:val="0"/>
        <w:tabs>
          <w:tab w:val="left" w:pos="1320"/>
        </w:tabs>
        <w:autoSpaceDE w:val="0"/>
        <w:autoSpaceDN w:val="0"/>
        <w:spacing w:before="138" w:after="0" w:line="360" w:lineRule="auto"/>
        <w:ind w:left="993"/>
        <w:contextualSpacing w:val="0"/>
        <w:jc w:val="both"/>
        <w:rPr>
          <w:sz w:val="24"/>
          <w:szCs w:val="24"/>
        </w:rPr>
      </w:pPr>
      <w:r w:rsidRPr="00E938A0">
        <w:rPr>
          <w:sz w:val="24"/>
          <w:szCs w:val="24"/>
        </w:rPr>
        <w:t>Penyusunan User Manual berupa buku petunjuk pengoperasian program</w:t>
      </w:r>
      <w:r w:rsidRPr="00E938A0">
        <w:rPr>
          <w:spacing w:val="1"/>
          <w:sz w:val="24"/>
          <w:szCs w:val="24"/>
        </w:rPr>
        <w:t xml:space="preserve"> </w:t>
      </w:r>
      <w:r w:rsidRPr="00E938A0">
        <w:rPr>
          <w:sz w:val="24"/>
          <w:szCs w:val="24"/>
        </w:rPr>
        <w:t>aplikasi mulai dari kegiatan inputing data, editing/updating sampai pada</w:t>
      </w:r>
      <w:r w:rsidRPr="00E938A0">
        <w:rPr>
          <w:spacing w:val="1"/>
          <w:sz w:val="24"/>
          <w:szCs w:val="24"/>
        </w:rPr>
        <w:t xml:space="preserve"> </w:t>
      </w:r>
      <w:r w:rsidRPr="00E938A0">
        <w:rPr>
          <w:sz w:val="24"/>
          <w:szCs w:val="24"/>
        </w:rPr>
        <w:t>pembuatan dokumen laporan.</w:t>
      </w:r>
    </w:p>
    <w:p w14:paraId="517DC584" w14:textId="77777777" w:rsidR="00E938A0" w:rsidRPr="00E938A0" w:rsidRDefault="00E938A0" w:rsidP="00E938A0">
      <w:pPr>
        <w:pStyle w:val="ListParagraph"/>
        <w:widowControl w:val="0"/>
        <w:numPr>
          <w:ilvl w:val="0"/>
          <w:numId w:val="23"/>
        </w:numPr>
        <w:tabs>
          <w:tab w:val="left" w:pos="1320"/>
        </w:tabs>
        <w:autoSpaceDE w:val="0"/>
        <w:autoSpaceDN w:val="0"/>
        <w:spacing w:after="0" w:line="360" w:lineRule="auto"/>
        <w:ind w:left="993"/>
        <w:contextualSpacing w:val="0"/>
        <w:jc w:val="both"/>
        <w:rPr>
          <w:sz w:val="24"/>
          <w:szCs w:val="24"/>
        </w:rPr>
      </w:pPr>
      <w:r w:rsidRPr="00E938A0">
        <w:rPr>
          <w:sz w:val="24"/>
          <w:szCs w:val="24"/>
        </w:rPr>
        <w:t>Penyusunan</w:t>
      </w:r>
      <w:r w:rsidRPr="00E938A0">
        <w:rPr>
          <w:spacing w:val="1"/>
          <w:sz w:val="24"/>
          <w:szCs w:val="24"/>
        </w:rPr>
        <w:t xml:space="preserve"> </w:t>
      </w:r>
      <w:r w:rsidRPr="00E938A0">
        <w:rPr>
          <w:sz w:val="24"/>
          <w:szCs w:val="24"/>
        </w:rPr>
        <w:t>Dokumen</w:t>
      </w:r>
      <w:r w:rsidRPr="00E938A0">
        <w:rPr>
          <w:spacing w:val="1"/>
          <w:sz w:val="24"/>
          <w:szCs w:val="24"/>
        </w:rPr>
        <w:t xml:space="preserve"> </w:t>
      </w:r>
      <w:r w:rsidRPr="00E938A0">
        <w:rPr>
          <w:sz w:val="24"/>
          <w:szCs w:val="24"/>
        </w:rPr>
        <w:t>Teknis</w:t>
      </w:r>
      <w:r w:rsidRPr="00E938A0">
        <w:rPr>
          <w:spacing w:val="1"/>
          <w:sz w:val="24"/>
          <w:szCs w:val="24"/>
        </w:rPr>
        <w:t xml:space="preserve"> </w:t>
      </w:r>
      <w:r w:rsidRPr="00E938A0">
        <w:rPr>
          <w:sz w:val="24"/>
          <w:szCs w:val="24"/>
        </w:rPr>
        <w:t>meliputi</w:t>
      </w:r>
      <w:r w:rsidRPr="00E938A0">
        <w:rPr>
          <w:spacing w:val="1"/>
          <w:sz w:val="24"/>
          <w:szCs w:val="24"/>
        </w:rPr>
        <w:t xml:space="preserve"> </w:t>
      </w:r>
      <w:r w:rsidRPr="00E938A0">
        <w:rPr>
          <w:sz w:val="24"/>
          <w:szCs w:val="24"/>
        </w:rPr>
        <w:t>Analisa</w:t>
      </w:r>
      <w:r w:rsidRPr="00E938A0">
        <w:rPr>
          <w:spacing w:val="1"/>
          <w:sz w:val="24"/>
          <w:szCs w:val="24"/>
        </w:rPr>
        <w:t xml:space="preserve"> </w:t>
      </w:r>
      <w:r w:rsidRPr="00E938A0">
        <w:rPr>
          <w:sz w:val="24"/>
          <w:szCs w:val="24"/>
        </w:rPr>
        <w:t>dan</w:t>
      </w:r>
      <w:r w:rsidRPr="00E938A0">
        <w:rPr>
          <w:spacing w:val="1"/>
          <w:sz w:val="24"/>
          <w:szCs w:val="24"/>
        </w:rPr>
        <w:t xml:space="preserve"> </w:t>
      </w:r>
      <w:r w:rsidRPr="00E938A0">
        <w:rPr>
          <w:sz w:val="24"/>
          <w:szCs w:val="24"/>
        </w:rPr>
        <w:t>Desain</w:t>
      </w:r>
      <w:r w:rsidRPr="00E938A0">
        <w:rPr>
          <w:spacing w:val="1"/>
          <w:sz w:val="24"/>
          <w:szCs w:val="24"/>
        </w:rPr>
        <w:t xml:space="preserve"> </w:t>
      </w:r>
      <w:r w:rsidRPr="00E938A0">
        <w:rPr>
          <w:sz w:val="24"/>
          <w:szCs w:val="24"/>
        </w:rPr>
        <w:t>Sistem</w:t>
      </w:r>
      <w:r w:rsidRPr="00E938A0">
        <w:rPr>
          <w:spacing w:val="1"/>
          <w:sz w:val="24"/>
          <w:szCs w:val="24"/>
        </w:rPr>
        <w:t xml:space="preserve"> </w:t>
      </w:r>
      <w:r w:rsidRPr="00E938A0">
        <w:rPr>
          <w:sz w:val="24"/>
          <w:szCs w:val="24"/>
        </w:rPr>
        <w:t>menggunakan</w:t>
      </w:r>
      <w:r w:rsidRPr="00E938A0">
        <w:rPr>
          <w:spacing w:val="1"/>
          <w:sz w:val="24"/>
          <w:szCs w:val="24"/>
        </w:rPr>
        <w:t xml:space="preserve"> </w:t>
      </w:r>
      <w:r w:rsidRPr="00E938A0">
        <w:rPr>
          <w:sz w:val="24"/>
          <w:szCs w:val="24"/>
        </w:rPr>
        <w:t>Unified</w:t>
      </w:r>
      <w:r w:rsidRPr="00E938A0">
        <w:rPr>
          <w:spacing w:val="1"/>
          <w:sz w:val="24"/>
          <w:szCs w:val="24"/>
        </w:rPr>
        <w:t xml:space="preserve"> </w:t>
      </w:r>
      <w:r w:rsidRPr="00E938A0">
        <w:rPr>
          <w:sz w:val="24"/>
          <w:szCs w:val="24"/>
        </w:rPr>
        <w:t>Modeling</w:t>
      </w:r>
      <w:r w:rsidRPr="00E938A0">
        <w:rPr>
          <w:spacing w:val="1"/>
          <w:sz w:val="24"/>
          <w:szCs w:val="24"/>
        </w:rPr>
        <w:t xml:space="preserve"> </w:t>
      </w:r>
      <w:r w:rsidRPr="00E938A0">
        <w:rPr>
          <w:sz w:val="24"/>
          <w:szCs w:val="24"/>
        </w:rPr>
        <w:t>Language</w:t>
      </w:r>
      <w:r w:rsidRPr="00E938A0">
        <w:rPr>
          <w:spacing w:val="1"/>
          <w:sz w:val="24"/>
          <w:szCs w:val="24"/>
        </w:rPr>
        <w:t xml:space="preserve"> </w:t>
      </w:r>
      <w:r w:rsidRPr="00E938A0">
        <w:rPr>
          <w:sz w:val="24"/>
          <w:szCs w:val="24"/>
        </w:rPr>
        <w:t>(UML)</w:t>
      </w:r>
      <w:r w:rsidRPr="00E938A0">
        <w:rPr>
          <w:spacing w:val="1"/>
          <w:sz w:val="24"/>
          <w:szCs w:val="24"/>
        </w:rPr>
        <w:t xml:space="preserve"> </w:t>
      </w:r>
      <w:r w:rsidRPr="00E938A0">
        <w:rPr>
          <w:sz w:val="24"/>
          <w:szCs w:val="24"/>
        </w:rPr>
        <w:t>dan</w:t>
      </w:r>
      <w:r w:rsidRPr="00E938A0">
        <w:rPr>
          <w:spacing w:val="1"/>
          <w:sz w:val="24"/>
          <w:szCs w:val="24"/>
        </w:rPr>
        <w:t xml:space="preserve"> </w:t>
      </w:r>
      <w:r w:rsidRPr="00E938A0">
        <w:rPr>
          <w:sz w:val="24"/>
          <w:szCs w:val="24"/>
        </w:rPr>
        <w:t>Entity</w:t>
      </w:r>
      <w:r w:rsidRPr="00E938A0">
        <w:rPr>
          <w:spacing w:val="1"/>
          <w:sz w:val="24"/>
          <w:szCs w:val="24"/>
        </w:rPr>
        <w:t xml:space="preserve"> </w:t>
      </w:r>
      <w:r w:rsidRPr="00E938A0">
        <w:rPr>
          <w:sz w:val="24"/>
          <w:szCs w:val="24"/>
        </w:rPr>
        <w:t>Relation</w:t>
      </w:r>
      <w:r w:rsidRPr="00E938A0">
        <w:rPr>
          <w:spacing w:val="1"/>
          <w:sz w:val="24"/>
          <w:szCs w:val="24"/>
        </w:rPr>
        <w:t xml:space="preserve"> </w:t>
      </w:r>
      <w:r w:rsidRPr="00E938A0">
        <w:rPr>
          <w:sz w:val="24"/>
          <w:szCs w:val="24"/>
        </w:rPr>
        <w:t>Diagram (ERD) Database.</w:t>
      </w:r>
    </w:p>
    <w:p w14:paraId="610F393C" w14:textId="77777777" w:rsidR="00E938A0" w:rsidRPr="00E938A0" w:rsidRDefault="00E938A0" w:rsidP="00E938A0">
      <w:pPr>
        <w:pStyle w:val="ListParagraph"/>
        <w:widowControl w:val="0"/>
        <w:numPr>
          <w:ilvl w:val="0"/>
          <w:numId w:val="23"/>
        </w:numPr>
        <w:autoSpaceDE w:val="0"/>
        <w:autoSpaceDN w:val="0"/>
        <w:spacing w:after="0" w:line="240" w:lineRule="auto"/>
        <w:ind w:left="993"/>
        <w:contextualSpacing w:val="0"/>
        <w:jc w:val="both"/>
        <w:rPr>
          <w:sz w:val="24"/>
          <w:szCs w:val="24"/>
        </w:rPr>
      </w:pPr>
      <w:r w:rsidRPr="00E938A0">
        <w:rPr>
          <w:sz w:val="24"/>
          <w:szCs w:val="24"/>
        </w:rPr>
        <w:t>Instalasi Program</w:t>
      </w:r>
      <w:r w:rsidRPr="00E938A0">
        <w:rPr>
          <w:spacing w:val="-14"/>
          <w:sz w:val="24"/>
          <w:szCs w:val="24"/>
        </w:rPr>
        <w:t xml:space="preserve"> </w:t>
      </w:r>
      <w:r w:rsidRPr="00E938A0">
        <w:rPr>
          <w:sz w:val="24"/>
          <w:szCs w:val="24"/>
        </w:rPr>
        <w:t>Aplikasi Sistem Informasi</w:t>
      </w:r>
    </w:p>
    <w:p w14:paraId="20139C4C" w14:textId="77777777" w:rsidR="00E938A0" w:rsidRPr="00E938A0" w:rsidRDefault="00E938A0" w:rsidP="00E938A0">
      <w:pPr>
        <w:pStyle w:val="BodyText"/>
        <w:spacing w:before="138" w:line="360" w:lineRule="auto"/>
        <w:ind w:left="993"/>
        <w:jc w:val="both"/>
        <w:rPr>
          <w:sz w:val="24"/>
          <w:szCs w:val="24"/>
        </w:rPr>
      </w:pPr>
      <w:proofErr w:type="spellStart"/>
      <w:r w:rsidRPr="00E938A0">
        <w:rPr>
          <w:sz w:val="24"/>
          <w:szCs w:val="24"/>
        </w:rPr>
        <w:t>Instalasi</w:t>
      </w:r>
      <w:proofErr w:type="spellEnd"/>
      <w:r w:rsidRPr="00E938A0">
        <w:rPr>
          <w:sz w:val="24"/>
          <w:szCs w:val="24"/>
        </w:rPr>
        <w:t xml:space="preserve"> Program </w:t>
      </w:r>
      <w:proofErr w:type="spellStart"/>
      <w:r w:rsidRPr="00E938A0">
        <w:rPr>
          <w:sz w:val="24"/>
          <w:szCs w:val="24"/>
        </w:rPr>
        <w:t>Aplikasi</w:t>
      </w:r>
      <w:proofErr w:type="spellEnd"/>
      <w:r w:rsidRPr="00E938A0">
        <w:rPr>
          <w:sz w:val="24"/>
          <w:szCs w:val="24"/>
        </w:rPr>
        <w:t xml:space="preserve"> </w:t>
      </w:r>
      <w:proofErr w:type="spellStart"/>
      <w:r w:rsidRPr="00E938A0">
        <w:rPr>
          <w:sz w:val="24"/>
          <w:szCs w:val="24"/>
        </w:rPr>
        <w:t>Sistem</w:t>
      </w:r>
      <w:proofErr w:type="spellEnd"/>
      <w:r w:rsidRPr="00E938A0">
        <w:rPr>
          <w:sz w:val="24"/>
          <w:szCs w:val="24"/>
        </w:rPr>
        <w:t xml:space="preserve"> </w:t>
      </w:r>
      <w:proofErr w:type="spellStart"/>
      <w:r w:rsidRPr="00E938A0">
        <w:rPr>
          <w:sz w:val="24"/>
          <w:szCs w:val="24"/>
        </w:rPr>
        <w:t>Informasi</w:t>
      </w:r>
      <w:proofErr w:type="spellEnd"/>
      <w:r w:rsidRPr="00E938A0">
        <w:rPr>
          <w:sz w:val="24"/>
          <w:szCs w:val="24"/>
        </w:rPr>
        <w:t xml:space="preserve"> </w:t>
      </w:r>
      <w:proofErr w:type="spellStart"/>
      <w:r w:rsidRPr="00E938A0">
        <w:rPr>
          <w:sz w:val="24"/>
          <w:szCs w:val="24"/>
        </w:rPr>
        <w:t>meliputi</w:t>
      </w:r>
      <w:proofErr w:type="spellEnd"/>
      <w:r w:rsidRPr="00E938A0">
        <w:rPr>
          <w:sz w:val="24"/>
          <w:szCs w:val="24"/>
        </w:rPr>
        <w:t xml:space="preserve"> </w:t>
      </w:r>
      <w:proofErr w:type="spellStart"/>
      <w:r w:rsidRPr="00E938A0">
        <w:rPr>
          <w:sz w:val="24"/>
          <w:szCs w:val="24"/>
        </w:rPr>
        <w:t>Pemasangan</w:t>
      </w:r>
      <w:proofErr w:type="spellEnd"/>
      <w:r w:rsidRPr="00E938A0">
        <w:rPr>
          <w:sz w:val="24"/>
          <w:szCs w:val="24"/>
        </w:rPr>
        <w:t xml:space="preserve"> (installing)</w:t>
      </w:r>
      <w:r w:rsidRPr="00E938A0">
        <w:rPr>
          <w:spacing w:val="-64"/>
          <w:sz w:val="24"/>
          <w:szCs w:val="24"/>
        </w:rPr>
        <w:t xml:space="preserve"> </w:t>
      </w:r>
      <w:r w:rsidRPr="00E938A0">
        <w:rPr>
          <w:sz w:val="24"/>
          <w:szCs w:val="24"/>
        </w:rPr>
        <w:t xml:space="preserve">program </w:t>
      </w:r>
      <w:proofErr w:type="spellStart"/>
      <w:r w:rsidRPr="00E938A0">
        <w:rPr>
          <w:sz w:val="24"/>
          <w:szCs w:val="24"/>
        </w:rPr>
        <w:t>aplikasi</w:t>
      </w:r>
      <w:proofErr w:type="spellEnd"/>
      <w:r w:rsidRPr="00E938A0">
        <w:rPr>
          <w:sz w:val="24"/>
          <w:szCs w:val="24"/>
        </w:rPr>
        <w:t xml:space="preserve"> yang </w:t>
      </w:r>
      <w:proofErr w:type="spellStart"/>
      <w:r w:rsidRPr="00E938A0">
        <w:rPr>
          <w:sz w:val="24"/>
          <w:szCs w:val="24"/>
        </w:rPr>
        <w:t>dibuat</w:t>
      </w:r>
      <w:proofErr w:type="spellEnd"/>
      <w:r w:rsidRPr="00E938A0">
        <w:rPr>
          <w:sz w:val="24"/>
          <w:szCs w:val="24"/>
        </w:rPr>
        <w:t>/</w:t>
      </w:r>
      <w:proofErr w:type="spellStart"/>
      <w:r w:rsidRPr="00E938A0">
        <w:rPr>
          <w:sz w:val="24"/>
          <w:szCs w:val="24"/>
        </w:rPr>
        <w:t>dihasilkan</w:t>
      </w:r>
      <w:proofErr w:type="spellEnd"/>
      <w:r w:rsidRPr="00E938A0">
        <w:rPr>
          <w:sz w:val="24"/>
          <w:szCs w:val="24"/>
        </w:rPr>
        <w:t xml:space="preserve"> pada </w:t>
      </w:r>
      <w:proofErr w:type="spellStart"/>
      <w:r w:rsidRPr="00E938A0">
        <w:rPr>
          <w:sz w:val="24"/>
          <w:szCs w:val="24"/>
        </w:rPr>
        <w:t>perangkat</w:t>
      </w:r>
      <w:proofErr w:type="spellEnd"/>
      <w:r w:rsidRPr="00E938A0">
        <w:rPr>
          <w:sz w:val="24"/>
          <w:szCs w:val="24"/>
        </w:rPr>
        <w:t xml:space="preserve"> </w:t>
      </w:r>
      <w:proofErr w:type="spellStart"/>
      <w:r w:rsidRPr="00E938A0">
        <w:rPr>
          <w:sz w:val="24"/>
          <w:szCs w:val="24"/>
        </w:rPr>
        <w:t>keras</w:t>
      </w:r>
      <w:proofErr w:type="spellEnd"/>
      <w:r w:rsidRPr="00E938A0">
        <w:rPr>
          <w:sz w:val="24"/>
          <w:szCs w:val="24"/>
        </w:rPr>
        <w:t xml:space="preserve"> (</w:t>
      </w:r>
      <w:proofErr w:type="spellStart"/>
      <w:r w:rsidRPr="00E938A0">
        <w:rPr>
          <w:sz w:val="24"/>
          <w:szCs w:val="24"/>
        </w:rPr>
        <w:t>komputer</w:t>
      </w:r>
      <w:proofErr w:type="spellEnd"/>
      <w:r w:rsidRPr="00E938A0">
        <w:rPr>
          <w:sz w:val="24"/>
          <w:szCs w:val="24"/>
        </w:rPr>
        <w:t>)</w:t>
      </w:r>
      <w:r w:rsidRPr="00E938A0">
        <w:rPr>
          <w:spacing w:val="1"/>
          <w:sz w:val="24"/>
          <w:szCs w:val="24"/>
        </w:rPr>
        <w:t xml:space="preserve"> </w:t>
      </w:r>
      <w:proofErr w:type="spellStart"/>
      <w:r w:rsidRPr="00E938A0">
        <w:rPr>
          <w:sz w:val="24"/>
          <w:szCs w:val="24"/>
        </w:rPr>
        <w:t>termasuk</w:t>
      </w:r>
      <w:proofErr w:type="spellEnd"/>
      <w:r w:rsidRPr="00E938A0">
        <w:rPr>
          <w:sz w:val="24"/>
          <w:szCs w:val="24"/>
        </w:rPr>
        <w:t xml:space="preserve"> di </w:t>
      </w:r>
      <w:proofErr w:type="spellStart"/>
      <w:r w:rsidRPr="00E938A0">
        <w:rPr>
          <w:sz w:val="24"/>
          <w:szCs w:val="24"/>
        </w:rPr>
        <w:t>kegiatan</w:t>
      </w:r>
      <w:proofErr w:type="spellEnd"/>
      <w:r w:rsidRPr="00E938A0">
        <w:rPr>
          <w:sz w:val="24"/>
          <w:szCs w:val="24"/>
        </w:rPr>
        <w:t xml:space="preserve"> uji </w:t>
      </w:r>
      <w:proofErr w:type="spellStart"/>
      <w:r w:rsidRPr="00E938A0">
        <w:rPr>
          <w:sz w:val="24"/>
          <w:szCs w:val="24"/>
        </w:rPr>
        <w:t>coba</w:t>
      </w:r>
      <w:proofErr w:type="spellEnd"/>
      <w:r w:rsidRPr="00E938A0">
        <w:rPr>
          <w:sz w:val="24"/>
          <w:szCs w:val="24"/>
        </w:rPr>
        <w:t xml:space="preserve"> dan </w:t>
      </w:r>
      <w:proofErr w:type="spellStart"/>
      <w:r w:rsidRPr="00E938A0">
        <w:rPr>
          <w:sz w:val="24"/>
          <w:szCs w:val="24"/>
        </w:rPr>
        <w:t>evaluasi</w:t>
      </w:r>
      <w:proofErr w:type="spellEnd"/>
      <w:r w:rsidRPr="00E938A0">
        <w:rPr>
          <w:sz w:val="24"/>
          <w:szCs w:val="24"/>
        </w:rPr>
        <w:t xml:space="preserve"> </w:t>
      </w:r>
      <w:proofErr w:type="spellStart"/>
      <w:r w:rsidRPr="00E938A0">
        <w:rPr>
          <w:sz w:val="24"/>
          <w:szCs w:val="24"/>
        </w:rPr>
        <w:t>penyempurnaan</w:t>
      </w:r>
      <w:proofErr w:type="spellEnd"/>
      <w:r w:rsidRPr="00E938A0">
        <w:rPr>
          <w:sz w:val="24"/>
          <w:szCs w:val="24"/>
        </w:rPr>
        <w:t xml:space="preserve"> </w:t>
      </w:r>
      <w:proofErr w:type="spellStart"/>
      <w:r w:rsidRPr="00E938A0">
        <w:rPr>
          <w:sz w:val="24"/>
          <w:szCs w:val="24"/>
        </w:rPr>
        <w:t>dari</w:t>
      </w:r>
      <w:proofErr w:type="spellEnd"/>
      <w:r w:rsidRPr="00E938A0">
        <w:rPr>
          <w:sz w:val="24"/>
          <w:szCs w:val="24"/>
        </w:rPr>
        <w:t xml:space="preserve"> </w:t>
      </w:r>
      <w:proofErr w:type="spellStart"/>
      <w:r w:rsidRPr="00E938A0">
        <w:rPr>
          <w:sz w:val="24"/>
          <w:szCs w:val="24"/>
        </w:rPr>
        <w:t>sistem</w:t>
      </w:r>
      <w:proofErr w:type="spellEnd"/>
      <w:r w:rsidRPr="00E938A0">
        <w:rPr>
          <w:sz w:val="24"/>
          <w:szCs w:val="24"/>
        </w:rPr>
        <w:t xml:space="preserve"> dan</w:t>
      </w:r>
      <w:r w:rsidRPr="00E938A0">
        <w:rPr>
          <w:spacing w:val="1"/>
          <w:sz w:val="24"/>
          <w:szCs w:val="24"/>
        </w:rPr>
        <w:t xml:space="preserve"> </w:t>
      </w:r>
      <w:r w:rsidRPr="00E938A0">
        <w:rPr>
          <w:sz w:val="24"/>
          <w:szCs w:val="24"/>
        </w:rPr>
        <w:t xml:space="preserve">program </w:t>
      </w:r>
      <w:proofErr w:type="spellStart"/>
      <w:r w:rsidRPr="00E938A0">
        <w:rPr>
          <w:sz w:val="24"/>
          <w:szCs w:val="24"/>
        </w:rPr>
        <w:t>aplikasi</w:t>
      </w:r>
      <w:proofErr w:type="spellEnd"/>
      <w:r w:rsidRPr="00E938A0">
        <w:rPr>
          <w:sz w:val="24"/>
          <w:szCs w:val="24"/>
        </w:rPr>
        <w:t xml:space="preserve"> </w:t>
      </w:r>
      <w:proofErr w:type="spellStart"/>
      <w:r w:rsidRPr="00E938A0">
        <w:rPr>
          <w:sz w:val="24"/>
          <w:szCs w:val="24"/>
        </w:rPr>
        <w:t>secara</w:t>
      </w:r>
      <w:proofErr w:type="spellEnd"/>
      <w:r w:rsidRPr="00E938A0">
        <w:rPr>
          <w:sz w:val="24"/>
          <w:szCs w:val="24"/>
        </w:rPr>
        <w:t xml:space="preserve"> </w:t>
      </w:r>
      <w:proofErr w:type="spellStart"/>
      <w:r w:rsidRPr="00E938A0">
        <w:rPr>
          <w:sz w:val="24"/>
          <w:szCs w:val="24"/>
        </w:rPr>
        <w:t>keseluruhan</w:t>
      </w:r>
      <w:proofErr w:type="spellEnd"/>
      <w:r w:rsidRPr="00E938A0">
        <w:rPr>
          <w:sz w:val="24"/>
          <w:szCs w:val="24"/>
        </w:rPr>
        <w:t>.</w:t>
      </w:r>
    </w:p>
    <w:p w14:paraId="2B5FDFDC" w14:textId="77777777" w:rsidR="00E938A0" w:rsidRPr="00E938A0" w:rsidRDefault="00E938A0" w:rsidP="00E938A0">
      <w:pPr>
        <w:pStyle w:val="ListParagraph"/>
        <w:widowControl w:val="0"/>
        <w:numPr>
          <w:ilvl w:val="0"/>
          <w:numId w:val="23"/>
        </w:numPr>
        <w:autoSpaceDE w:val="0"/>
        <w:autoSpaceDN w:val="0"/>
        <w:spacing w:after="0" w:line="240" w:lineRule="auto"/>
        <w:ind w:left="993"/>
        <w:contextualSpacing w:val="0"/>
        <w:jc w:val="both"/>
        <w:rPr>
          <w:sz w:val="24"/>
          <w:szCs w:val="24"/>
        </w:rPr>
      </w:pPr>
      <w:r w:rsidRPr="00E938A0">
        <w:rPr>
          <w:sz w:val="24"/>
          <w:szCs w:val="24"/>
        </w:rPr>
        <w:t>Sosialisasi Program</w:t>
      </w:r>
      <w:r w:rsidRPr="00E938A0">
        <w:rPr>
          <w:spacing w:val="-14"/>
          <w:sz w:val="24"/>
          <w:szCs w:val="24"/>
        </w:rPr>
        <w:t xml:space="preserve"> </w:t>
      </w:r>
      <w:r w:rsidRPr="00E938A0">
        <w:rPr>
          <w:sz w:val="24"/>
          <w:szCs w:val="24"/>
        </w:rPr>
        <w:t>Aplikasi</w:t>
      </w:r>
    </w:p>
    <w:p w14:paraId="181BC301" w14:textId="77777777" w:rsidR="00E938A0" w:rsidRPr="00E938A0" w:rsidRDefault="00E938A0" w:rsidP="00E938A0">
      <w:pPr>
        <w:pStyle w:val="BodyText"/>
        <w:spacing w:before="138" w:line="360" w:lineRule="auto"/>
        <w:ind w:left="993"/>
        <w:jc w:val="both"/>
        <w:rPr>
          <w:sz w:val="24"/>
          <w:szCs w:val="24"/>
        </w:rPr>
      </w:pPr>
      <w:proofErr w:type="spellStart"/>
      <w:r w:rsidRPr="00E938A0">
        <w:rPr>
          <w:sz w:val="24"/>
          <w:szCs w:val="24"/>
        </w:rPr>
        <w:lastRenderedPageBreak/>
        <w:t>Sosialisasi</w:t>
      </w:r>
      <w:proofErr w:type="spellEnd"/>
      <w:r w:rsidRPr="00E938A0">
        <w:rPr>
          <w:sz w:val="24"/>
          <w:szCs w:val="24"/>
        </w:rPr>
        <w:t xml:space="preserve"> Program </w:t>
      </w:r>
      <w:proofErr w:type="spellStart"/>
      <w:r w:rsidRPr="00E938A0">
        <w:rPr>
          <w:sz w:val="24"/>
          <w:szCs w:val="24"/>
        </w:rPr>
        <w:t>Aplikasi</w:t>
      </w:r>
      <w:proofErr w:type="spellEnd"/>
      <w:r w:rsidRPr="00E938A0">
        <w:rPr>
          <w:sz w:val="24"/>
          <w:szCs w:val="24"/>
        </w:rPr>
        <w:t xml:space="preserve">, </w:t>
      </w:r>
      <w:proofErr w:type="spellStart"/>
      <w:r w:rsidRPr="00E938A0">
        <w:rPr>
          <w:sz w:val="24"/>
          <w:szCs w:val="24"/>
        </w:rPr>
        <w:t>meliputi</w:t>
      </w:r>
      <w:proofErr w:type="spellEnd"/>
      <w:r w:rsidRPr="00E938A0">
        <w:rPr>
          <w:sz w:val="24"/>
          <w:szCs w:val="24"/>
        </w:rPr>
        <w:t xml:space="preserve"> </w:t>
      </w:r>
      <w:proofErr w:type="spellStart"/>
      <w:r w:rsidRPr="00E938A0">
        <w:rPr>
          <w:sz w:val="24"/>
          <w:szCs w:val="24"/>
        </w:rPr>
        <w:t>penyebarluasan</w:t>
      </w:r>
      <w:proofErr w:type="spellEnd"/>
      <w:r w:rsidRPr="00E938A0">
        <w:rPr>
          <w:sz w:val="24"/>
          <w:szCs w:val="24"/>
        </w:rPr>
        <w:t xml:space="preserve"> </w:t>
      </w:r>
      <w:proofErr w:type="spellStart"/>
      <w:r w:rsidRPr="00E938A0">
        <w:rPr>
          <w:sz w:val="24"/>
          <w:szCs w:val="24"/>
        </w:rPr>
        <w:t>pengoperasian</w:t>
      </w:r>
      <w:proofErr w:type="spellEnd"/>
      <w:r w:rsidRPr="00E938A0">
        <w:rPr>
          <w:sz w:val="24"/>
          <w:szCs w:val="24"/>
        </w:rPr>
        <w:t xml:space="preserve"> dan</w:t>
      </w:r>
      <w:r w:rsidRPr="00E938A0">
        <w:rPr>
          <w:spacing w:val="1"/>
          <w:sz w:val="24"/>
          <w:szCs w:val="24"/>
        </w:rPr>
        <w:t xml:space="preserve"> </w:t>
      </w:r>
      <w:proofErr w:type="spellStart"/>
      <w:r w:rsidRPr="00E938A0">
        <w:rPr>
          <w:sz w:val="24"/>
          <w:szCs w:val="24"/>
        </w:rPr>
        <w:t>pelatihan</w:t>
      </w:r>
      <w:proofErr w:type="spellEnd"/>
      <w:r w:rsidRPr="00E938A0">
        <w:rPr>
          <w:spacing w:val="1"/>
          <w:sz w:val="24"/>
          <w:szCs w:val="24"/>
        </w:rPr>
        <w:t xml:space="preserve"> </w:t>
      </w:r>
      <w:proofErr w:type="spellStart"/>
      <w:r w:rsidRPr="00E938A0">
        <w:rPr>
          <w:sz w:val="24"/>
          <w:szCs w:val="24"/>
        </w:rPr>
        <w:t>kepada</w:t>
      </w:r>
      <w:proofErr w:type="spellEnd"/>
      <w:r w:rsidRPr="00E938A0">
        <w:rPr>
          <w:spacing w:val="1"/>
          <w:sz w:val="24"/>
          <w:szCs w:val="24"/>
        </w:rPr>
        <w:t xml:space="preserve"> </w:t>
      </w:r>
      <w:r w:rsidRPr="00E938A0">
        <w:rPr>
          <w:sz w:val="24"/>
          <w:szCs w:val="24"/>
        </w:rPr>
        <w:t>para</w:t>
      </w:r>
      <w:r w:rsidRPr="00E938A0">
        <w:rPr>
          <w:spacing w:val="1"/>
          <w:sz w:val="24"/>
          <w:szCs w:val="24"/>
        </w:rPr>
        <w:t xml:space="preserve"> </w:t>
      </w:r>
      <w:proofErr w:type="spellStart"/>
      <w:r w:rsidRPr="00E938A0">
        <w:rPr>
          <w:sz w:val="24"/>
          <w:szCs w:val="24"/>
        </w:rPr>
        <w:t>personil</w:t>
      </w:r>
      <w:proofErr w:type="spellEnd"/>
      <w:r w:rsidRPr="00E938A0">
        <w:rPr>
          <w:spacing w:val="1"/>
          <w:sz w:val="24"/>
          <w:szCs w:val="24"/>
        </w:rPr>
        <w:t xml:space="preserve"> </w:t>
      </w:r>
      <w:proofErr w:type="spellStart"/>
      <w:r w:rsidRPr="00E938A0">
        <w:rPr>
          <w:sz w:val="24"/>
          <w:szCs w:val="24"/>
        </w:rPr>
        <w:t>pelaksana</w:t>
      </w:r>
      <w:proofErr w:type="spellEnd"/>
      <w:r w:rsidRPr="00E938A0">
        <w:rPr>
          <w:spacing w:val="1"/>
          <w:sz w:val="24"/>
          <w:szCs w:val="24"/>
        </w:rPr>
        <w:t xml:space="preserve"> </w:t>
      </w:r>
      <w:r w:rsidRPr="00E938A0">
        <w:rPr>
          <w:sz w:val="24"/>
          <w:szCs w:val="24"/>
        </w:rPr>
        <w:t>(operator</w:t>
      </w:r>
      <w:r w:rsidRPr="00E938A0">
        <w:rPr>
          <w:spacing w:val="1"/>
          <w:sz w:val="24"/>
          <w:szCs w:val="24"/>
        </w:rPr>
        <w:t xml:space="preserve"> </w:t>
      </w:r>
      <w:proofErr w:type="spellStart"/>
      <w:r w:rsidRPr="00E938A0">
        <w:rPr>
          <w:sz w:val="24"/>
          <w:szCs w:val="24"/>
        </w:rPr>
        <w:t>komputer</w:t>
      </w:r>
      <w:proofErr w:type="spellEnd"/>
      <w:r w:rsidRPr="00E938A0">
        <w:rPr>
          <w:sz w:val="24"/>
          <w:szCs w:val="24"/>
        </w:rPr>
        <w:t>)</w:t>
      </w:r>
      <w:r w:rsidRPr="00E938A0">
        <w:rPr>
          <w:spacing w:val="67"/>
          <w:sz w:val="24"/>
          <w:szCs w:val="24"/>
        </w:rPr>
        <w:t xml:space="preserve"> </w:t>
      </w:r>
      <w:r w:rsidRPr="00E938A0">
        <w:rPr>
          <w:sz w:val="24"/>
          <w:szCs w:val="24"/>
        </w:rPr>
        <w:t>yang</w:t>
      </w:r>
      <w:r w:rsidRPr="00E938A0">
        <w:rPr>
          <w:spacing w:val="-64"/>
          <w:sz w:val="24"/>
          <w:szCs w:val="24"/>
        </w:rPr>
        <w:t xml:space="preserve"> </w:t>
      </w:r>
      <w:proofErr w:type="spellStart"/>
      <w:r w:rsidRPr="00E938A0">
        <w:rPr>
          <w:sz w:val="24"/>
          <w:szCs w:val="24"/>
        </w:rPr>
        <w:t>nantinya</w:t>
      </w:r>
      <w:proofErr w:type="spellEnd"/>
      <w:r w:rsidRPr="00E938A0">
        <w:rPr>
          <w:sz w:val="24"/>
          <w:szCs w:val="24"/>
        </w:rPr>
        <w:t xml:space="preserve"> </w:t>
      </w:r>
      <w:proofErr w:type="spellStart"/>
      <w:r w:rsidRPr="00E938A0">
        <w:rPr>
          <w:sz w:val="24"/>
          <w:szCs w:val="24"/>
        </w:rPr>
        <w:t>akan</w:t>
      </w:r>
      <w:proofErr w:type="spellEnd"/>
      <w:r w:rsidRPr="00E938A0">
        <w:rPr>
          <w:sz w:val="24"/>
          <w:szCs w:val="24"/>
        </w:rPr>
        <w:t xml:space="preserve"> </w:t>
      </w:r>
      <w:proofErr w:type="spellStart"/>
      <w:r w:rsidRPr="00E938A0">
        <w:rPr>
          <w:sz w:val="24"/>
          <w:szCs w:val="24"/>
        </w:rPr>
        <w:t>menggunakan</w:t>
      </w:r>
      <w:proofErr w:type="spellEnd"/>
      <w:r w:rsidRPr="00E938A0">
        <w:rPr>
          <w:sz w:val="24"/>
          <w:szCs w:val="24"/>
        </w:rPr>
        <w:t xml:space="preserve"> dan </w:t>
      </w:r>
      <w:proofErr w:type="spellStart"/>
      <w:r w:rsidRPr="00E938A0">
        <w:rPr>
          <w:sz w:val="24"/>
          <w:szCs w:val="24"/>
        </w:rPr>
        <w:t>berinteraksi</w:t>
      </w:r>
      <w:proofErr w:type="spellEnd"/>
      <w:r w:rsidRPr="00E938A0">
        <w:rPr>
          <w:sz w:val="24"/>
          <w:szCs w:val="24"/>
        </w:rPr>
        <w:t xml:space="preserve"> </w:t>
      </w:r>
      <w:proofErr w:type="spellStart"/>
      <w:r w:rsidRPr="00E938A0">
        <w:rPr>
          <w:sz w:val="24"/>
          <w:szCs w:val="24"/>
        </w:rPr>
        <w:t>langsung</w:t>
      </w:r>
      <w:proofErr w:type="spellEnd"/>
      <w:r w:rsidRPr="00E938A0">
        <w:rPr>
          <w:sz w:val="24"/>
          <w:szCs w:val="24"/>
        </w:rPr>
        <w:t xml:space="preserve"> </w:t>
      </w:r>
      <w:proofErr w:type="spellStart"/>
      <w:r w:rsidRPr="00E938A0">
        <w:rPr>
          <w:sz w:val="24"/>
          <w:szCs w:val="24"/>
        </w:rPr>
        <w:t>dengan</w:t>
      </w:r>
      <w:proofErr w:type="spellEnd"/>
      <w:r w:rsidRPr="00E938A0">
        <w:rPr>
          <w:sz w:val="24"/>
          <w:szCs w:val="24"/>
        </w:rPr>
        <w:t xml:space="preserve"> </w:t>
      </w:r>
      <w:proofErr w:type="spellStart"/>
      <w:r w:rsidRPr="00E938A0">
        <w:rPr>
          <w:sz w:val="24"/>
          <w:szCs w:val="24"/>
        </w:rPr>
        <w:t>sistem</w:t>
      </w:r>
      <w:proofErr w:type="spellEnd"/>
      <w:r w:rsidRPr="00E938A0">
        <w:rPr>
          <w:sz w:val="24"/>
          <w:szCs w:val="24"/>
        </w:rPr>
        <w:t xml:space="preserve"> dan</w:t>
      </w:r>
      <w:r w:rsidRPr="00E938A0">
        <w:rPr>
          <w:spacing w:val="1"/>
          <w:sz w:val="24"/>
          <w:szCs w:val="24"/>
        </w:rPr>
        <w:t xml:space="preserve"> </w:t>
      </w:r>
      <w:r w:rsidRPr="00E938A0">
        <w:rPr>
          <w:sz w:val="24"/>
          <w:szCs w:val="24"/>
        </w:rPr>
        <w:t xml:space="preserve">program </w:t>
      </w:r>
      <w:proofErr w:type="spellStart"/>
      <w:r w:rsidRPr="00E938A0">
        <w:rPr>
          <w:sz w:val="24"/>
          <w:szCs w:val="24"/>
        </w:rPr>
        <w:t>aplikasi</w:t>
      </w:r>
      <w:proofErr w:type="spellEnd"/>
      <w:r w:rsidRPr="00E938A0">
        <w:rPr>
          <w:sz w:val="24"/>
          <w:szCs w:val="24"/>
        </w:rPr>
        <w:t xml:space="preserve"> yang </w:t>
      </w:r>
      <w:proofErr w:type="spellStart"/>
      <w:r w:rsidRPr="00E938A0">
        <w:rPr>
          <w:sz w:val="24"/>
          <w:szCs w:val="24"/>
        </w:rPr>
        <w:t>dibuat</w:t>
      </w:r>
      <w:proofErr w:type="spellEnd"/>
      <w:r w:rsidRPr="00E938A0">
        <w:rPr>
          <w:sz w:val="24"/>
          <w:szCs w:val="24"/>
        </w:rPr>
        <w:t>.</w:t>
      </w:r>
    </w:p>
    <w:p w14:paraId="7C14CD29" w14:textId="77777777" w:rsidR="00E938A0" w:rsidRPr="00E938A0" w:rsidRDefault="00E938A0" w:rsidP="00E938A0">
      <w:pPr>
        <w:pStyle w:val="ListParagraph"/>
        <w:widowControl w:val="0"/>
        <w:numPr>
          <w:ilvl w:val="0"/>
          <w:numId w:val="23"/>
        </w:numPr>
        <w:autoSpaceDE w:val="0"/>
        <w:autoSpaceDN w:val="0"/>
        <w:spacing w:after="0" w:line="240" w:lineRule="auto"/>
        <w:ind w:left="993"/>
        <w:contextualSpacing w:val="0"/>
        <w:jc w:val="both"/>
        <w:rPr>
          <w:sz w:val="24"/>
          <w:szCs w:val="24"/>
        </w:rPr>
      </w:pPr>
      <w:r w:rsidRPr="00E938A0">
        <w:rPr>
          <w:sz w:val="24"/>
          <w:szCs w:val="24"/>
        </w:rPr>
        <w:t>Administrasi Kantor/Operasional</w:t>
      </w:r>
    </w:p>
    <w:p w14:paraId="450F88E4" w14:textId="77777777" w:rsidR="00E938A0" w:rsidRPr="00E938A0" w:rsidRDefault="00E938A0" w:rsidP="00E938A0">
      <w:pPr>
        <w:pStyle w:val="BodyText"/>
        <w:spacing w:before="138" w:line="360" w:lineRule="auto"/>
        <w:ind w:left="993"/>
        <w:jc w:val="both"/>
        <w:rPr>
          <w:sz w:val="24"/>
          <w:szCs w:val="24"/>
        </w:rPr>
      </w:pPr>
      <w:proofErr w:type="spellStart"/>
      <w:r w:rsidRPr="00E938A0">
        <w:rPr>
          <w:sz w:val="24"/>
          <w:szCs w:val="24"/>
        </w:rPr>
        <w:t>Pengoperasian</w:t>
      </w:r>
      <w:proofErr w:type="spellEnd"/>
      <w:r w:rsidRPr="00E938A0">
        <w:rPr>
          <w:spacing w:val="1"/>
          <w:sz w:val="24"/>
          <w:szCs w:val="24"/>
        </w:rPr>
        <w:t xml:space="preserve"> </w:t>
      </w:r>
      <w:r w:rsidRPr="00E938A0">
        <w:rPr>
          <w:sz w:val="24"/>
          <w:szCs w:val="24"/>
        </w:rPr>
        <w:t xml:space="preserve">program </w:t>
      </w:r>
      <w:proofErr w:type="spellStart"/>
      <w:r w:rsidRPr="00E938A0">
        <w:rPr>
          <w:sz w:val="24"/>
          <w:szCs w:val="24"/>
        </w:rPr>
        <w:t>aplikasi</w:t>
      </w:r>
      <w:proofErr w:type="spellEnd"/>
      <w:r w:rsidRPr="00E938A0">
        <w:rPr>
          <w:spacing w:val="1"/>
          <w:sz w:val="24"/>
          <w:szCs w:val="24"/>
        </w:rPr>
        <w:t xml:space="preserve"> </w:t>
      </w:r>
      <w:r w:rsidRPr="00E938A0">
        <w:rPr>
          <w:sz w:val="24"/>
          <w:szCs w:val="24"/>
        </w:rPr>
        <w:t>oleh</w:t>
      </w:r>
      <w:r w:rsidRPr="00E938A0">
        <w:rPr>
          <w:spacing w:val="1"/>
          <w:sz w:val="24"/>
          <w:szCs w:val="24"/>
        </w:rPr>
        <w:t xml:space="preserve"> </w:t>
      </w:r>
      <w:proofErr w:type="spellStart"/>
      <w:r w:rsidRPr="00E938A0">
        <w:rPr>
          <w:sz w:val="24"/>
          <w:szCs w:val="24"/>
        </w:rPr>
        <w:t>personil</w:t>
      </w:r>
      <w:proofErr w:type="spellEnd"/>
      <w:r w:rsidRPr="00E938A0">
        <w:rPr>
          <w:spacing w:val="1"/>
          <w:sz w:val="24"/>
          <w:szCs w:val="24"/>
        </w:rPr>
        <w:t xml:space="preserve"> </w:t>
      </w:r>
      <w:proofErr w:type="spellStart"/>
      <w:r w:rsidRPr="00E938A0">
        <w:rPr>
          <w:sz w:val="24"/>
          <w:szCs w:val="24"/>
        </w:rPr>
        <w:t>pelaksana</w:t>
      </w:r>
      <w:proofErr w:type="spellEnd"/>
      <w:r w:rsidRPr="00E938A0">
        <w:rPr>
          <w:spacing w:val="1"/>
          <w:sz w:val="24"/>
          <w:szCs w:val="24"/>
        </w:rPr>
        <w:t xml:space="preserve"> </w:t>
      </w:r>
      <w:r w:rsidRPr="00E938A0">
        <w:rPr>
          <w:sz w:val="24"/>
          <w:szCs w:val="24"/>
        </w:rPr>
        <w:t>(User)</w:t>
      </w:r>
      <w:r w:rsidRPr="00E938A0">
        <w:rPr>
          <w:spacing w:val="1"/>
          <w:sz w:val="24"/>
          <w:szCs w:val="24"/>
        </w:rPr>
        <w:t xml:space="preserve"> </w:t>
      </w:r>
      <w:proofErr w:type="spellStart"/>
      <w:r w:rsidRPr="00E938A0">
        <w:rPr>
          <w:sz w:val="24"/>
          <w:szCs w:val="24"/>
        </w:rPr>
        <w:t>sudah</w:t>
      </w:r>
      <w:proofErr w:type="spellEnd"/>
      <w:r w:rsidRPr="00E938A0">
        <w:rPr>
          <w:spacing w:val="1"/>
          <w:sz w:val="24"/>
          <w:szCs w:val="24"/>
        </w:rPr>
        <w:t xml:space="preserve"> </w:t>
      </w:r>
      <w:proofErr w:type="spellStart"/>
      <w:r w:rsidRPr="00E938A0">
        <w:rPr>
          <w:sz w:val="24"/>
          <w:szCs w:val="24"/>
        </w:rPr>
        <w:t>memiliki</w:t>
      </w:r>
      <w:proofErr w:type="spellEnd"/>
      <w:r w:rsidRPr="00E938A0">
        <w:rPr>
          <w:spacing w:val="-3"/>
          <w:sz w:val="24"/>
          <w:szCs w:val="24"/>
        </w:rPr>
        <w:t xml:space="preserve"> </w:t>
      </w:r>
      <w:proofErr w:type="spellStart"/>
      <w:r w:rsidRPr="00E938A0">
        <w:rPr>
          <w:sz w:val="24"/>
          <w:szCs w:val="24"/>
        </w:rPr>
        <w:t>kemampuan</w:t>
      </w:r>
      <w:proofErr w:type="spellEnd"/>
      <w:r w:rsidRPr="00E938A0">
        <w:rPr>
          <w:spacing w:val="-2"/>
          <w:sz w:val="24"/>
          <w:szCs w:val="24"/>
        </w:rPr>
        <w:t xml:space="preserve"> </w:t>
      </w:r>
      <w:proofErr w:type="spellStart"/>
      <w:r w:rsidRPr="00E938A0">
        <w:rPr>
          <w:sz w:val="24"/>
          <w:szCs w:val="24"/>
        </w:rPr>
        <w:t>untuk</w:t>
      </w:r>
      <w:proofErr w:type="spellEnd"/>
      <w:r w:rsidRPr="00E938A0">
        <w:rPr>
          <w:spacing w:val="-2"/>
          <w:sz w:val="24"/>
          <w:szCs w:val="24"/>
        </w:rPr>
        <w:t xml:space="preserve"> </w:t>
      </w:r>
      <w:proofErr w:type="spellStart"/>
      <w:r w:rsidRPr="00E938A0">
        <w:rPr>
          <w:sz w:val="24"/>
          <w:szCs w:val="24"/>
        </w:rPr>
        <w:t>menggunakan</w:t>
      </w:r>
      <w:proofErr w:type="spellEnd"/>
      <w:r w:rsidRPr="00E938A0">
        <w:rPr>
          <w:spacing w:val="-2"/>
          <w:sz w:val="24"/>
          <w:szCs w:val="24"/>
        </w:rPr>
        <w:t xml:space="preserve"> </w:t>
      </w:r>
      <w:proofErr w:type="spellStart"/>
      <w:r w:rsidRPr="00E938A0">
        <w:rPr>
          <w:sz w:val="24"/>
          <w:szCs w:val="24"/>
        </w:rPr>
        <w:t>sistem</w:t>
      </w:r>
      <w:proofErr w:type="spellEnd"/>
      <w:r w:rsidRPr="00E938A0">
        <w:rPr>
          <w:spacing w:val="-2"/>
          <w:sz w:val="24"/>
          <w:szCs w:val="24"/>
        </w:rPr>
        <w:t xml:space="preserve"> </w:t>
      </w:r>
      <w:proofErr w:type="spellStart"/>
      <w:r w:rsidRPr="00E938A0">
        <w:rPr>
          <w:sz w:val="24"/>
          <w:szCs w:val="24"/>
        </w:rPr>
        <w:t>secara</w:t>
      </w:r>
      <w:proofErr w:type="spellEnd"/>
      <w:r w:rsidRPr="00E938A0">
        <w:rPr>
          <w:spacing w:val="-2"/>
          <w:sz w:val="24"/>
          <w:szCs w:val="24"/>
        </w:rPr>
        <w:t xml:space="preserve"> </w:t>
      </w:r>
      <w:proofErr w:type="spellStart"/>
      <w:r w:rsidRPr="00E938A0">
        <w:rPr>
          <w:sz w:val="24"/>
          <w:szCs w:val="24"/>
        </w:rPr>
        <w:t>mahir</w:t>
      </w:r>
      <w:proofErr w:type="spellEnd"/>
      <w:r w:rsidRPr="00E938A0">
        <w:rPr>
          <w:spacing w:val="-2"/>
          <w:sz w:val="24"/>
          <w:szCs w:val="24"/>
        </w:rPr>
        <w:t xml:space="preserve"> </w:t>
      </w:r>
      <w:r w:rsidRPr="00E938A0">
        <w:rPr>
          <w:sz w:val="24"/>
          <w:szCs w:val="24"/>
        </w:rPr>
        <w:t>dan</w:t>
      </w:r>
      <w:r w:rsidRPr="00E938A0">
        <w:rPr>
          <w:spacing w:val="-2"/>
          <w:sz w:val="24"/>
          <w:szCs w:val="24"/>
        </w:rPr>
        <w:t xml:space="preserve"> </w:t>
      </w:r>
      <w:proofErr w:type="spellStart"/>
      <w:r w:rsidRPr="00E938A0">
        <w:rPr>
          <w:sz w:val="24"/>
          <w:szCs w:val="24"/>
        </w:rPr>
        <w:t>terampil</w:t>
      </w:r>
      <w:proofErr w:type="spellEnd"/>
      <w:r w:rsidRPr="00E938A0">
        <w:rPr>
          <w:sz w:val="24"/>
          <w:szCs w:val="24"/>
        </w:rPr>
        <w:t>.</w:t>
      </w:r>
    </w:p>
    <w:p w14:paraId="45A76997" w14:textId="509C087B" w:rsidR="00E938A0" w:rsidRPr="00FE5AD2" w:rsidRDefault="00E938A0" w:rsidP="00EB55F7">
      <w:pPr>
        <w:pStyle w:val="Heading2"/>
        <w:rPr>
          <w:lang w:val="en-US"/>
        </w:rPr>
      </w:pPr>
      <w:proofErr w:type="gramStart"/>
      <w:r>
        <w:rPr>
          <w:lang w:val="en-US"/>
        </w:rPr>
        <w:t>1.</w:t>
      </w:r>
      <w:r>
        <w:rPr>
          <w:lang w:val="en-US"/>
        </w:rPr>
        <w:t>4</w:t>
      </w:r>
      <w:r>
        <w:rPr>
          <w:lang w:val="en-US"/>
        </w:rPr>
        <w:t xml:space="preserve">  </w:t>
      </w:r>
      <w:proofErr w:type="spellStart"/>
      <w:r>
        <w:rPr>
          <w:lang w:val="en-US"/>
        </w:rPr>
        <w:t>Metodologi</w:t>
      </w:r>
      <w:proofErr w:type="spellEnd"/>
      <w:proofErr w:type="gramEnd"/>
    </w:p>
    <w:p w14:paraId="0BF92B0C" w14:textId="77777777" w:rsidR="00537114" w:rsidRPr="00537114" w:rsidRDefault="00537114" w:rsidP="00537114">
      <w:pPr>
        <w:pStyle w:val="BodyText"/>
        <w:spacing w:line="360" w:lineRule="auto"/>
        <w:ind w:left="660"/>
        <w:jc w:val="both"/>
        <w:rPr>
          <w:sz w:val="24"/>
          <w:szCs w:val="24"/>
        </w:rPr>
      </w:pPr>
      <w:proofErr w:type="spellStart"/>
      <w:r w:rsidRPr="00537114">
        <w:rPr>
          <w:sz w:val="24"/>
          <w:szCs w:val="24"/>
        </w:rPr>
        <w:t>Metodologi</w:t>
      </w:r>
      <w:proofErr w:type="spellEnd"/>
      <w:r w:rsidRPr="00537114">
        <w:rPr>
          <w:spacing w:val="1"/>
          <w:sz w:val="24"/>
          <w:szCs w:val="24"/>
        </w:rPr>
        <w:t xml:space="preserve"> </w:t>
      </w:r>
      <w:r w:rsidRPr="00537114">
        <w:rPr>
          <w:sz w:val="24"/>
          <w:szCs w:val="24"/>
        </w:rPr>
        <w:t>yang</w:t>
      </w:r>
      <w:r w:rsidRPr="00537114">
        <w:rPr>
          <w:spacing w:val="1"/>
          <w:sz w:val="24"/>
          <w:szCs w:val="24"/>
        </w:rPr>
        <w:t xml:space="preserve"> </w:t>
      </w:r>
      <w:proofErr w:type="spellStart"/>
      <w:r w:rsidRPr="00537114">
        <w:rPr>
          <w:sz w:val="24"/>
          <w:szCs w:val="24"/>
        </w:rPr>
        <w:t>digunakan</w:t>
      </w:r>
      <w:proofErr w:type="spellEnd"/>
      <w:r w:rsidRPr="00537114">
        <w:rPr>
          <w:spacing w:val="1"/>
          <w:sz w:val="24"/>
          <w:szCs w:val="24"/>
        </w:rPr>
        <w:t xml:space="preserve"> </w:t>
      </w:r>
      <w:proofErr w:type="spellStart"/>
      <w:r w:rsidRPr="00537114">
        <w:rPr>
          <w:sz w:val="24"/>
          <w:szCs w:val="24"/>
        </w:rPr>
        <w:t>dalam</w:t>
      </w:r>
      <w:proofErr w:type="spellEnd"/>
      <w:r w:rsidRPr="00537114">
        <w:rPr>
          <w:sz w:val="24"/>
          <w:szCs w:val="24"/>
        </w:rPr>
        <w:t xml:space="preserve"> Pembangunan </w:t>
      </w:r>
      <w:proofErr w:type="spellStart"/>
      <w:r w:rsidRPr="00537114">
        <w:rPr>
          <w:sz w:val="24"/>
          <w:szCs w:val="24"/>
        </w:rPr>
        <w:t>aplikasi</w:t>
      </w:r>
      <w:proofErr w:type="spellEnd"/>
      <w:r w:rsidRPr="00537114">
        <w:rPr>
          <w:sz w:val="24"/>
          <w:szCs w:val="24"/>
        </w:rPr>
        <w:t xml:space="preserve"> </w:t>
      </w:r>
      <w:r w:rsidRPr="00537114">
        <w:rPr>
          <w:sz w:val="24"/>
          <w:szCs w:val="24"/>
          <w:lang w:val="en-GB"/>
        </w:rPr>
        <w:t>SI_GANAK</w:t>
      </w:r>
      <w:r w:rsidRPr="00537114">
        <w:rPr>
          <w:spacing w:val="1"/>
          <w:sz w:val="24"/>
          <w:szCs w:val="24"/>
        </w:rPr>
        <w:t xml:space="preserve"> </w:t>
      </w:r>
      <w:r w:rsidRPr="00537114">
        <w:rPr>
          <w:sz w:val="24"/>
          <w:szCs w:val="24"/>
          <w:lang w:val="en-GB"/>
        </w:rPr>
        <w:t>DP3ACSKB</w:t>
      </w:r>
      <w:r w:rsidRPr="00537114">
        <w:rPr>
          <w:sz w:val="24"/>
          <w:szCs w:val="24"/>
        </w:rPr>
        <w:t xml:space="preserve"> </w:t>
      </w:r>
      <w:proofErr w:type="spellStart"/>
      <w:r w:rsidRPr="00537114">
        <w:rPr>
          <w:sz w:val="24"/>
          <w:szCs w:val="24"/>
        </w:rPr>
        <w:t>Provinsi</w:t>
      </w:r>
      <w:proofErr w:type="spellEnd"/>
      <w:r w:rsidRPr="00537114">
        <w:rPr>
          <w:sz w:val="24"/>
          <w:szCs w:val="24"/>
        </w:rPr>
        <w:t xml:space="preserve"> </w:t>
      </w:r>
      <w:proofErr w:type="spellStart"/>
      <w:r w:rsidRPr="00537114">
        <w:rPr>
          <w:sz w:val="24"/>
          <w:szCs w:val="24"/>
          <w:lang w:val="en-GB"/>
        </w:rPr>
        <w:t>Kepulauan</w:t>
      </w:r>
      <w:proofErr w:type="spellEnd"/>
      <w:r w:rsidRPr="00537114">
        <w:rPr>
          <w:sz w:val="24"/>
          <w:szCs w:val="24"/>
          <w:lang w:val="en-GB"/>
        </w:rPr>
        <w:t xml:space="preserve"> Bangka Belitung</w:t>
      </w:r>
      <w:r w:rsidRPr="00537114">
        <w:rPr>
          <w:sz w:val="24"/>
          <w:szCs w:val="24"/>
        </w:rPr>
        <w:t xml:space="preserve"> </w:t>
      </w:r>
      <w:proofErr w:type="spellStart"/>
      <w:r w:rsidRPr="00537114">
        <w:rPr>
          <w:sz w:val="24"/>
          <w:szCs w:val="24"/>
        </w:rPr>
        <w:t>adalah</w:t>
      </w:r>
      <w:proofErr w:type="spellEnd"/>
      <w:r w:rsidRPr="00537114">
        <w:rPr>
          <w:sz w:val="24"/>
          <w:szCs w:val="24"/>
        </w:rPr>
        <w:t xml:space="preserve"> </w:t>
      </w:r>
      <w:proofErr w:type="spellStart"/>
      <w:r w:rsidRPr="00537114">
        <w:rPr>
          <w:sz w:val="24"/>
          <w:szCs w:val="24"/>
        </w:rPr>
        <w:t>sebagai</w:t>
      </w:r>
      <w:proofErr w:type="spellEnd"/>
      <w:r w:rsidRPr="00537114">
        <w:rPr>
          <w:sz w:val="24"/>
          <w:szCs w:val="24"/>
        </w:rPr>
        <w:t xml:space="preserve"> </w:t>
      </w:r>
      <w:proofErr w:type="spellStart"/>
      <w:proofErr w:type="gramStart"/>
      <w:r w:rsidRPr="00537114">
        <w:rPr>
          <w:sz w:val="24"/>
          <w:szCs w:val="24"/>
        </w:rPr>
        <w:t>berikut</w:t>
      </w:r>
      <w:proofErr w:type="spellEnd"/>
      <w:r w:rsidRPr="00537114">
        <w:rPr>
          <w:sz w:val="24"/>
          <w:szCs w:val="24"/>
        </w:rPr>
        <w:t xml:space="preserve"> :</w:t>
      </w:r>
      <w:proofErr w:type="gramEnd"/>
    </w:p>
    <w:p w14:paraId="70F52DBE" w14:textId="77777777" w:rsidR="00537114" w:rsidRPr="00537114" w:rsidRDefault="00537114" w:rsidP="00537114">
      <w:pPr>
        <w:pStyle w:val="ListParagraph"/>
        <w:widowControl w:val="0"/>
        <w:numPr>
          <w:ilvl w:val="0"/>
          <w:numId w:val="25"/>
        </w:numPr>
        <w:tabs>
          <w:tab w:val="clear" w:pos="425"/>
        </w:tabs>
        <w:autoSpaceDE w:val="0"/>
        <w:autoSpaceDN w:val="0"/>
        <w:spacing w:after="0" w:line="240" w:lineRule="auto"/>
        <w:ind w:left="1100" w:hanging="440"/>
        <w:contextualSpacing w:val="0"/>
        <w:jc w:val="both"/>
        <w:rPr>
          <w:sz w:val="24"/>
          <w:szCs w:val="24"/>
        </w:rPr>
      </w:pPr>
      <w:r w:rsidRPr="00537114">
        <w:rPr>
          <w:sz w:val="24"/>
          <w:szCs w:val="24"/>
        </w:rPr>
        <w:t>Metodologi System Development Life Cycle (SDLC)</w:t>
      </w:r>
    </w:p>
    <w:p w14:paraId="08E8CFAF" w14:textId="77777777" w:rsidR="00537114" w:rsidRPr="00537114" w:rsidRDefault="00537114" w:rsidP="00537114">
      <w:pPr>
        <w:pStyle w:val="BodyText"/>
        <w:spacing w:before="138" w:line="360" w:lineRule="auto"/>
        <w:ind w:left="1100"/>
        <w:jc w:val="both"/>
        <w:rPr>
          <w:sz w:val="24"/>
          <w:szCs w:val="24"/>
        </w:rPr>
      </w:pPr>
      <w:r w:rsidRPr="00537114">
        <w:rPr>
          <w:sz w:val="24"/>
          <w:szCs w:val="24"/>
        </w:rPr>
        <w:t>Metode</w:t>
      </w:r>
      <w:r w:rsidRPr="00537114">
        <w:rPr>
          <w:spacing w:val="1"/>
          <w:sz w:val="24"/>
          <w:szCs w:val="24"/>
        </w:rPr>
        <w:t xml:space="preserve"> </w:t>
      </w:r>
      <w:proofErr w:type="spellStart"/>
      <w:r w:rsidRPr="00537114">
        <w:rPr>
          <w:sz w:val="24"/>
          <w:szCs w:val="24"/>
        </w:rPr>
        <w:t>pengembangan</w:t>
      </w:r>
      <w:proofErr w:type="spellEnd"/>
      <w:r w:rsidRPr="00537114">
        <w:rPr>
          <w:spacing w:val="1"/>
          <w:sz w:val="24"/>
          <w:szCs w:val="24"/>
        </w:rPr>
        <w:t xml:space="preserve"> </w:t>
      </w:r>
      <w:r w:rsidRPr="00537114">
        <w:rPr>
          <w:sz w:val="24"/>
          <w:szCs w:val="24"/>
        </w:rPr>
        <w:t>yang</w:t>
      </w:r>
      <w:r w:rsidRPr="00537114">
        <w:rPr>
          <w:spacing w:val="1"/>
          <w:sz w:val="24"/>
          <w:szCs w:val="24"/>
        </w:rPr>
        <w:t xml:space="preserve"> </w:t>
      </w:r>
      <w:proofErr w:type="spellStart"/>
      <w:r w:rsidRPr="00537114">
        <w:rPr>
          <w:sz w:val="24"/>
          <w:szCs w:val="24"/>
        </w:rPr>
        <w:t>digunakan</w:t>
      </w:r>
      <w:proofErr w:type="spellEnd"/>
      <w:r w:rsidRPr="00537114">
        <w:rPr>
          <w:spacing w:val="1"/>
          <w:sz w:val="24"/>
          <w:szCs w:val="24"/>
        </w:rPr>
        <w:t xml:space="preserve"> </w:t>
      </w:r>
      <w:proofErr w:type="spellStart"/>
      <w:r w:rsidRPr="00537114">
        <w:rPr>
          <w:sz w:val="24"/>
          <w:szCs w:val="24"/>
        </w:rPr>
        <w:t>adalah</w:t>
      </w:r>
      <w:proofErr w:type="spellEnd"/>
      <w:r w:rsidRPr="00537114">
        <w:rPr>
          <w:spacing w:val="1"/>
          <w:sz w:val="24"/>
          <w:szCs w:val="24"/>
        </w:rPr>
        <w:t xml:space="preserve"> </w:t>
      </w:r>
      <w:r w:rsidRPr="00537114">
        <w:rPr>
          <w:sz w:val="24"/>
          <w:szCs w:val="24"/>
        </w:rPr>
        <w:t>Metode</w:t>
      </w:r>
      <w:r w:rsidRPr="00537114">
        <w:rPr>
          <w:spacing w:val="1"/>
          <w:sz w:val="24"/>
          <w:szCs w:val="24"/>
        </w:rPr>
        <w:t xml:space="preserve"> </w:t>
      </w:r>
      <w:proofErr w:type="spellStart"/>
      <w:r w:rsidRPr="00537114">
        <w:rPr>
          <w:sz w:val="24"/>
          <w:szCs w:val="24"/>
        </w:rPr>
        <w:t>Pengembangan</w:t>
      </w:r>
      <w:proofErr w:type="spellEnd"/>
      <w:r w:rsidRPr="00537114">
        <w:rPr>
          <w:spacing w:val="1"/>
          <w:sz w:val="24"/>
          <w:szCs w:val="24"/>
        </w:rPr>
        <w:t xml:space="preserve"> </w:t>
      </w:r>
      <w:proofErr w:type="spellStart"/>
      <w:r w:rsidRPr="00537114">
        <w:rPr>
          <w:sz w:val="24"/>
          <w:szCs w:val="24"/>
        </w:rPr>
        <w:t>Perangkat</w:t>
      </w:r>
      <w:proofErr w:type="spellEnd"/>
      <w:r w:rsidRPr="00537114">
        <w:rPr>
          <w:sz w:val="24"/>
          <w:szCs w:val="24"/>
        </w:rPr>
        <w:t xml:space="preserve"> Lunak Model waterfall (air </w:t>
      </w:r>
      <w:proofErr w:type="spellStart"/>
      <w:r w:rsidRPr="00537114">
        <w:rPr>
          <w:sz w:val="24"/>
          <w:szCs w:val="24"/>
        </w:rPr>
        <w:t>terjun</w:t>
      </w:r>
      <w:proofErr w:type="spellEnd"/>
      <w:r w:rsidRPr="00537114">
        <w:rPr>
          <w:sz w:val="24"/>
          <w:szCs w:val="24"/>
        </w:rPr>
        <w:t>)</w:t>
      </w:r>
    </w:p>
    <w:p w14:paraId="66741136" w14:textId="77777777" w:rsidR="00537114" w:rsidRPr="00537114" w:rsidRDefault="00537114" w:rsidP="00537114">
      <w:pPr>
        <w:pStyle w:val="BodyText"/>
        <w:spacing w:line="360" w:lineRule="auto"/>
        <w:ind w:left="1100"/>
        <w:jc w:val="both"/>
        <w:rPr>
          <w:sz w:val="24"/>
          <w:szCs w:val="24"/>
        </w:rPr>
      </w:pPr>
      <w:r w:rsidRPr="00537114">
        <w:rPr>
          <w:sz w:val="24"/>
          <w:szCs w:val="24"/>
        </w:rPr>
        <w:t xml:space="preserve">Model SDLC air </w:t>
      </w:r>
      <w:proofErr w:type="spellStart"/>
      <w:r w:rsidRPr="00537114">
        <w:rPr>
          <w:sz w:val="24"/>
          <w:szCs w:val="24"/>
        </w:rPr>
        <w:t>terjun</w:t>
      </w:r>
      <w:proofErr w:type="spellEnd"/>
      <w:r w:rsidRPr="00537114">
        <w:rPr>
          <w:sz w:val="24"/>
          <w:szCs w:val="24"/>
        </w:rPr>
        <w:t xml:space="preserve"> (waterfall) </w:t>
      </w:r>
      <w:proofErr w:type="spellStart"/>
      <w:r w:rsidRPr="00537114">
        <w:rPr>
          <w:sz w:val="24"/>
          <w:szCs w:val="24"/>
        </w:rPr>
        <w:t>sering</w:t>
      </w:r>
      <w:proofErr w:type="spellEnd"/>
      <w:r w:rsidRPr="00537114">
        <w:rPr>
          <w:sz w:val="24"/>
          <w:szCs w:val="24"/>
        </w:rPr>
        <w:t xml:space="preserve"> juga </w:t>
      </w:r>
      <w:proofErr w:type="spellStart"/>
      <w:r w:rsidRPr="00537114">
        <w:rPr>
          <w:sz w:val="24"/>
          <w:szCs w:val="24"/>
        </w:rPr>
        <w:t>disebut</w:t>
      </w:r>
      <w:proofErr w:type="spellEnd"/>
      <w:r w:rsidRPr="00537114">
        <w:rPr>
          <w:sz w:val="24"/>
          <w:szCs w:val="24"/>
        </w:rPr>
        <w:t xml:space="preserve"> model </w:t>
      </w:r>
      <w:proofErr w:type="spellStart"/>
      <w:r w:rsidRPr="00537114">
        <w:rPr>
          <w:sz w:val="24"/>
          <w:szCs w:val="24"/>
        </w:rPr>
        <w:t>sekuensial</w:t>
      </w:r>
      <w:proofErr w:type="spellEnd"/>
      <w:r w:rsidRPr="00537114">
        <w:rPr>
          <w:sz w:val="24"/>
          <w:szCs w:val="24"/>
        </w:rPr>
        <w:t xml:space="preserve"> linier</w:t>
      </w:r>
      <w:r w:rsidRPr="00537114">
        <w:rPr>
          <w:spacing w:val="1"/>
          <w:sz w:val="24"/>
          <w:szCs w:val="24"/>
        </w:rPr>
        <w:t xml:space="preserve"> </w:t>
      </w:r>
      <w:r w:rsidRPr="00537114">
        <w:rPr>
          <w:sz w:val="24"/>
          <w:szCs w:val="24"/>
        </w:rPr>
        <w:t xml:space="preserve">(sequential linear) </w:t>
      </w:r>
      <w:proofErr w:type="spellStart"/>
      <w:r w:rsidRPr="00537114">
        <w:rPr>
          <w:sz w:val="24"/>
          <w:szCs w:val="24"/>
        </w:rPr>
        <w:t>atau</w:t>
      </w:r>
      <w:proofErr w:type="spellEnd"/>
      <w:r w:rsidRPr="00537114">
        <w:rPr>
          <w:sz w:val="24"/>
          <w:szCs w:val="24"/>
        </w:rPr>
        <w:t xml:space="preserve"> </w:t>
      </w:r>
      <w:proofErr w:type="spellStart"/>
      <w:r w:rsidRPr="00537114">
        <w:rPr>
          <w:sz w:val="24"/>
          <w:szCs w:val="24"/>
        </w:rPr>
        <w:t>alur</w:t>
      </w:r>
      <w:proofErr w:type="spellEnd"/>
      <w:r w:rsidRPr="00537114">
        <w:rPr>
          <w:sz w:val="24"/>
          <w:szCs w:val="24"/>
        </w:rPr>
        <w:t xml:space="preserve"> </w:t>
      </w:r>
      <w:proofErr w:type="spellStart"/>
      <w:r w:rsidRPr="00537114">
        <w:rPr>
          <w:sz w:val="24"/>
          <w:szCs w:val="24"/>
        </w:rPr>
        <w:t>hidup</w:t>
      </w:r>
      <w:proofErr w:type="spellEnd"/>
      <w:r w:rsidRPr="00537114">
        <w:rPr>
          <w:sz w:val="24"/>
          <w:szCs w:val="24"/>
        </w:rPr>
        <w:t xml:space="preserve"> </w:t>
      </w:r>
      <w:proofErr w:type="spellStart"/>
      <w:r w:rsidRPr="00537114">
        <w:rPr>
          <w:sz w:val="24"/>
          <w:szCs w:val="24"/>
        </w:rPr>
        <w:t>klasik</w:t>
      </w:r>
      <w:proofErr w:type="spellEnd"/>
      <w:r w:rsidRPr="00537114">
        <w:rPr>
          <w:sz w:val="24"/>
          <w:szCs w:val="24"/>
        </w:rPr>
        <w:t xml:space="preserve"> (classic life cycle). Model air </w:t>
      </w:r>
      <w:proofErr w:type="spellStart"/>
      <w:r w:rsidRPr="00537114">
        <w:rPr>
          <w:sz w:val="24"/>
          <w:szCs w:val="24"/>
        </w:rPr>
        <w:t>terjun</w:t>
      </w:r>
      <w:proofErr w:type="spellEnd"/>
      <w:r w:rsidRPr="00537114">
        <w:rPr>
          <w:spacing w:val="1"/>
          <w:sz w:val="24"/>
          <w:szCs w:val="24"/>
        </w:rPr>
        <w:t xml:space="preserve"> </w:t>
      </w:r>
      <w:proofErr w:type="spellStart"/>
      <w:r w:rsidRPr="00537114">
        <w:rPr>
          <w:sz w:val="24"/>
          <w:szCs w:val="24"/>
        </w:rPr>
        <w:t>menyediakan</w:t>
      </w:r>
      <w:proofErr w:type="spellEnd"/>
      <w:r w:rsidRPr="00537114">
        <w:rPr>
          <w:sz w:val="24"/>
          <w:szCs w:val="24"/>
        </w:rPr>
        <w:t xml:space="preserve"> </w:t>
      </w:r>
      <w:proofErr w:type="spellStart"/>
      <w:r w:rsidRPr="00537114">
        <w:rPr>
          <w:sz w:val="24"/>
          <w:szCs w:val="24"/>
        </w:rPr>
        <w:t>pendekatan</w:t>
      </w:r>
      <w:proofErr w:type="spellEnd"/>
      <w:r w:rsidRPr="00537114">
        <w:rPr>
          <w:sz w:val="24"/>
          <w:szCs w:val="24"/>
        </w:rPr>
        <w:t xml:space="preserve"> </w:t>
      </w:r>
      <w:proofErr w:type="spellStart"/>
      <w:r w:rsidRPr="00537114">
        <w:rPr>
          <w:sz w:val="24"/>
          <w:szCs w:val="24"/>
        </w:rPr>
        <w:t>alur</w:t>
      </w:r>
      <w:proofErr w:type="spellEnd"/>
      <w:r w:rsidRPr="00537114">
        <w:rPr>
          <w:sz w:val="24"/>
          <w:szCs w:val="24"/>
        </w:rPr>
        <w:t xml:space="preserve"> </w:t>
      </w:r>
      <w:proofErr w:type="spellStart"/>
      <w:r w:rsidRPr="00537114">
        <w:rPr>
          <w:sz w:val="24"/>
          <w:szCs w:val="24"/>
        </w:rPr>
        <w:t>hidup</w:t>
      </w:r>
      <w:proofErr w:type="spellEnd"/>
      <w:r w:rsidRPr="00537114">
        <w:rPr>
          <w:sz w:val="24"/>
          <w:szCs w:val="24"/>
        </w:rPr>
        <w:t xml:space="preserve"> </w:t>
      </w:r>
      <w:proofErr w:type="spellStart"/>
      <w:r w:rsidRPr="00537114">
        <w:rPr>
          <w:sz w:val="24"/>
          <w:szCs w:val="24"/>
        </w:rPr>
        <w:t>perangkat</w:t>
      </w:r>
      <w:proofErr w:type="spellEnd"/>
      <w:r w:rsidRPr="00537114">
        <w:rPr>
          <w:sz w:val="24"/>
          <w:szCs w:val="24"/>
        </w:rPr>
        <w:t xml:space="preserve"> </w:t>
      </w:r>
      <w:proofErr w:type="spellStart"/>
      <w:r w:rsidRPr="00537114">
        <w:rPr>
          <w:sz w:val="24"/>
          <w:szCs w:val="24"/>
        </w:rPr>
        <w:t>lunak</w:t>
      </w:r>
      <w:proofErr w:type="spellEnd"/>
      <w:r w:rsidRPr="00537114">
        <w:rPr>
          <w:sz w:val="24"/>
          <w:szCs w:val="24"/>
        </w:rPr>
        <w:t xml:space="preserve"> </w:t>
      </w:r>
      <w:proofErr w:type="spellStart"/>
      <w:r w:rsidRPr="00537114">
        <w:rPr>
          <w:sz w:val="24"/>
          <w:szCs w:val="24"/>
        </w:rPr>
        <w:t>secara</w:t>
      </w:r>
      <w:proofErr w:type="spellEnd"/>
      <w:r w:rsidRPr="00537114">
        <w:rPr>
          <w:sz w:val="24"/>
          <w:szCs w:val="24"/>
        </w:rPr>
        <w:t xml:space="preserve"> </w:t>
      </w:r>
      <w:proofErr w:type="spellStart"/>
      <w:r w:rsidRPr="00537114">
        <w:rPr>
          <w:sz w:val="24"/>
          <w:szCs w:val="24"/>
        </w:rPr>
        <w:t>sekuensial</w:t>
      </w:r>
      <w:proofErr w:type="spellEnd"/>
      <w:r w:rsidRPr="00537114">
        <w:rPr>
          <w:sz w:val="24"/>
          <w:szCs w:val="24"/>
        </w:rPr>
        <w:t xml:space="preserve"> </w:t>
      </w:r>
      <w:proofErr w:type="spellStart"/>
      <w:r w:rsidRPr="00537114">
        <w:rPr>
          <w:sz w:val="24"/>
          <w:szCs w:val="24"/>
        </w:rPr>
        <w:t>atau</w:t>
      </w:r>
      <w:proofErr w:type="spellEnd"/>
      <w:r w:rsidRPr="00537114">
        <w:rPr>
          <w:spacing w:val="1"/>
          <w:sz w:val="24"/>
          <w:szCs w:val="24"/>
        </w:rPr>
        <w:t xml:space="preserve"> </w:t>
      </w:r>
      <w:proofErr w:type="spellStart"/>
      <w:r w:rsidRPr="00537114">
        <w:rPr>
          <w:sz w:val="24"/>
          <w:szCs w:val="24"/>
        </w:rPr>
        <w:t>berurutan</w:t>
      </w:r>
      <w:proofErr w:type="spellEnd"/>
      <w:r w:rsidRPr="00537114">
        <w:rPr>
          <w:sz w:val="24"/>
          <w:szCs w:val="24"/>
        </w:rPr>
        <w:t xml:space="preserve"> </w:t>
      </w:r>
      <w:proofErr w:type="spellStart"/>
      <w:r w:rsidRPr="00537114">
        <w:rPr>
          <w:sz w:val="24"/>
          <w:szCs w:val="24"/>
        </w:rPr>
        <w:t>dimulai</w:t>
      </w:r>
      <w:proofErr w:type="spellEnd"/>
      <w:r w:rsidRPr="00537114">
        <w:rPr>
          <w:sz w:val="24"/>
          <w:szCs w:val="24"/>
        </w:rPr>
        <w:t xml:space="preserve"> </w:t>
      </w:r>
      <w:proofErr w:type="spellStart"/>
      <w:r w:rsidRPr="00537114">
        <w:rPr>
          <w:sz w:val="24"/>
          <w:szCs w:val="24"/>
        </w:rPr>
        <w:t>dari</w:t>
      </w:r>
      <w:proofErr w:type="spellEnd"/>
      <w:r w:rsidRPr="00537114">
        <w:rPr>
          <w:sz w:val="24"/>
          <w:szCs w:val="24"/>
        </w:rPr>
        <w:t xml:space="preserve"> </w:t>
      </w:r>
      <w:proofErr w:type="spellStart"/>
      <w:r w:rsidRPr="00537114">
        <w:rPr>
          <w:sz w:val="24"/>
          <w:szCs w:val="24"/>
        </w:rPr>
        <w:t>analisis</w:t>
      </w:r>
      <w:proofErr w:type="spellEnd"/>
      <w:r w:rsidRPr="00537114">
        <w:rPr>
          <w:sz w:val="24"/>
          <w:szCs w:val="24"/>
        </w:rPr>
        <w:t xml:space="preserve">, </w:t>
      </w:r>
      <w:proofErr w:type="spellStart"/>
      <w:r w:rsidRPr="00537114">
        <w:rPr>
          <w:sz w:val="24"/>
          <w:szCs w:val="24"/>
        </w:rPr>
        <w:t>desain</w:t>
      </w:r>
      <w:proofErr w:type="spellEnd"/>
      <w:r w:rsidRPr="00537114">
        <w:rPr>
          <w:sz w:val="24"/>
          <w:szCs w:val="24"/>
        </w:rPr>
        <w:t xml:space="preserve">, </w:t>
      </w:r>
      <w:proofErr w:type="spellStart"/>
      <w:r w:rsidRPr="00537114">
        <w:rPr>
          <w:sz w:val="24"/>
          <w:szCs w:val="24"/>
        </w:rPr>
        <w:t>pengkodean</w:t>
      </w:r>
      <w:proofErr w:type="spellEnd"/>
      <w:r w:rsidRPr="00537114">
        <w:rPr>
          <w:sz w:val="24"/>
          <w:szCs w:val="24"/>
        </w:rPr>
        <w:t xml:space="preserve">, </w:t>
      </w:r>
      <w:proofErr w:type="spellStart"/>
      <w:r w:rsidRPr="00537114">
        <w:rPr>
          <w:sz w:val="24"/>
          <w:szCs w:val="24"/>
        </w:rPr>
        <w:t>pengujian</w:t>
      </w:r>
      <w:proofErr w:type="spellEnd"/>
      <w:r w:rsidRPr="00537114">
        <w:rPr>
          <w:sz w:val="24"/>
          <w:szCs w:val="24"/>
        </w:rPr>
        <w:t xml:space="preserve">, dan </w:t>
      </w:r>
      <w:proofErr w:type="spellStart"/>
      <w:r w:rsidRPr="00537114">
        <w:rPr>
          <w:sz w:val="24"/>
          <w:szCs w:val="24"/>
        </w:rPr>
        <w:t>tahap</w:t>
      </w:r>
      <w:proofErr w:type="spellEnd"/>
      <w:r w:rsidRPr="00537114">
        <w:rPr>
          <w:spacing w:val="1"/>
          <w:sz w:val="24"/>
          <w:szCs w:val="24"/>
        </w:rPr>
        <w:t xml:space="preserve"> </w:t>
      </w:r>
      <w:proofErr w:type="spellStart"/>
      <w:r w:rsidRPr="00537114">
        <w:rPr>
          <w:sz w:val="24"/>
          <w:szCs w:val="24"/>
        </w:rPr>
        <w:t>pendukung</w:t>
      </w:r>
      <w:proofErr w:type="spellEnd"/>
      <w:r w:rsidRPr="00537114">
        <w:rPr>
          <w:sz w:val="24"/>
          <w:szCs w:val="24"/>
        </w:rPr>
        <w:t xml:space="preserve"> (support).</w:t>
      </w:r>
    </w:p>
    <w:p w14:paraId="0DC53E01" w14:textId="77777777" w:rsidR="00537114" w:rsidRPr="00537114" w:rsidRDefault="00537114" w:rsidP="00537114">
      <w:pPr>
        <w:pStyle w:val="BodyText"/>
        <w:ind w:left="1100"/>
        <w:jc w:val="both"/>
        <w:rPr>
          <w:sz w:val="24"/>
          <w:szCs w:val="24"/>
        </w:rPr>
      </w:pPr>
      <w:r w:rsidRPr="00537114">
        <w:rPr>
          <w:sz w:val="24"/>
          <w:szCs w:val="24"/>
        </w:rPr>
        <w:t xml:space="preserve">Dalam </w:t>
      </w:r>
      <w:proofErr w:type="spellStart"/>
      <w:r w:rsidRPr="00537114">
        <w:rPr>
          <w:sz w:val="24"/>
          <w:szCs w:val="24"/>
        </w:rPr>
        <w:t>metode</w:t>
      </w:r>
      <w:proofErr w:type="spellEnd"/>
      <w:r w:rsidRPr="00537114">
        <w:rPr>
          <w:sz w:val="24"/>
          <w:szCs w:val="24"/>
        </w:rPr>
        <w:t xml:space="preserve"> </w:t>
      </w:r>
      <w:proofErr w:type="spellStart"/>
      <w:r w:rsidRPr="00537114">
        <w:rPr>
          <w:sz w:val="24"/>
          <w:szCs w:val="24"/>
        </w:rPr>
        <w:t>ini</w:t>
      </w:r>
      <w:proofErr w:type="spellEnd"/>
      <w:r w:rsidRPr="00537114">
        <w:rPr>
          <w:sz w:val="24"/>
          <w:szCs w:val="24"/>
        </w:rPr>
        <w:t xml:space="preserve"> </w:t>
      </w:r>
      <w:proofErr w:type="spellStart"/>
      <w:r w:rsidRPr="00537114">
        <w:rPr>
          <w:sz w:val="24"/>
          <w:szCs w:val="24"/>
        </w:rPr>
        <w:t>terdapat</w:t>
      </w:r>
      <w:proofErr w:type="spellEnd"/>
      <w:r w:rsidRPr="00537114">
        <w:rPr>
          <w:sz w:val="24"/>
          <w:szCs w:val="24"/>
        </w:rPr>
        <w:t xml:space="preserve"> lima </w:t>
      </w:r>
      <w:proofErr w:type="spellStart"/>
      <w:r w:rsidRPr="00537114">
        <w:rPr>
          <w:sz w:val="24"/>
          <w:szCs w:val="24"/>
        </w:rPr>
        <w:t>tahapan</w:t>
      </w:r>
      <w:proofErr w:type="spellEnd"/>
      <w:r w:rsidRPr="00537114">
        <w:rPr>
          <w:sz w:val="24"/>
          <w:szCs w:val="24"/>
        </w:rPr>
        <w:t xml:space="preserve"> </w:t>
      </w:r>
      <w:proofErr w:type="spellStart"/>
      <w:proofErr w:type="gramStart"/>
      <w:r w:rsidRPr="00537114">
        <w:rPr>
          <w:sz w:val="24"/>
          <w:szCs w:val="24"/>
        </w:rPr>
        <w:t>yaitu</w:t>
      </w:r>
      <w:proofErr w:type="spellEnd"/>
      <w:r w:rsidRPr="00537114">
        <w:rPr>
          <w:sz w:val="24"/>
          <w:szCs w:val="24"/>
        </w:rPr>
        <w:t xml:space="preserve"> :</w:t>
      </w:r>
      <w:proofErr w:type="gramEnd"/>
    </w:p>
    <w:p w14:paraId="62E869BA" w14:textId="77777777" w:rsidR="00537114" w:rsidRPr="00537114" w:rsidRDefault="00537114" w:rsidP="00537114">
      <w:pPr>
        <w:pStyle w:val="ListParagraph"/>
        <w:widowControl w:val="0"/>
        <w:numPr>
          <w:ilvl w:val="2"/>
          <w:numId w:val="21"/>
        </w:numPr>
        <w:autoSpaceDE w:val="0"/>
        <w:autoSpaceDN w:val="0"/>
        <w:spacing w:before="138" w:after="0" w:line="240" w:lineRule="auto"/>
        <w:ind w:leftChars="500" w:left="1539" w:hangingChars="183" w:hanging="439"/>
        <w:contextualSpacing w:val="0"/>
        <w:jc w:val="both"/>
        <w:rPr>
          <w:sz w:val="24"/>
          <w:szCs w:val="24"/>
        </w:rPr>
      </w:pPr>
      <w:r w:rsidRPr="00537114">
        <w:rPr>
          <w:sz w:val="24"/>
          <w:szCs w:val="24"/>
        </w:rPr>
        <w:t>Analisis kebutuhan perangkat lunak</w:t>
      </w:r>
    </w:p>
    <w:p w14:paraId="092CFBB6" w14:textId="77777777" w:rsidR="00537114" w:rsidRPr="00537114" w:rsidRDefault="00537114" w:rsidP="00537114">
      <w:pPr>
        <w:pStyle w:val="BodyText"/>
        <w:spacing w:before="138" w:line="360" w:lineRule="auto"/>
        <w:ind w:leftChars="698" w:left="1536" w:firstLine="4"/>
        <w:jc w:val="both"/>
        <w:rPr>
          <w:sz w:val="24"/>
          <w:szCs w:val="24"/>
        </w:rPr>
      </w:pPr>
      <w:r w:rsidRPr="00537114">
        <w:rPr>
          <w:sz w:val="24"/>
          <w:szCs w:val="24"/>
        </w:rPr>
        <w:t xml:space="preserve">Pada proses </w:t>
      </w:r>
      <w:proofErr w:type="spellStart"/>
      <w:r w:rsidRPr="00537114">
        <w:rPr>
          <w:sz w:val="24"/>
          <w:szCs w:val="24"/>
        </w:rPr>
        <w:t>ini</w:t>
      </w:r>
      <w:proofErr w:type="spellEnd"/>
      <w:r w:rsidRPr="00537114">
        <w:rPr>
          <w:sz w:val="24"/>
          <w:szCs w:val="24"/>
        </w:rPr>
        <w:t xml:space="preserve">, </w:t>
      </w:r>
      <w:proofErr w:type="spellStart"/>
      <w:r w:rsidRPr="00537114">
        <w:rPr>
          <w:sz w:val="24"/>
          <w:szCs w:val="24"/>
        </w:rPr>
        <w:t>dilakukan</w:t>
      </w:r>
      <w:proofErr w:type="spellEnd"/>
      <w:r w:rsidRPr="00537114">
        <w:rPr>
          <w:sz w:val="24"/>
          <w:szCs w:val="24"/>
        </w:rPr>
        <w:t xml:space="preserve"> </w:t>
      </w:r>
      <w:proofErr w:type="spellStart"/>
      <w:r w:rsidRPr="00537114">
        <w:rPr>
          <w:sz w:val="24"/>
          <w:szCs w:val="24"/>
        </w:rPr>
        <w:t>penganalisaan</w:t>
      </w:r>
      <w:proofErr w:type="spellEnd"/>
      <w:r w:rsidRPr="00537114">
        <w:rPr>
          <w:sz w:val="24"/>
          <w:szCs w:val="24"/>
        </w:rPr>
        <w:t xml:space="preserve"> dan </w:t>
      </w:r>
      <w:proofErr w:type="spellStart"/>
      <w:r w:rsidRPr="00537114">
        <w:rPr>
          <w:sz w:val="24"/>
          <w:szCs w:val="24"/>
        </w:rPr>
        <w:t>pengumpulan</w:t>
      </w:r>
      <w:proofErr w:type="spellEnd"/>
      <w:r w:rsidRPr="00537114">
        <w:rPr>
          <w:sz w:val="24"/>
          <w:szCs w:val="24"/>
        </w:rPr>
        <w:t xml:space="preserve"> </w:t>
      </w:r>
      <w:proofErr w:type="spellStart"/>
      <w:r w:rsidRPr="00537114">
        <w:rPr>
          <w:sz w:val="24"/>
          <w:szCs w:val="24"/>
        </w:rPr>
        <w:t>kebutuhan</w:t>
      </w:r>
      <w:proofErr w:type="spellEnd"/>
      <w:r w:rsidRPr="00537114">
        <w:rPr>
          <w:spacing w:val="1"/>
          <w:sz w:val="24"/>
          <w:szCs w:val="24"/>
        </w:rPr>
        <w:t xml:space="preserve"> </w:t>
      </w:r>
      <w:proofErr w:type="spellStart"/>
      <w:r w:rsidRPr="00537114">
        <w:rPr>
          <w:sz w:val="24"/>
          <w:szCs w:val="24"/>
        </w:rPr>
        <w:t>sistem</w:t>
      </w:r>
      <w:proofErr w:type="spellEnd"/>
      <w:r w:rsidRPr="00537114">
        <w:rPr>
          <w:spacing w:val="1"/>
          <w:sz w:val="24"/>
          <w:szCs w:val="24"/>
        </w:rPr>
        <w:t xml:space="preserve"> </w:t>
      </w:r>
      <w:r w:rsidRPr="00537114">
        <w:rPr>
          <w:sz w:val="24"/>
          <w:szCs w:val="24"/>
        </w:rPr>
        <w:t>yang</w:t>
      </w:r>
      <w:r w:rsidRPr="00537114">
        <w:rPr>
          <w:spacing w:val="1"/>
          <w:sz w:val="24"/>
          <w:szCs w:val="24"/>
        </w:rPr>
        <w:t xml:space="preserve"> </w:t>
      </w:r>
      <w:proofErr w:type="spellStart"/>
      <w:r w:rsidRPr="00537114">
        <w:rPr>
          <w:sz w:val="24"/>
          <w:szCs w:val="24"/>
        </w:rPr>
        <w:t>meliputi</w:t>
      </w:r>
      <w:proofErr w:type="spellEnd"/>
      <w:r w:rsidRPr="00537114">
        <w:rPr>
          <w:sz w:val="24"/>
          <w:szCs w:val="24"/>
        </w:rPr>
        <w:t xml:space="preserve"> Domain </w:t>
      </w:r>
      <w:proofErr w:type="spellStart"/>
      <w:r w:rsidRPr="00537114">
        <w:rPr>
          <w:sz w:val="24"/>
          <w:szCs w:val="24"/>
        </w:rPr>
        <w:t>informasi</w:t>
      </w:r>
      <w:proofErr w:type="spellEnd"/>
      <w:r w:rsidRPr="00537114">
        <w:rPr>
          <w:sz w:val="24"/>
          <w:szCs w:val="24"/>
        </w:rPr>
        <w:t xml:space="preserve">, </w:t>
      </w:r>
      <w:proofErr w:type="spellStart"/>
      <w:r w:rsidRPr="00537114">
        <w:rPr>
          <w:sz w:val="24"/>
          <w:szCs w:val="24"/>
        </w:rPr>
        <w:t>fungsi</w:t>
      </w:r>
      <w:proofErr w:type="spellEnd"/>
      <w:r w:rsidRPr="00537114">
        <w:rPr>
          <w:sz w:val="24"/>
          <w:szCs w:val="24"/>
        </w:rPr>
        <w:t xml:space="preserve"> yang </w:t>
      </w:r>
      <w:proofErr w:type="spellStart"/>
      <w:r w:rsidRPr="00537114">
        <w:rPr>
          <w:sz w:val="24"/>
          <w:szCs w:val="24"/>
        </w:rPr>
        <w:t>dibutuhkan</w:t>
      </w:r>
      <w:proofErr w:type="spellEnd"/>
      <w:r w:rsidRPr="00537114">
        <w:rPr>
          <w:sz w:val="24"/>
          <w:szCs w:val="24"/>
        </w:rPr>
        <w:t xml:space="preserve"> </w:t>
      </w:r>
      <w:proofErr w:type="spellStart"/>
      <w:r w:rsidRPr="00537114">
        <w:rPr>
          <w:sz w:val="24"/>
          <w:szCs w:val="24"/>
        </w:rPr>
        <w:t>untuk</w:t>
      </w:r>
      <w:proofErr w:type="spellEnd"/>
      <w:r w:rsidRPr="00537114">
        <w:rPr>
          <w:spacing w:val="1"/>
          <w:sz w:val="24"/>
          <w:szCs w:val="24"/>
        </w:rPr>
        <w:t xml:space="preserve"> </w:t>
      </w:r>
      <w:proofErr w:type="spellStart"/>
      <w:r w:rsidRPr="00537114">
        <w:rPr>
          <w:sz w:val="24"/>
          <w:szCs w:val="24"/>
        </w:rPr>
        <w:t>informasi</w:t>
      </w:r>
      <w:proofErr w:type="spellEnd"/>
      <w:r w:rsidRPr="00537114">
        <w:rPr>
          <w:sz w:val="24"/>
          <w:szCs w:val="24"/>
        </w:rPr>
        <w:t xml:space="preserve"> dan </w:t>
      </w:r>
      <w:proofErr w:type="spellStart"/>
      <w:r w:rsidRPr="00537114">
        <w:rPr>
          <w:sz w:val="24"/>
          <w:szCs w:val="24"/>
        </w:rPr>
        <w:t>antarmuka</w:t>
      </w:r>
      <w:proofErr w:type="spellEnd"/>
      <w:r w:rsidRPr="00537114">
        <w:rPr>
          <w:sz w:val="24"/>
          <w:szCs w:val="24"/>
        </w:rPr>
        <w:t xml:space="preserve">. Hasil </w:t>
      </w:r>
      <w:proofErr w:type="spellStart"/>
      <w:r w:rsidRPr="00537114">
        <w:rPr>
          <w:sz w:val="24"/>
          <w:szCs w:val="24"/>
        </w:rPr>
        <w:t>penganalisaan</w:t>
      </w:r>
      <w:proofErr w:type="spellEnd"/>
      <w:r w:rsidRPr="00537114">
        <w:rPr>
          <w:sz w:val="24"/>
          <w:szCs w:val="24"/>
        </w:rPr>
        <w:t xml:space="preserve"> dan </w:t>
      </w:r>
      <w:proofErr w:type="spellStart"/>
      <w:r w:rsidRPr="00537114">
        <w:rPr>
          <w:sz w:val="24"/>
          <w:szCs w:val="24"/>
        </w:rPr>
        <w:t>pengumpulan</w:t>
      </w:r>
      <w:proofErr w:type="spellEnd"/>
      <w:r w:rsidRPr="00537114">
        <w:rPr>
          <w:sz w:val="24"/>
          <w:szCs w:val="24"/>
        </w:rPr>
        <w:t xml:space="preserve"> </w:t>
      </w:r>
      <w:proofErr w:type="spellStart"/>
      <w:r w:rsidRPr="00537114">
        <w:rPr>
          <w:sz w:val="24"/>
          <w:szCs w:val="24"/>
        </w:rPr>
        <w:t>tersebut</w:t>
      </w:r>
      <w:proofErr w:type="spellEnd"/>
      <w:r w:rsidRPr="00537114">
        <w:rPr>
          <w:spacing w:val="-64"/>
          <w:sz w:val="24"/>
          <w:szCs w:val="24"/>
        </w:rPr>
        <w:t xml:space="preserve"> </w:t>
      </w:r>
      <w:proofErr w:type="spellStart"/>
      <w:r w:rsidRPr="00537114">
        <w:rPr>
          <w:sz w:val="24"/>
          <w:szCs w:val="24"/>
        </w:rPr>
        <w:t>didokumentasikan</w:t>
      </w:r>
      <w:proofErr w:type="spellEnd"/>
      <w:r w:rsidRPr="00537114">
        <w:rPr>
          <w:spacing w:val="-1"/>
          <w:sz w:val="24"/>
          <w:szCs w:val="24"/>
        </w:rPr>
        <w:t xml:space="preserve"> </w:t>
      </w:r>
      <w:r w:rsidRPr="00537114">
        <w:rPr>
          <w:sz w:val="24"/>
          <w:szCs w:val="24"/>
        </w:rPr>
        <w:t xml:space="preserve">dan </w:t>
      </w:r>
      <w:proofErr w:type="spellStart"/>
      <w:r w:rsidRPr="00537114">
        <w:rPr>
          <w:sz w:val="24"/>
          <w:szCs w:val="24"/>
        </w:rPr>
        <w:t>diperlihatkan</w:t>
      </w:r>
      <w:proofErr w:type="spellEnd"/>
      <w:r w:rsidRPr="00537114">
        <w:rPr>
          <w:spacing w:val="-1"/>
          <w:sz w:val="24"/>
          <w:szCs w:val="24"/>
        </w:rPr>
        <w:t xml:space="preserve"> </w:t>
      </w:r>
      <w:proofErr w:type="spellStart"/>
      <w:r w:rsidRPr="00537114">
        <w:rPr>
          <w:sz w:val="24"/>
          <w:szCs w:val="24"/>
        </w:rPr>
        <w:t>kembali</w:t>
      </w:r>
      <w:proofErr w:type="spellEnd"/>
      <w:r w:rsidRPr="00537114">
        <w:rPr>
          <w:sz w:val="24"/>
          <w:szCs w:val="24"/>
        </w:rPr>
        <w:t xml:space="preserve"> </w:t>
      </w:r>
      <w:proofErr w:type="spellStart"/>
      <w:r w:rsidRPr="00537114">
        <w:rPr>
          <w:sz w:val="24"/>
          <w:szCs w:val="24"/>
        </w:rPr>
        <w:t>kepada</w:t>
      </w:r>
      <w:proofErr w:type="spellEnd"/>
      <w:r w:rsidRPr="00537114">
        <w:rPr>
          <w:spacing w:val="-1"/>
          <w:sz w:val="24"/>
          <w:szCs w:val="24"/>
        </w:rPr>
        <w:t xml:space="preserve"> </w:t>
      </w:r>
      <w:r w:rsidRPr="00537114">
        <w:rPr>
          <w:sz w:val="24"/>
          <w:szCs w:val="24"/>
        </w:rPr>
        <w:t>user.</w:t>
      </w:r>
    </w:p>
    <w:p w14:paraId="1DC12141" w14:textId="77777777" w:rsidR="00537114" w:rsidRPr="00537114" w:rsidRDefault="00537114" w:rsidP="00537114">
      <w:pPr>
        <w:pStyle w:val="ListParagraph"/>
        <w:widowControl w:val="0"/>
        <w:numPr>
          <w:ilvl w:val="2"/>
          <w:numId w:val="21"/>
        </w:numPr>
        <w:autoSpaceDE w:val="0"/>
        <w:autoSpaceDN w:val="0"/>
        <w:spacing w:after="0" w:line="240" w:lineRule="auto"/>
        <w:ind w:leftChars="500" w:left="1539" w:hangingChars="183" w:hanging="439"/>
        <w:contextualSpacing w:val="0"/>
        <w:jc w:val="both"/>
        <w:rPr>
          <w:sz w:val="24"/>
          <w:szCs w:val="24"/>
        </w:rPr>
      </w:pPr>
      <w:r w:rsidRPr="00537114">
        <w:rPr>
          <w:sz w:val="24"/>
          <w:szCs w:val="24"/>
        </w:rPr>
        <w:t>Desain</w:t>
      </w:r>
    </w:p>
    <w:p w14:paraId="15256D91" w14:textId="77777777" w:rsidR="00537114" w:rsidRPr="00537114" w:rsidRDefault="00537114" w:rsidP="00537114">
      <w:pPr>
        <w:pStyle w:val="BodyText"/>
        <w:spacing w:before="138" w:line="360" w:lineRule="auto"/>
        <w:ind w:leftChars="698" w:left="1536" w:firstLine="4"/>
        <w:jc w:val="both"/>
        <w:rPr>
          <w:sz w:val="24"/>
          <w:szCs w:val="24"/>
        </w:rPr>
      </w:pPr>
      <w:r w:rsidRPr="00537114">
        <w:rPr>
          <w:sz w:val="24"/>
          <w:szCs w:val="24"/>
        </w:rPr>
        <w:lastRenderedPageBreak/>
        <w:t xml:space="preserve">Pada proses Desain, </w:t>
      </w:r>
      <w:proofErr w:type="spellStart"/>
      <w:r w:rsidRPr="00537114">
        <w:rPr>
          <w:sz w:val="24"/>
          <w:szCs w:val="24"/>
        </w:rPr>
        <w:t>dilakukan</w:t>
      </w:r>
      <w:proofErr w:type="spellEnd"/>
      <w:r w:rsidRPr="00537114">
        <w:rPr>
          <w:sz w:val="24"/>
          <w:szCs w:val="24"/>
        </w:rPr>
        <w:t xml:space="preserve"> </w:t>
      </w:r>
      <w:proofErr w:type="spellStart"/>
      <w:r w:rsidRPr="00537114">
        <w:rPr>
          <w:sz w:val="24"/>
          <w:szCs w:val="24"/>
        </w:rPr>
        <w:t>penerjemahan</w:t>
      </w:r>
      <w:proofErr w:type="spellEnd"/>
      <w:r w:rsidRPr="00537114">
        <w:rPr>
          <w:sz w:val="24"/>
          <w:szCs w:val="24"/>
        </w:rPr>
        <w:t xml:space="preserve"> </w:t>
      </w:r>
      <w:proofErr w:type="spellStart"/>
      <w:r w:rsidRPr="00537114">
        <w:rPr>
          <w:sz w:val="24"/>
          <w:szCs w:val="24"/>
        </w:rPr>
        <w:t>syarat</w:t>
      </w:r>
      <w:proofErr w:type="spellEnd"/>
      <w:r w:rsidRPr="00537114">
        <w:rPr>
          <w:sz w:val="24"/>
          <w:szCs w:val="24"/>
        </w:rPr>
        <w:t xml:space="preserve"> </w:t>
      </w:r>
      <w:proofErr w:type="spellStart"/>
      <w:r w:rsidRPr="00537114">
        <w:rPr>
          <w:sz w:val="24"/>
          <w:szCs w:val="24"/>
        </w:rPr>
        <w:t>kebutuhan</w:t>
      </w:r>
      <w:proofErr w:type="spellEnd"/>
      <w:r w:rsidRPr="00537114">
        <w:rPr>
          <w:sz w:val="24"/>
          <w:szCs w:val="24"/>
        </w:rPr>
        <w:t xml:space="preserve"> </w:t>
      </w:r>
      <w:proofErr w:type="spellStart"/>
      <w:r w:rsidRPr="00537114">
        <w:rPr>
          <w:sz w:val="24"/>
          <w:szCs w:val="24"/>
        </w:rPr>
        <w:t>sebuah</w:t>
      </w:r>
      <w:proofErr w:type="spellEnd"/>
      <w:r w:rsidRPr="00537114">
        <w:rPr>
          <w:spacing w:val="1"/>
          <w:sz w:val="24"/>
          <w:szCs w:val="24"/>
        </w:rPr>
        <w:t xml:space="preserve"> </w:t>
      </w:r>
      <w:proofErr w:type="spellStart"/>
      <w:r w:rsidRPr="00537114">
        <w:rPr>
          <w:sz w:val="24"/>
          <w:szCs w:val="24"/>
        </w:rPr>
        <w:t>perancangan</w:t>
      </w:r>
      <w:proofErr w:type="spellEnd"/>
      <w:r w:rsidRPr="00537114">
        <w:rPr>
          <w:spacing w:val="1"/>
          <w:sz w:val="24"/>
          <w:szCs w:val="24"/>
        </w:rPr>
        <w:t xml:space="preserve"> </w:t>
      </w:r>
      <w:proofErr w:type="spellStart"/>
      <w:r w:rsidRPr="00537114">
        <w:rPr>
          <w:sz w:val="24"/>
          <w:szCs w:val="24"/>
        </w:rPr>
        <w:t>perangkat</w:t>
      </w:r>
      <w:proofErr w:type="spellEnd"/>
      <w:r w:rsidRPr="00537114">
        <w:rPr>
          <w:sz w:val="24"/>
          <w:szCs w:val="24"/>
        </w:rPr>
        <w:t xml:space="preserve"> </w:t>
      </w:r>
      <w:proofErr w:type="spellStart"/>
      <w:r w:rsidRPr="00537114">
        <w:rPr>
          <w:sz w:val="24"/>
          <w:szCs w:val="24"/>
        </w:rPr>
        <w:t>lunak</w:t>
      </w:r>
      <w:proofErr w:type="spellEnd"/>
      <w:r w:rsidRPr="00537114">
        <w:rPr>
          <w:spacing w:val="1"/>
          <w:sz w:val="24"/>
          <w:szCs w:val="24"/>
        </w:rPr>
        <w:t xml:space="preserve"> </w:t>
      </w:r>
      <w:r w:rsidRPr="00537114">
        <w:rPr>
          <w:sz w:val="24"/>
          <w:szCs w:val="24"/>
        </w:rPr>
        <w:t>yang</w:t>
      </w:r>
      <w:r w:rsidRPr="00537114">
        <w:rPr>
          <w:spacing w:val="1"/>
          <w:sz w:val="24"/>
          <w:szCs w:val="24"/>
        </w:rPr>
        <w:t xml:space="preserve"> </w:t>
      </w:r>
      <w:proofErr w:type="spellStart"/>
      <w:r w:rsidRPr="00537114">
        <w:rPr>
          <w:sz w:val="24"/>
          <w:szCs w:val="24"/>
        </w:rPr>
        <w:t>dapat</w:t>
      </w:r>
      <w:proofErr w:type="spellEnd"/>
      <w:r w:rsidRPr="00537114">
        <w:rPr>
          <w:spacing w:val="1"/>
          <w:sz w:val="24"/>
          <w:szCs w:val="24"/>
        </w:rPr>
        <w:t xml:space="preserve"> </w:t>
      </w:r>
      <w:proofErr w:type="spellStart"/>
      <w:r w:rsidRPr="00537114">
        <w:rPr>
          <w:sz w:val="24"/>
          <w:szCs w:val="24"/>
        </w:rPr>
        <w:t>diperkirakan</w:t>
      </w:r>
      <w:proofErr w:type="spellEnd"/>
      <w:r w:rsidRPr="00537114">
        <w:rPr>
          <w:spacing w:val="67"/>
          <w:sz w:val="24"/>
          <w:szCs w:val="24"/>
        </w:rPr>
        <w:t xml:space="preserve"> </w:t>
      </w:r>
      <w:proofErr w:type="spellStart"/>
      <w:r w:rsidRPr="00537114">
        <w:rPr>
          <w:sz w:val="24"/>
          <w:szCs w:val="24"/>
        </w:rPr>
        <w:t>sebelum</w:t>
      </w:r>
      <w:proofErr w:type="spellEnd"/>
      <w:r w:rsidRPr="00537114">
        <w:rPr>
          <w:spacing w:val="1"/>
          <w:sz w:val="24"/>
          <w:szCs w:val="24"/>
        </w:rPr>
        <w:t xml:space="preserve"> </w:t>
      </w:r>
      <w:proofErr w:type="spellStart"/>
      <w:r w:rsidRPr="00537114">
        <w:rPr>
          <w:sz w:val="24"/>
          <w:szCs w:val="24"/>
        </w:rPr>
        <w:t>dibuatnya</w:t>
      </w:r>
      <w:proofErr w:type="spellEnd"/>
      <w:r w:rsidRPr="00537114">
        <w:rPr>
          <w:sz w:val="24"/>
          <w:szCs w:val="24"/>
        </w:rPr>
        <w:t xml:space="preserve"> proses </w:t>
      </w:r>
      <w:proofErr w:type="spellStart"/>
      <w:r w:rsidRPr="00537114">
        <w:rPr>
          <w:sz w:val="24"/>
          <w:szCs w:val="24"/>
        </w:rPr>
        <w:t>pengkodean</w:t>
      </w:r>
      <w:proofErr w:type="spellEnd"/>
      <w:r w:rsidRPr="00537114">
        <w:rPr>
          <w:sz w:val="24"/>
          <w:szCs w:val="24"/>
        </w:rPr>
        <w:t xml:space="preserve"> (coding). Proses </w:t>
      </w:r>
      <w:proofErr w:type="spellStart"/>
      <w:r w:rsidRPr="00537114">
        <w:rPr>
          <w:sz w:val="24"/>
          <w:szCs w:val="24"/>
        </w:rPr>
        <w:t>ini</w:t>
      </w:r>
      <w:proofErr w:type="spellEnd"/>
      <w:r w:rsidRPr="00537114">
        <w:rPr>
          <w:sz w:val="24"/>
          <w:szCs w:val="24"/>
        </w:rPr>
        <w:t xml:space="preserve"> </w:t>
      </w:r>
      <w:proofErr w:type="spellStart"/>
      <w:r w:rsidRPr="00537114">
        <w:rPr>
          <w:sz w:val="24"/>
          <w:szCs w:val="24"/>
        </w:rPr>
        <w:t>berfokus</w:t>
      </w:r>
      <w:proofErr w:type="spellEnd"/>
      <w:r w:rsidRPr="00537114">
        <w:rPr>
          <w:sz w:val="24"/>
          <w:szCs w:val="24"/>
        </w:rPr>
        <w:t xml:space="preserve"> pada </w:t>
      </w:r>
      <w:proofErr w:type="spellStart"/>
      <w:r w:rsidRPr="00537114">
        <w:rPr>
          <w:sz w:val="24"/>
          <w:szCs w:val="24"/>
        </w:rPr>
        <w:t>struktur</w:t>
      </w:r>
      <w:proofErr w:type="spellEnd"/>
      <w:r w:rsidRPr="00537114">
        <w:rPr>
          <w:spacing w:val="1"/>
          <w:sz w:val="24"/>
          <w:szCs w:val="24"/>
        </w:rPr>
        <w:t xml:space="preserve"> </w:t>
      </w:r>
      <w:r w:rsidRPr="00537114">
        <w:rPr>
          <w:sz w:val="24"/>
          <w:szCs w:val="24"/>
        </w:rPr>
        <w:t xml:space="preserve">data, </w:t>
      </w:r>
      <w:proofErr w:type="spellStart"/>
      <w:r w:rsidRPr="00537114">
        <w:rPr>
          <w:sz w:val="24"/>
          <w:szCs w:val="24"/>
        </w:rPr>
        <w:t>arsitektur</w:t>
      </w:r>
      <w:proofErr w:type="spellEnd"/>
      <w:r w:rsidRPr="00537114">
        <w:rPr>
          <w:sz w:val="24"/>
          <w:szCs w:val="24"/>
        </w:rPr>
        <w:t xml:space="preserve"> </w:t>
      </w:r>
      <w:proofErr w:type="spellStart"/>
      <w:r w:rsidRPr="00537114">
        <w:rPr>
          <w:sz w:val="24"/>
          <w:szCs w:val="24"/>
        </w:rPr>
        <w:t>perangkat</w:t>
      </w:r>
      <w:proofErr w:type="spellEnd"/>
      <w:r w:rsidRPr="00537114">
        <w:rPr>
          <w:sz w:val="24"/>
          <w:szCs w:val="24"/>
        </w:rPr>
        <w:t xml:space="preserve"> </w:t>
      </w:r>
      <w:proofErr w:type="spellStart"/>
      <w:r w:rsidRPr="00537114">
        <w:rPr>
          <w:sz w:val="24"/>
          <w:szCs w:val="24"/>
        </w:rPr>
        <w:t>lunak</w:t>
      </w:r>
      <w:proofErr w:type="spellEnd"/>
      <w:r w:rsidRPr="00537114">
        <w:rPr>
          <w:sz w:val="24"/>
          <w:szCs w:val="24"/>
        </w:rPr>
        <w:t xml:space="preserve"> dan detail </w:t>
      </w:r>
      <w:proofErr w:type="spellStart"/>
      <w:r w:rsidRPr="00537114">
        <w:rPr>
          <w:sz w:val="24"/>
          <w:szCs w:val="24"/>
        </w:rPr>
        <w:t>algoritma</w:t>
      </w:r>
      <w:proofErr w:type="spellEnd"/>
      <w:r w:rsidRPr="00537114">
        <w:rPr>
          <w:sz w:val="24"/>
          <w:szCs w:val="24"/>
        </w:rPr>
        <w:t>.</w:t>
      </w:r>
    </w:p>
    <w:p w14:paraId="57E91AEE" w14:textId="77777777" w:rsidR="00537114" w:rsidRPr="00537114" w:rsidRDefault="00537114" w:rsidP="00537114">
      <w:pPr>
        <w:pStyle w:val="ListParagraph"/>
        <w:widowControl w:val="0"/>
        <w:numPr>
          <w:ilvl w:val="2"/>
          <w:numId w:val="21"/>
        </w:numPr>
        <w:autoSpaceDE w:val="0"/>
        <w:autoSpaceDN w:val="0"/>
        <w:spacing w:after="0" w:line="240" w:lineRule="auto"/>
        <w:ind w:leftChars="500" w:left="1539" w:hangingChars="183" w:hanging="439"/>
        <w:contextualSpacing w:val="0"/>
        <w:jc w:val="both"/>
        <w:rPr>
          <w:sz w:val="24"/>
          <w:szCs w:val="24"/>
        </w:rPr>
      </w:pPr>
      <w:r w:rsidRPr="00537114">
        <w:rPr>
          <w:sz w:val="24"/>
          <w:szCs w:val="24"/>
        </w:rPr>
        <w:t>Pembuatan Kode Program</w:t>
      </w:r>
    </w:p>
    <w:p w14:paraId="24BB12B3" w14:textId="77777777" w:rsidR="00537114" w:rsidRPr="00537114" w:rsidRDefault="00537114" w:rsidP="00537114">
      <w:pPr>
        <w:pStyle w:val="BodyText"/>
        <w:spacing w:before="138" w:line="360" w:lineRule="auto"/>
        <w:ind w:leftChars="698" w:left="1536" w:firstLine="4"/>
        <w:jc w:val="both"/>
        <w:rPr>
          <w:sz w:val="24"/>
          <w:szCs w:val="24"/>
        </w:rPr>
      </w:pPr>
      <w:r w:rsidRPr="00537114">
        <w:rPr>
          <w:sz w:val="24"/>
          <w:szCs w:val="24"/>
        </w:rPr>
        <w:t xml:space="preserve">Pada proses </w:t>
      </w:r>
      <w:proofErr w:type="spellStart"/>
      <w:r w:rsidRPr="00537114">
        <w:rPr>
          <w:sz w:val="24"/>
          <w:szCs w:val="24"/>
        </w:rPr>
        <w:t>pengkodean</w:t>
      </w:r>
      <w:proofErr w:type="spellEnd"/>
      <w:r w:rsidRPr="00537114">
        <w:rPr>
          <w:sz w:val="24"/>
          <w:szCs w:val="24"/>
        </w:rPr>
        <w:t xml:space="preserve"> proses </w:t>
      </w:r>
      <w:proofErr w:type="spellStart"/>
      <w:r w:rsidRPr="00537114">
        <w:rPr>
          <w:sz w:val="24"/>
          <w:szCs w:val="24"/>
        </w:rPr>
        <w:t>ini</w:t>
      </w:r>
      <w:proofErr w:type="spellEnd"/>
      <w:r w:rsidRPr="00537114">
        <w:rPr>
          <w:sz w:val="24"/>
          <w:szCs w:val="24"/>
        </w:rPr>
        <w:t xml:space="preserve"> </w:t>
      </w:r>
      <w:proofErr w:type="spellStart"/>
      <w:r w:rsidRPr="00537114">
        <w:rPr>
          <w:sz w:val="24"/>
          <w:szCs w:val="24"/>
        </w:rPr>
        <w:t>menerjemahkan</w:t>
      </w:r>
      <w:proofErr w:type="spellEnd"/>
      <w:r w:rsidRPr="00537114">
        <w:rPr>
          <w:sz w:val="24"/>
          <w:szCs w:val="24"/>
        </w:rPr>
        <w:t xml:space="preserve"> </w:t>
      </w:r>
      <w:proofErr w:type="spellStart"/>
      <w:r w:rsidRPr="00537114">
        <w:rPr>
          <w:sz w:val="24"/>
          <w:szCs w:val="24"/>
        </w:rPr>
        <w:t>perancangan</w:t>
      </w:r>
      <w:proofErr w:type="spellEnd"/>
      <w:r w:rsidRPr="00537114">
        <w:rPr>
          <w:sz w:val="24"/>
          <w:szCs w:val="24"/>
        </w:rPr>
        <w:t xml:space="preserve"> </w:t>
      </w:r>
      <w:proofErr w:type="spellStart"/>
      <w:r w:rsidRPr="00537114">
        <w:rPr>
          <w:sz w:val="24"/>
          <w:szCs w:val="24"/>
        </w:rPr>
        <w:t>desain</w:t>
      </w:r>
      <w:proofErr w:type="spellEnd"/>
      <w:r w:rsidRPr="00537114">
        <w:rPr>
          <w:spacing w:val="-64"/>
          <w:sz w:val="24"/>
          <w:szCs w:val="24"/>
        </w:rPr>
        <w:t xml:space="preserve"> </w:t>
      </w:r>
      <w:proofErr w:type="spellStart"/>
      <w:r w:rsidRPr="00537114">
        <w:rPr>
          <w:sz w:val="24"/>
          <w:szCs w:val="24"/>
        </w:rPr>
        <w:t>ke</w:t>
      </w:r>
      <w:proofErr w:type="spellEnd"/>
      <w:r w:rsidRPr="00537114">
        <w:rPr>
          <w:spacing w:val="1"/>
          <w:sz w:val="24"/>
          <w:szCs w:val="24"/>
        </w:rPr>
        <w:t xml:space="preserve"> </w:t>
      </w:r>
      <w:proofErr w:type="spellStart"/>
      <w:r w:rsidRPr="00537114">
        <w:rPr>
          <w:sz w:val="24"/>
          <w:szCs w:val="24"/>
        </w:rPr>
        <w:t>bentuk</w:t>
      </w:r>
      <w:proofErr w:type="spellEnd"/>
      <w:r w:rsidRPr="00537114">
        <w:rPr>
          <w:spacing w:val="1"/>
          <w:sz w:val="24"/>
          <w:szCs w:val="24"/>
        </w:rPr>
        <w:t xml:space="preserve"> </w:t>
      </w:r>
      <w:r w:rsidRPr="00537114">
        <w:rPr>
          <w:sz w:val="24"/>
          <w:szCs w:val="24"/>
        </w:rPr>
        <w:t>yang</w:t>
      </w:r>
      <w:r w:rsidRPr="00537114">
        <w:rPr>
          <w:spacing w:val="1"/>
          <w:sz w:val="24"/>
          <w:szCs w:val="24"/>
        </w:rPr>
        <w:t xml:space="preserve"> </w:t>
      </w:r>
      <w:proofErr w:type="spellStart"/>
      <w:r w:rsidRPr="00537114">
        <w:rPr>
          <w:sz w:val="24"/>
          <w:szCs w:val="24"/>
        </w:rPr>
        <w:t>dapat</w:t>
      </w:r>
      <w:proofErr w:type="spellEnd"/>
      <w:r w:rsidRPr="00537114">
        <w:rPr>
          <w:spacing w:val="1"/>
          <w:sz w:val="24"/>
          <w:szCs w:val="24"/>
        </w:rPr>
        <w:t xml:space="preserve"> </w:t>
      </w:r>
      <w:proofErr w:type="spellStart"/>
      <w:r w:rsidRPr="00537114">
        <w:rPr>
          <w:sz w:val="24"/>
          <w:szCs w:val="24"/>
        </w:rPr>
        <w:t>dimengerti</w:t>
      </w:r>
      <w:proofErr w:type="spellEnd"/>
      <w:r w:rsidRPr="00537114">
        <w:rPr>
          <w:spacing w:val="1"/>
          <w:sz w:val="24"/>
          <w:szCs w:val="24"/>
        </w:rPr>
        <w:t xml:space="preserve"> </w:t>
      </w:r>
      <w:r w:rsidRPr="00537114">
        <w:rPr>
          <w:sz w:val="24"/>
          <w:szCs w:val="24"/>
        </w:rPr>
        <w:t>oleh</w:t>
      </w:r>
      <w:r w:rsidRPr="00537114">
        <w:rPr>
          <w:spacing w:val="1"/>
          <w:sz w:val="24"/>
          <w:szCs w:val="24"/>
        </w:rPr>
        <w:t xml:space="preserve"> </w:t>
      </w:r>
      <w:proofErr w:type="spellStart"/>
      <w:r w:rsidRPr="00537114">
        <w:rPr>
          <w:sz w:val="24"/>
          <w:szCs w:val="24"/>
        </w:rPr>
        <w:t>mesin</w:t>
      </w:r>
      <w:proofErr w:type="spellEnd"/>
      <w:r w:rsidRPr="00537114">
        <w:rPr>
          <w:sz w:val="24"/>
          <w:szCs w:val="24"/>
        </w:rPr>
        <w:t>,</w:t>
      </w:r>
      <w:r w:rsidRPr="00537114">
        <w:rPr>
          <w:spacing w:val="1"/>
          <w:sz w:val="24"/>
          <w:szCs w:val="24"/>
        </w:rPr>
        <w:t xml:space="preserve"> </w:t>
      </w:r>
      <w:proofErr w:type="spellStart"/>
      <w:r w:rsidRPr="00537114">
        <w:rPr>
          <w:sz w:val="24"/>
          <w:szCs w:val="24"/>
        </w:rPr>
        <w:t>dengan</w:t>
      </w:r>
      <w:proofErr w:type="spellEnd"/>
      <w:r w:rsidRPr="00537114">
        <w:rPr>
          <w:spacing w:val="1"/>
          <w:sz w:val="24"/>
          <w:szCs w:val="24"/>
        </w:rPr>
        <w:t xml:space="preserve"> </w:t>
      </w:r>
      <w:proofErr w:type="spellStart"/>
      <w:r w:rsidRPr="00537114">
        <w:rPr>
          <w:sz w:val="24"/>
          <w:szCs w:val="24"/>
        </w:rPr>
        <w:t>menggunakan</w:t>
      </w:r>
      <w:proofErr w:type="spellEnd"/>
      <w:r w:rsidRPr="00537114">
        <w:rPr>
          <w:spacing w:val="1"/>
          <w:sz w:val="24"/>
          <w:szCs w:val="24"/>
        </w:rPr>
        <w:t xml:space="preserve"> </w:t>
      </w:r>
      <w:proofErr w:type="spellStart"/>
      <w:r w:rsidRPr="00537114">
        <w:rPr>
          <w:sz w:val="24"/>
          <w:szCs w:val="24"/>
        </w:rPr>
        <w:t>bahasa</w:t>
      </w:r>
      <w:proofErr w:type="spellEnd"/>
      <w:r w:rsidRPr="00537114">
        <w:rPr>
          <w:sz w:val="24"/>
          <w:szCs w:val="24"/>
        </w:rPr>
        <w:t xml:space="preserve"> </w:t>
      </w:r>
      <w:proofErr w:type="spellStart"/>
      <w:r w:rsidRPr="00537114">
        <w:rPr>
          <w:sz w:val="24"/>
          <w:szCs w:val="24"/>
        </w:rPr>
        <w:t>pemrograman</w:t>
      </w:r>
      <w:proofErr w:type="spellEnd"/>
    </w:p>
    <w:p w14:paraId="37C928A1" w14:textId="77777777" w:rsidR="00537114" w:rsidRPr="00537114" w:rsidRDefault="00537114" w:rsidP="00537114">
      <w:pPr>
        <w:pStyle w:val="ListParagraph"/>
        <w:widowControl w:val="0"/>
        <w:numPr>
          <w:ilvl w:val="2"/>
          <w:numId w:val="21"/>
        </w:numPr>
        <w:autoSpaceDE w:val="0"/>
        <w:autoSpaceDN w:val="0"/>
        <w:spacing w:after="0" w:line="240" w:lineRule="auto"/>
        <w:ind w:leftChars="500" w:left="1539" w:hangingChars="183" w:hanging="439"/>
        <w:contextualSpacing w:val="0"/>
        <w:jc w:val="both"/>
        <w:rPr>
          <w:sz w:val="24"/>
          <w:szCs w:val="24"/>
        </w:rPr>
      </w:pPr>
      <w:r w:rsidRPr="00537114">
        <w:rPr>
          <w:sz w:val="24"/>
          <w:szCs w:val="24"/>
        </w:rPr>
        <w:t>Pengujian</w:t>
      </w:r>
    </w:p>
    <w:p w14:paraId="4E4F3769" w14:textId="0A655A82" w:rsidR="00537114" w:rsidRPr="00537114" w:rsidRDefault="00537114" w:rsidP="00537114">
      <w:pPr>
        <w:pStyle w:val="BodyText"/>
        <w:spacing w:before="138" w:line="360" w:lineRule="auto"/>
        <w:ind w:leftChars="698" w:left="1536" w:firstLine="4"/>
        <w:jc w:val="both"/>
        <w:rPr>
          <w:sz w:val="24"/>
          <w:szCs w:val="24"/>
        </w:rPr>
      </w:pPr>
      <w:proofErr w:type="spellStart"/>
      <w:r w:rsidRPr="00537114">
        <w:rPr>
          <w:sz w:val="24"/>
          <w:szCs w:val="24"/>
        </w:rPr>
        <w:t>Setelah</w:t>
      </w:r>
      <w:proofErr w:type="spellEnd"/>
      <w:r w:rsidRPr="00537114">
        <w:rPr>
          <w:spacing w:val="1"/>
          <w:sz w:val="24"/>
          <w:szCs w:val="24"/>
        </w:rPr>
        <w:t xml:space="preserve"> </w:t>
      </w:r>
      <w:r w:rsidRPr="00537114">
        <w:rPr>
          <w:sz w:val="24"/>
          <w:szCs w:val="24"/>
        </w:rPr>
        <w:t>Proses</w:t>
      </w:r>
      <w:r w:rsidRPr="00537114">
        <w:rPr>
          <w:spacing w:val="1"/>
          <w:sz w:val="24"/>
          <w:szCs w:val="24"/>
        </w:rPr>
        <w:t xml:space="preserve"> </w:t>
      </w:r>
      <w:proofErr w:type="spellStart"/>
      <w:r w:rsidRPr="00537114">
        <w:rPr>
          <w:sz w:val="24"/>
          <w:szCs w:val="24"/>
        </w:rPr>
        <w:t>Pengkodean</w:t>
      </w:r>
      <w:proofErr w:type="spellEnd"/>
      <w:r w:rsidRPr="00537114">
        <w:rPr>
          <w:sz w:val="24"/>
          <w:szCs w:val="24"/>
        </w:rPr>
        <w:t xml:space="preserve"> </w:t>
      </w:r>
      <w:proofErr w:type="spellStart"/>
      <w:r w:rsidRPr="00537114">
        <w:rPr>
          <w:sz w:val="24"/>
          <w:szCs w:val="24"/>
        </w:rPr>
        <w:t>selesai</w:t>
      </w:r>
      <w:proofErr w:type="spellEnd"/>
      <w:r w:rsidRPr="00537114">
        <w:rPr>
          <w:sz w:val="24"/>
          <w:szCs w:val="24"/>
        </w:rPr>
        <w:t>,</w:t>
      </w:r>
      <w:r w:rsidRPr="00537114">
        <w:rPr>
          <w:spacing w:val="1"/>
          <w:sz w:val="24"/>
          <w:szCs w:val="24"/>
        </w:rPr>
        <w:t xml:space="preserve"> </w:t>
      </w:r>
      <w:proofErr w:type="spellStart"/>
      <w:r w:rsidRPr="00537114">
        <w:rPr>
          <w:sz w:val="24"/>
          <w:szCs w:val="24"/>
        </w:rPr>
        <w:t>dilanjutkan</w:t>
      </w:r>
      <w:proofErr w:type="spellEnd"/>
      <w:r w:rsidRPr="00537114">
        <w:rPr>
          <w:spacing w:val="1"/>
          <w:sz w:val="24"/>
          <w:szCs w:val="24"/>
        </w:rPr>
        <w:t xml:space="preserve"> </w:t>
      </w:r>
      <w:proofErr w:type="spellStart"/>
      <w:r w:rsidRPr="00537114">
        <w:rPr>
          <w:sz w:val="24"/>
          <w:szCs w:val="24"/>
        </w:rPr>
        <w:t>dengan</w:t>
      </w:r>
      <w:proofErr w:type="spellEnd"/>
      <w:r w:rsidRPr="00537114">
        <w:rPr>
          <w:spacing w:val="67"/>
          <w:sz w:val="24"/>
          <w:szCs w:val="24"/>
        </w:rPr>
        <w:t xml:space="preserve"> </w:t>
      </w:r>
      <w:r w:rsidRPr="00537114">
        <w:rPr>
          <w:sz w:val="24"/>
          <w:szCs w:val="24"/>
        </w:rPr>
        <w:t>proses</w:t>
      </w:r>
      <w:r w:rsidRPr="00537114">
        <w:rPr>
          <w:spacing w:val="1"/>
          <w:sz w:val="24"/>
          <w:szCs w:val="24"/>
        </w:rPr>
        <w:t xml:space="preserve"> </w:t>
      </w:r>
      <w:proofErr w:type="spellStart"/>
      <w:r w:rsidRPr="00537114">
        <w:rPr>
          <w:sz w:val="24"/>
          <w:szCs w:val="24"/>
        </w:rPr>
        <w:t>pengujian</w:t>
      </w:r>
      <w:proofErr w:type="spellEnd"/>
      <w:r w:rsidRPr="00537114">
        <w:rPr>
          <w:spacing w:val="27"/>
          <w:sz w:val="24"/>
          <w:szCs w:val="24"/>
        </w:rPr>
        <w:t xml:space="preserve"> </w:t>
      </w:r>
      <w:r w:rsidRPr="00537114">
        <w:rPr>
          <w:sz w:val="24"/>
          <w:szCs w:val="24"/>
        </w:rPr>
        <w:t>pada</w:t>
      </w:r>
      <w:r w:rsidRPr="00537114">
        <w:rPr>
          <w:spacing w:val="28"/>
          <w:sz w:val="24"/>
          <w:szCs w:val="24"/>
        </w:rPr>
        <w:t xml:space="preserve"> </w:t>
      </w:r>
      <w:r w:rsidRPr="00537114">
        <w:rPr>
          <w:sz w:val="24"/>
          <w:szCs w:val="24"/>
        </w:rPr>
        <w:t>program</w:t>
      </w:r>
      <w:r w:rsidRPr="00537114">
        <w:rPr>
          <w:spacing w:val="28"/>
          <w:sz w:val="24"/>
          <w:szCs w:val="24"/>
        </w:rPr>
        <w:t xml:space="preserve"> </w:t>
      </w:r>
      <w:proofErr w:type="spellStart"/>
      <w:r w:rsidRPr="00537114">
        <w:rPr>
          <w:sz w:val="24"/>
          <w:szCs w:val="24"/>
        </w:rPr>
        <w:t>perangkat</w:t>
      </w:r>
      <w:proofErr w:type="spellEnd"/>
      <w:r w:rsidRPr="00537114">
        <w:rPr>
          <w:spacing w:val="27"/>
          <w:sz w:val="24"/>
          <w:szCs w:val="24"/>
        </w:rPr>
        <w:t xml:space="preserve"> </w:t>
      </w:r>
      <w:proofErr w:type="spellStart"/>
      <w:r w:rsidRPr="00537114">
        <w:rPr>
          <w:sz w:val="24"/>
          <w:szCs w:val="24"/>
        </w:rPr>
        <w:t>lunak</w:t>
      </w:r>
      <w:proofErr w:type="spellEnd"/>
      <w:r w:rsidRPr="00537114">
        <w:rPr>
          <w:sz w:val="24"/>
          <w:szCs w:val="24"/>
        </w:rPr>
        <w:t>,</w:t>
      </w:r>
      <w:r w:rsidRPr="00537114">
        <w:rPr>
          <w:spacing w:val="13"/>
          <w:sz w:val="24"/>
          <w:szCs w:val="24"/>
        </w:rPr>
        <w:t xml:space="preserve"> </w:t>
      </w:r>
      <w:proofErr w:type="spellStart"/>
      <w:r w:rsidRPr="00537114">
        <w:rPr>
          <w:sz w:val="24"/>
          <w:szCs w:val="24"/>
        </w:rPr>
        <w:t>baik</w:t>
      </w:r>
      <w:proofErr w:type="spellEnd"/>
      <w:r w:rsidRPr="00537114">
        <w:rPr>
          <w:spacing w:val="13"/>
          <w:sz w:val="24"/>
          <w:szCs w:val="24"/>
        </w:rPr>
        <w:t xml:space="preserve"> </w:t>
      </w:r>
      <w:proofErr w:type="spellStart"/>
      <w:r w:rsidRPr="00537114">
        <w:rPr>
          <w:sz w:val="24"/>
          <w:szCs w:val="24"/>
        </w:rPr>
        <w:t>Pengujian</w:t>
      </w:r>
      <w:proofErr w:type="spellEnd"/>
      <w:r w:rsidRPr="00537114">
        <w:rPr>
          <w:spacing w:val="13"/>
          <w:sz w:val="24"/>
          <w:szCs w:val="24"/>
        </w:rPr>
        <w:t xml:space="preserve"> </w:t>
      </w:r>
      <w:proofErr w:type="spellStart"/>
      <w:r w:rsidRPr="00537114">
        <w:rPr>
          <w:sz w:val="24"/>
          <w:szCs w:val="24"/>
        </w:rPr>
        <w:t>logika</w:t>
      </w:r>
      <w:proofErr w:type="spellEnd"/>
      <w:r w:rsidRPr="00537114">
        <w:rPr>
          <w:spacing w:val="13"/>
          <w:sz w:val="24"/>
          <w:szCs w:val="24"/>
        </w:rPr>
        <w:t xml:space="preserve"> </w:t>
      </w:r>
      <w:proofErr w:type="gramStart"/>
      <w:r w:rsidRPr="00537114">
        <w:rPr>
          <w:sz w:val="24"/>
          <w:szCs w:val="24"/>
        </w:rPr>
        <w:t>internal,</w:t>
      </w:r>
      <w:r>
        <w:rPr>
          <w:sz w:val="24"/>
          <w:szCs w:val="24"/>
        </w:rPr>
        <w:t xml:space="preserve">  </w:t>
      </w:r>
      <w:proofErr w:type="spellStart"/>
      <w:r w:rsidRPr="00537114">
        <w:rPr>
          <w:sz w:val="24"/>
          <w:szCs w:val="24"/>
        </w:rPr>
        <w:t>maupun</w:t>
      </w:r>
      <w:proofErr w:type="spellEnd"/>
      <w:proofErr w:type="gramEnd"/>
      <w:r w:rsidRPr="00537114">
        <w:rPr>
          <w:spacing w:val="1"/>
          <w:sz w:val="24"/>
          <w:szCs w:val="24"/>
        </w:rPr>
        <w:t xml:space="preserve"> </w:t>
      </w:r>
      <w:proofErr w:type="spellStart"/>
      <w:r w:rsidRPr="00537114">
        <w:rPr>
          <w:sz w:val="24"/>
          <w:szCs w:val="24"/>
        </w:rPr>
        <w:t>Pengujian</w:t>
      </w:r>
      <w:proofErr w:type="spellEnd"/>
      <w:r w:rsidRPr="00537114">
        <w:rPr>
          <w:spacing w:val="1"/>
          <w:sz w:val="24"/>
          <w:szCs w:val="24"/>
        </w:rPr>
        <w:t xml:space="preserve"> </w:t>
      </w:r>
      <w:proofErr w:type="spellStart"/>
      <w:r w:rsidRPr="00537114">
        <w:rPr>
          <w:sz w:val="24"/>
          <w:szCs w:val="24"/>
        </w:rPr>
        <w:t>eksternal</w:t>
      </w:r>
      <w:proofErr w:type="spellEnd"/>
      <w:r w:rsidRPr="00537114">
        <w:rPr>
          <w:sz w:val="24"/>
          <w:szCs w:val="24"/>
        </w:rPr>
        <w:t xml:space="preserve"> </w:t>
      </w:r>
      <w:proofErr w:type="spellStart"/>
      <w:r w:rsidRPr="00537114">
        <w:rPr>
          <w:sz w:val="24"/>
          <w:szCs w:val="24"/>
        </w:rPr>
        <w:t>fungsional</w:t>
      </w:r>
      <w:proofErr w:type="spellEnd"/>
      <w:r w:rsidRPr="00537114">
        <w:rPr>
          <w:sz w:val="24"/>
          <w:szCs w:val="24"/>
        </w:rPr>
        <w:t xml:space="preserve"> </w:t>
      </w:r>
      <w:proofErr w:type="spellStart"/>
      <w:r w:rsidRPr="00537114">
        <w:rPr>
          <w:sz w:val="24"/>
          <w:szCs w:val="24"/>
        </w:rPr>
        <w:t>untuk</w:t>
      </w:r>
      <w:proofErr w:type="spellEnd"/>
      <w:r w:rsidRPr="00537114">
        <w:rPr>
          <w:spacing w:val="1"/>
          <w:sz w:val="24"/>
          <w:szCs w:val="24"/>
        </w:rPr>
        <w:t xml:space="preserve"> </w:t>
      </w:r>
      <w:proofErr w:type="spellStart"/>
      <w:r w:rsidRPr="00537114">
        <w:rPr>
          <w:sz w:val="24"/>
          <w:szCs w:val="24"/>
        </w:rPr>
        <w:t>memeriksa</w:t>
      </w:r>
      <w:proofErr w:type="spellEnd"/>
      <w:r w:rsidRPr="00537114">
        <w:rPr>
          <w:spacing w:val="1"/>
          <w:sz w:val="24"/>
          <w:szCs w:val="24"/>
        </w:rPr>
        <w:t xml:space="preserve"> </w:t>
      </w:r>
      <w:proofErr w:type="spellStart"/>
      <w:r w:rsidRPr="00537114">
        <w:rPr>
          <w:sz w:val="24"/>
          <w:szCs w:val="24"/>
        </w:rPr>
        <w:t>segala</w:t>
      </w:r>
      <w:proofErr w:type="spellEnd"/>
      <w:r w:rsidRPr="00537114">
        <w:rPr>
          <w:spacing w:val="1"/>
          <w:sz w:val="24"/>
          <w:szCs w:val="24"/>
        </w:rPr>
        <w:t xml:space="preserve"> </w:t>
      </w:r>
      <w:proofErr w:type="spellStart"/>
      <w:r w:rsidRPr="00537114">
        <w:rPr>
          <w:sz w:val="24"/>
          <w:szCs w:val="24"/>
        </w:rPr>
        <w:t>kemungkinan</w:t>
      </w:r>
      <w:proofErr w:type="spellEnd"/>
      <w:r w:rsidRPr="00537114">
        <w:rPr>
          <w:spacing w:val="1"/>
          <w:sz w:val="24"/>
          <w:szCs w:val="24"/>
        </w:rPr>
        <w:t xml:space="preserve"> </w:t>
      </w:r>
      <w:proofErr w:type="spellStart"/>
      <w:r w:rsidRPr="00537114">
        <w:rPr>
          <w:sz w:val="24"/>
          <w:szCs w:val="24"/>
        </w:rPr>
        <w:t>terjadinya</w:t>
      </w:r>
      <w:proofErr w:type="spellEnd"/>
      <w:r w:rsidRPr="00537114">
        <w:rPr>
          <w:spacing w:val="1"/>
          <w:sz w:val="24"/>
          <w:szCs w:val="24"/>
        </w:rPr>
        <w:t xml:space="preserve"> </w:t>
      </w:r>
      <w:proofErr w:type="spellStart"/>
      <w:r w:rsidRPr="00537114">
        <w:rPr>
          <w:sz w:val="24"/>
          <w:szCs w:val="24"/>
        </w:rPr>
        <w:t>kesalahan</w:t>
      </w:r>
      <w:proofErr w:type="spellEnd"/>
      <w:r w:rsidRPr="00537114">
        <w:rPr>
          <w:spacing w:val="1"/>
          <w:sz w:val="24"/>
          <w:szCs w:val="24"/>
        </w:rPr>
        <w:t xml:space="preserve"> </w:t>
      </w:r>
      <w:r w:rsidRPr="00537114">
        <w:rPr>
          <w:sz w:val="24"/>
          <w:szCs w:val="24"/>
        </w:rPr>
        <w:t>dan</w:t>
      </w:r>
      <w:r w:rsidRPr="00537114">
        <w:rPr>
          <w:spacing w:val="1"/>
          <w:sz w:val="24"/>
          <w:szCs w:val="24"/>
        </w:rPr>
        <w:t xml:space="preserve"> </w:t>
      </w:r>
      <w:proofErr w:type="spellStart"/>
      <w:r w:rsidRPr="00537114">
        <w:rPr>
          <w:sz w:val="24"/>
          <w:szCs w:val="24"/>
        </w:rPr>
        <w:t>memeriksa</w:t>
      </w:r>
      <w:proofErr w:type="spellEnd"/>
      <w:r w:rsidRPr="00537114">
        <w:rPr>
          <w:spacing w:val="1"/>
          <w:sz w:val="24"/>
          <w:szCs w:val="24"/>
        </w:rPr>
        <w:t xml:space="preserve"> </w:t>
      </w:r>
      <w:proofErr w:type="spellStart"/>
      <w:r w:rsidRPr="00537114">
        <w:rPr>
          <w:sz w:val="24"/>
          <w:szCs w:val="24"/>
        </w:rPr>
        <w:t>apakah</w:t>
      </w:r>
      <w:proofErr w:type="spellEnd"/>
      <w:r w:rsidRPr="00537114">
        <w:rPr>
          <w:spacing w:val="1"/>
          <w:sz w:val="24"/>
          <w:szCs w:val="24"/>
        </w:rPr>
        <w:t xml:space="preserve"> </w:t>
      </w:r>
      <w:proofErr w:type="spellStart"/>
      <w:r w:rsidRPr="00537114">
        <w:rPr>
          <w:sz w:val="24"/>
          <w:szCs w:val="24"/>
        </w:rPr>
        <w:t>hasil</w:t>
      </w:r>
      <w:proofErr w:type="spellEnd"/>
      <w:r w:rsidRPr="00537114">
        <w:rPr>
          <w:spacing w:val="1"/>
          <w:sz w:val="24"/>
          <w:szCs w:val="24"/>
        </w:rPr>
        <w:t xml:space="preserve"> </w:t>
      </w:r>
      <w:proofErr w:type="spellStart"/>
      <w:r w:rsidRPr="00537114">
        <w:rPr>
          <w:sz w:val="24"/>
          <w:szCs w:val="24"/>
        </w:rPr>
        <w:t>dari</w:t>
      </w:r>
      <w:proofErr w:type="spellEnd"/>
      <w:r w:rsidRPr="00537114">
        <w:rPr>
          <w:spacing w:val="1"/>
          <w:sz w:val="24"/>
          <w:szCs w:val="24"/>
        </w:rPr>
        <w:t xml:space="preserve"> </w:t>
      </w:r>
      <w:proofErr w:type="spellStart"/>
      <w:r w:rsidRPr="00537114">
        <w:rPr>
          <w:sz w:val="24"/>
          <w:szCs w:val="24"/>
        </w:rPr>
        <w:t>pengembangan</w:t>
      </w:r>
      <w:proofErr w:type="spellEnd"/>
      <w:r w:rsidRPr="00537114">
        <w:rPr>
          <w:sz w:val="24"/>
          <w:szCs w:val="24"/>
        </w:rPr>
        <w:t xml:space="preserve"> </w:t>
      </w:r>
      <w:proofErr w:type="spellStart"/>
      <w:r w:rsidRPr="00537114">
        <w:rPr>
          <w:sz w:val="24"/>
          <w:szCs w:val="24"/>
        </w:rPr>
        <w:t>tersebut</w:t>
      </w:r>
      <w:proofErr w:type="spellEnd"/>
      <w:r w:rsidRPr="00537114">
        <w:rPr>
          <w:sz w:val="24"/>
          <w:szCs w:val="24"/>
        </w:rPr>
        <w:t xml:space="preserve"> </w:t>
      </w:r>
      <w:proofErr w:type="spellStart"/>
      <w:r w:rsidRPr="00537114">
        <w:rPr>
          <w:sz w:val="24"/>
          <w:szCs w:val="24"/>
        </w:rPr>
        <w:t>sesuai</w:t>
      </w:r>
      <w:proofErr w:type="spellEnd"/>
      <w:r w:rsidRPr="00537114">
        <w:rPr>
          <w:sz w:val="24"/>
          <w:szCs w:val="24"/>
        </w:rPr>
        <w:t xml:space="preserve"> </w:t>
      </w:r>
      <w:proofErr w:type="spellStart"/>
      <w:r w:rsidRPr="00537114">
        <w:rPr>
          <w:sz w:val="24"/>
          <w:szCs w:val="24"/>
        </w:rPr>
        <w:t>dengan</w:t>
      </w:r>
      <w:proofErr w:type="spellEnd"/>
      <w:r w:rsidRPr="00537114">
        <w:rPr>
          <w:sz w:val="24"/>
          <w:szCs w:val="24"/>
        </w:rPr>
        <w:t xml:space="preserve"> </w:t>
      </w:r>
      <w:proofErr w:type="spellStart"/>
      <w:r w:rsidRPr="00537114">
        <w:rPr>
          <w:sz w:val="24"/>
          <w:szCs w:val="24"/>
        </w:rPr>
        <w:t>hasil</w:t>
      </w:r>
      <w:proofErr w:type="spellEnd"/>
      <w:r w:rsidRPr="00537114">
        <w:rPr>
          <w:sz w:val="24"/>
          <w:szCs w:val="24"/>
        </w:rPr>
        <w:t xml:space="preserve"> yang </w:t>
      </w:r>
      <w:proofErr w:type="spellStart"/>
      <w:r w:rsidRPr="00537114">
        <w:rPr>
          <w:sz w:val="24"/>
          <w:szCs w:val="24"/>
        </w:rPr>
        <w:t>diinginkan</w:t>
      </w:r>
      <w:proofErr w:type="spellEnd"/>
      <w:r w:rsidRPr="00537114">
        <w:rPr>
          <w:sz w:val="24"/>
          <w:szCs w:val="24"/>
        </w:rPr>
        <w:t>.</w:t>
      </w:r>
    </w:p>
    <w:p w14:paraId="500D93D5" w14:textId="77777777" w:rsidR="00537114" w:rsidRPr="00537114" w:rsidRDefault="00537114" w:rsidP="00537114">
      <w:pPr>
        <w:pStyle w:val="ListParagraph"/>
        <w:widowControl w:val="0"/>
        <w:numPr>
          <w:ilvl w:val="2"/>
          <w:numId w:val="21"/>
        </w:numPr>
        <w:autoSpaceDE w:val="0"/>
        <w:autoSpaceDN w:val="0"/>
        <w:spacing w:after="0" w:line="240" w:lineRule="auto"/>
        <w:ind w:leftChars="500" w:left="1539" w:hangingChars="183" w:hanging="439"/>
        <w:contextualSpacing w:val="0"/>
        <w:jc w:val="both"/>
        <w:rPr>
          <w:sz w:val="24"/>
          <w:szCs w:val="24"/>
        </w:rPr>
      </w:pPr>
      <w:r w:rsidRPr="00537114">
        <w:rPr>
          <w:sz w:val="24"/>
          <w:szCs w:val="24"/>
        </w:rPr>
        <w:t>Pendukung (support) atau pemeliharaan (maintenance)</w:t>
      </w:r>
    </w:p>
    <w:p w14:paraId="33ED204E" w14:textId="77777777" w:rsidR="00537114" w:rsidRPr="00537114" w:rsidRDefault="00537114" w:rsidP="00537114">
      <w:pPr>
        <w:pStyle w:val="BodyText"/>
        <w:spacing w:before="138" w:line="360" w:lineRule="auto"/>
        <w:ind w:leftChars="698" w:left="1536" w:firstLine="4"/>
        <w:jc w:val="both"/>
        <w:rPr>
          <w:sz w:val="24"/>
          <w:szCs w:val="24"/>
        </w:rPr>
      </w:pPr>
      <w:proofErr w:type="spellStart"/>
      <w:r w:rsidRPr="00537114">
        <w:rPr>
          <w:sz w:val="24"/>
          <w:szCs w:val="24"/>
        </w:rPr>
        <w:t>Tahap</w:t>
      </w:r>
      <w:proofErr w:type="spellEnd"/>
      <w:r w:rsidRPr="00537114">
        <w:rPr>
          <w:sz w:val="24"/>
          <w:szCs w:val="24"/>
        </w:rPr>
        <w:t xml:space="preserve"> </w:t>
      </w:r>
      <w:proofErr w:type="spellStart"/>
      <w:r w:rsidRPr="00537114">
        <w:rPr>
          <w:sz w:val="24"/>
          <w:szCs w:val="24"/>
        </w:rPr>
        <w:t>pendukung</w:t>
      </w:r>
      <w:proofErr w:type="spellEnd"/>
      <w:r w:rsidRPr="00537114">
        <w:rPr>
          <w:sz w:val="24"/>
          <w:szCs w:val="24"/>
        </w:rPr>
        <w:t xml:space="preserve"> </w:t>
      </w:r>
      <w:proofErr w:type="spellStart"/>
      <w:r w:rsidRPr="00537114">
        <w:rPr>
          <w:spacing w:val="28"/>
          <w:sz w:val="24"/>
          <w:szCs w:val="24"/>
        </w:rPr>
        <w:t>atau</w:t>
      </w:r>
      <w:proofErr w:type="spellEnd"/>
      <w:r w:rsidRPr="00537114">
        <w:rPr>
          <w:spacing w:val="28"/>
          <w:sz w:val="24"/>
          <w:szCs w:val="24"/>
        </w:rPr>
        <w:t xml:space="preserve"> </w:t>
      </w:r>
      <w:proofErr w:type="spellStart"/>
      <w:r w:rsidRPr="00537114">
        <w:rPr>
          <w:sz w:val="24"/>
          <w:szCs w:val="24"/>
        </w:rPr>
        <w:t>pemeliharaan</w:t>
      </w:r>
      <w:proofErr w:type="spellEnd"/>
      <w:r w:rsidRPr="00537114">
        <w:rPr>
          <w:sz w:val="24"/>
          <w:szCs w:val="24"/>
        </w:rPr>
        <w:t xml:space="preserve"> </w:t>
      </w:r>
      <w:proofErr w:type="spellStart"/>
      <w:r w:rsidRPr="00537114">
        <w:rPr>
          <w:sz w:val="24"/>
          <w:szCs w:val="24"/>
        </w:rPr>
        <w:t>merupakan</w:t>
      </w:r>
      <w:proofErr w:type="spellEnd"/>
      <w:r w:rsidRPr="00537114">
        <w:rPr>
          <w:sz w:val="24"/>
          <w:szCs w:val="24"/>
        </w:rPr>
        <w:t xml:space="preserve"> </w:t>
      </w:r>
      <w:proofErr w:type="spellStart"/>
      <w:r w:rsidRPr="00537114">
        <w:rPr>
          <w:sz w:val="24"/>
          <w:szCs w:val="24"/>
        </w:rPr>
        <w:t>tahapan</w:t>
      </w:r>
      <w:proofErr w:type="spellEnd"/>
      <w:r w:rsidRPr="00537114">
        <w:rPr>
          <w:sz w:val="24"/>
          <w:szCs w:val="24"/>
        </w:rPr>
        <w:t xml:space="preserve"> </w:t>
      </w:r>
      <w:proofErr w:type="spellStart"/>
      <w:r w:rsidRPr="00537114">
        <w:rPr>
          <w:sz w:val="24"/>
          <w:szCs w:val="24"/>
        </w:rPr>
        <w:t>bagian</w:t>
      </w:r>
      <w:proofErr w:type="spellEnd"/>
      <w:r w:rsidRPr="00537114">
        <w:rPr>
          <w:sz w:val="24"/>
          <w:szCs w:val="24"/>
        </w:rPr>
        <w:t xml:space="preserve"> </w:t>
      </w:r>
      <w:proofErr w:type="spellStart"/>
      <w:r w:rsidRPr="00537114">
        <w:rPr>
          <w:sz w:val="24"/>
          <w:szCs w:val="24"/>
        </w:rPr>
        <w:t>akhir</w:t>
      </w:r>
      <w:proofErr w:type="spellEnd"/>
      <w:r w:rsidRPr="00537114">
        <w:rPr>
          <w:spacing w:val="1"/>
          <w:sz w:val="24"/>
          <w:szCs w:val="24"/>
        </w:rPr>
        <w:t xml:space="preserve"> </w:t>
      </w:r>
      <w:proofErr w:type="spellStart"/>
      <w:r w:rsidRPr="00537114">
        <w:rPr>
          <w:sz w:val="24"/>
          <w:szCs w:val="24"/>
        </w:rPr>
        <w:t>dimana</w:t>
      </w:r>
      <w:proofErr w:type="spellEnd"/>
      <w:r w:rsidRPr="00537114">
        <w:rPr>
          <w:sz w:val="24"/>
          <w:szCs w:val="24"/>
        </w:rPr>
        <w:t xml:space="preserve"> </w:t>
      </w:r>
      <w:proofErr w:type="spellStart"/>
      <w:r w:rsidRPr="00537114">
        <w:rPr>
          <w:sz w:val="24"/>
          <w:szCs w:val="24"/>
        </w:rPr>
        <w:t>dapat</w:t>
      </w:r>
      <w:proofErr w:type="spellEnd"/>
      <w:r w:rsidRPr="00537114">
        <w:rPr>
          <w:sz w:val="24"/>
          <w:szCs w:val="24"/>
        </w:rPr>
        <w:t xml:space="preserve"> </w:t>
      </w:r>
      <w:proofErr w:type="spellStart"/>
      <w:r w:rsidRPr="00537114">
        <w:rPr>
          <w:sz w:val="24"/>
          <w:szCs w:val="24"/>
        </w:rPr>
        <w:t>mengulangi</w:t>
      </w:r>
      <w:proofErr w:type="spellEnd"/>
      <w:r w:rsidRPr="00537114">
        <w:rPr>
          <w:sz w:val="24"/>
          <w:szCs w:val="24"/>
        </w:rPr>
        <w:t xml:space="preserve"> </w:t>
      </w:r>
      <w:proofErr w:type="spellStart"/>
      <w:r w:rsidRPr="00537114">
        <w:rPr>
          <w:sz w:val="24"/>
          <w:szCs w:val="24"/>
        </w:rPr>
        <w:t>atau</w:t>
      </w:r>
      <w:proofErr w:type="spellEnd"/>
      <w:r w:rsidRPr="00537114">
        <w:rPr>
          <w:sz w:val="24"/>
          <w:szCs w:val="24"/>
        </w:rPr>
        <w:t xml:space="preserve"> </w:t>
      </w:r>
      <w:proofErr w:type="spellStart"/>
      <w:r w:rsidRPr="00537114">
        <w:rPr>
          <w:sz w:val="24"/>
          <w:szCs w:val="24"/>
        </w:rPr>
        <w:t>mengoreksi</w:t>
      </w:r>
      <w:proofErr w:type="spellEnd"/>
      <w:r w:rsidRPr="00537114">
        <w:rPr>
          <w:sz w:val="24"/>
          <w:szCs w:val="24"/>
        </w:rPr>
        <w:t xml:space="preserve"> </w:t>
      </w:r>
      <w:proofErr w:type="spellStart"/>
      <w:r w:rsidRPr="00537114">
        <w:rPr>
          <w:sz w:val="24"/>
          <w:szCs w:val="24"/>
        </w:rPr>
        <w:t>apabila</w:t>
      </w:r>
      <w:proofErr w:type="spellEnd"/>
      <w:r w:rsidRPr="00537114">
        <w:rPr>
          <w:sz w:val="24"/>
          <w:szCs w:val="24"/>
        </w:rPr>
        <w:t xml:space="preserve"> </w:t>
      </w:r>
      <w:proofErr w:type="spellStart"/>
      <w:r w:rsidRPr="00537114">
        <w:rPr>
          <w:sz w:val="24"/>
          <w:szCs w:val="24"/>
        </w:rPr>
        <w:t>terdapat</w:t>
      </w:r>
      <w:proofErr w:type="spellEnd"/>
      <w:r w:rsidRPr="00537114">
        <w:rPr>
          <w:sz w:val="24"/>
          <w:szCs w:val="24"/>
        </w:rPr>
        <w:t xml:space="preserve"> </w:t>
      </w:r>
      <w:proofErr w:type="spellStart"/>
      <w:r w:rsidRPr="00537114">
        <w:rPr>
          <w:sz w:val="24"/>
          <w:szCs w:val="24"/>
        </w:rPr>
        <w:t>kesalahan</w:t>
      </w:r>
      <w:proofErr w:type="spellEnd"/>
      <w:r w:rsidRPr="00537114">
        <w:rPr>
          <w:spacing w:val="1"/>
          <w:sz w:val="24"/>
          <w:szCs w:val="24"/>
        </w:rPr>
        <w:t xml:space="preserve"> </w:t>
      </w:r>
      <w:proofErr w:type="spellStart"/>
      <w:r w:rsidRPr="00537114">
        <w:rPr>
          <w:sz w:val="24"/>
          <w:szCs w:val="24"/>
        </w:rPr>
        <w:t>perangkat</w:t>
      </w:r>
      <w:proofErr w:type="spellEnd"/>
      <w:r w:rsidRPr="00537114">
        <w:rPr>
          <w:spacing w:val="1"/>
          <w:sz w:val="24"/>
          <w:szCs w:val="24"/>
        </w:rPr>
        <w:t xml:space="preserve"> </w:t>
      </w:r>
      <w:proofErr w:type="spellStart"/>
      <w:r w:rsidRPr="00537114">
        <w:rPr>
          <w:sz w:val="24"/>
          <w:szCs w:val="24"/>
        </w:rPr>
        <w:t>lunak</w:t>
      </w:r>
      <w:proofErr w:type="spellEnd"/>
      <w:r w:rsidRPr="00537114">
        <w:rPr>
          <w:spacing w:val="1"/>
          <w:sz w:val="24"/>
          <w:szCs w:val="24"/>
        </w:rPr>
        <w:t xml:space="preserve"> </w:t>
      </w:r>
      <w:r w:rsidRPr="00537114">
        <w:rPr>
          <w:sz w:val="24"/>
          <w:szCs w:val="24"/>
        </w:rPr>
        <w:t>yang</w:t>
      </w:r>
      <w:r w:rsidRPr="00537114">
        <w:rPr>
          <w:spacing w:val="1"/>
          <w:sz w:val="24"/>
          <w:szCs w:val="24"/>
        </w:rPr>
        <w:t xml:space="preserve"> </w:t>
      </w:r>
      <w:proofErr w:type="spellStart"/>
      <w:r w:rsidRPr="00537114">
        <w:rPr>
          <w:sz w:val="24"/>
          <w:szCs w:val="24"/>
        </w:rPr>
        <w:t>baru</w:t>
      </w:r>
      <w:proofErr w:type="spellEnd"/>
      <w:r w:rsidRPr="00537114">
        <w:rPr>
          <w:spacing w:val="1"/>
          <w:sz w:val="24"/>
          <w:szCs w:val="24"/>
        </w:rPr>
        <w:t xml:space="preserve"> </w:t>
      </w:r>
      <w:proofErr w:type="spellStart"/>
      <w:r w:rsidRPr="00537114">
        <w:rPr>
          <w:sz w:val="24"/>
          <w:szCs w:val="24"/>
        </w:rPr>
        <w:t>terdeteksi</w:t>
      </w:r>
      <w:proofErr w:type="spellEnd"/>
      <w:r w:rsidRPr="00537114">
        <w:rPr>
          <w:spacing w:val="1"/>
          <w:sz w:val="24"/>
          <w:szCs w:val="24"/>
        </w:rPr>
        <w:t xml:space="preserve"> </w:t>
      </w:r>
      <w:r w:rsidRPr="00537114">
        <w:rPr>
          <w:sz w:val="24"/>
          <w:szCs w:val="24"/>
        </w:rPr>
        <w:t>pada</w:t>
      </w:r>
      <w:r w:rsidRPr="00537114">
        <w:rPr>
          <w:spacing w:val="1"/>
          <w:sz w:val="24"/>
          <w:szCs w:val="24"/>
        </w:rPr>
        <w:t xml:space="preserve"> </w:t>
      </w:r>
      <w:proofErr w:type="spellStart"/>
      <w:r w:rsidRPr="00537114">
        <w:rPr>
          <w:sz w:val="24"/>
          <w:szCs w:val="24"/>
        </w:rPr>
        <w:t>saat</w:t>
      </w:r>
      <w:proofErr w:type="spellEnd"/>
      <w:r w:rsidRPr="00537114">
        <w:rPr>
          <w:spacing w:val="1"/>
          <w:sz w:val="24"/>
          <w:szCs w:val="24"/>
        </w:rPr>
        <w:t xml:space="preserve"> </w:t>
      </w:r>
      <w:proofErr w:type="spellStart"/>
      <w:r w:rsidRPr="00537114">
        <w:rPr>
          <w:sz w:val="24"/>
          <w:szCs w:val="24"/>
        </w:rPr>
        <w:t>perangkat</w:t>
      </w:r>
      <w:proofErr w:type="spellEnd"/>
      <w:r w:rsidRPr="00537114">
        <w:rPr>
          <w:spacing w:val="1"/>
          <w:sz w:val="24"/>
          <w:szCs w:val="24"/>
        </w:rPr>
        <w:t xml:space="preserve"> </w:t>
      </w:r>
      <w:proofErr w:type="spellStart"/>
      <w:r w:rsidRPr="00537114">
        <w:rPr>
          <w:sz w:val="24"/>
          <w:szCs w:val="24"/>
        </w:rPr>
        <w:t>lunak</w:t>
      </w:r>
      <w:proofErr w:type="spellEnd"/>
      <w:r w:rsidRPr="00537114">
        <w:rPr>
          <w:spacing w:val="1"/>
          <w:sz w:val="24"/>
          <w:szCs w:val="24"/>
        </w:rPr>
        <w:t xml:space="preserve"> </w:t>
      </w:r>
      <w:proofErr w:type="spellStart"/>
      <w:r w:rsidRPr="00537114">
        <w:rPr>
          <w:sz w:val="24"/>
          <w:szCs w:val="24"/>
        </w:rPr>
        <w:t>dipergunakan</w:t>
      </w:r>
      <w:proofErr w:type="spellEnd"/>
      <w:r w:rsidRPr="00537114">
        <w:rPr>
          <w:sz w:val="24"/>
          <w:szCs w:val="24"/>
        </w:rPr>
        <w:t>.</w:t>
      </w:r>
    </w:p>
    <w:p w14:paraId="2AFD2694" w14:textId="77777777" w:rsidR="00537114" w:rsidRDefault="00537114" w:rsidP="00537114">
      <w:pPr>
        <w:pStyle w:val="BodyText"/>
        <w:spacing w:before="11"/>
        <w:rPr>
          <w:sz w:val="24"/>
          <w:szCs w:val="24"/>
        </w:rPr>
      </w:pPr>
    </w:p>
    <w:p w14:paraId="61CE92BF" w14:textId="77777777" w:rsidR="00537114" w:rsidRDefault="00537114" w:rsidP="00537114">
      <w:pPr>
        <w:pStyle w:val="BodyText"/>
        <w:spacing w:before="11"/>
        <w:rPr>
          <w:sz w:val="24"/>
          <w:szCs w:val="24"/>
        </w:rPr>
      </w:pPr>
    </w:p>
    <w:p w14:paraId="60ABE4FA" w14:textId="77777777" w:rsidR="00537114" w:rsidRDefault="00537114" w:rsidP="00537114">
      <w:pPr>
        <w:pStyle w:val="BodyText"/>
        <w:spacing w:before="11"/>
        <w:rPr>
          <w:sz w:val="24"/>
          <w:szCs w:val="24"/>
        </w:rPr>
      </w:pPr>
    </w:p>
    <w:p w14:paraId="5F82EE76" w14:textId="77777777" w:rsidR="00537114" w:rsidRDefault="00537114" w:rsidP="00537114">
      <w:pPr>
        <w:pStyle w:val="BodyText"/>
        <w:spacing w:before="11"/>
        <w:rPr>
          <w:sz w:val="24"/>
          <w:szCs w:val="24"/>
        </w:rPr>
      </w:pPr>
    </w:p>
    <w:p w14:paraId="37FAAB87" w14:textId="77777777" w:rsidR="00537114" w:rsidRDefault="00537114" w:rsidP="00537114">
      <w:pPr>
        <w:pStyle w:val="BodyText"/>
        <w:spacing w:before="11"/>
        <w:rPr>
          <w:sz w:val="24"/>
          <w:szCs w:val="24"/>
        </w:rPr>
      </w:pPr>
    </w:p>
    <w:p w14:paraId="78D56FC9" w14:textId="77777777" w:rsidR="00537114" w:rsidRPr="00537114" w:rsidRDefault="00537114" w:rsidP="00537114">
      <w:pPr>
        <w:pStyle w:val="BodyText"/>
        <w:spacing w:before="11"/>
        <w:rPr>
          <w:sz w:val="24"/>
          <w:szCs w:val="24"/>
        </w:rPr>
      </w:pPr>
    </w:p>
    <w:p w14:paraId="4CBDD83A" w14:textId="77777777" w:rsidR="00537114" w:rsidRPr="00537114" w:rsidRDefault="00537114" w:rsidP="00537114">
      <w:pPr>
        <w:pStyle w:val="ListParagraph"/>
        <w:widowControl w:val="0"/>
        <w:numPr>
          <w:ilvl w:val="0"/>
          <w:numId w:val="25"/>
        </w:numPr>
        <w:tabs>
          <w:tab w:val="clear" w:pos="425"/>
        </w:tabs>
        <w:autoSpaceDE w:val="0"/>
        <w:autoSpaceDN w:val="0"/>
        <w:spacing w:after="0" w:line="240" w:lineRule="auto"/>
        <w:ind w:left="1100" w:hanging="440"/>
        <w:contextualSpacing w:val="0"/>
        <w:jc w:val="both"/>
        <w:rPr>
          <w:sz w:val="24"/>
          <w:szCs w:val="24"/>
        </w:rPr>
      </w:pPr>
      <w:r w:rsidRPr="00537114">
        <w:rPr>
          <w:sz w:val="24"/>
          <w:szCs w:val="24"/>
        </w:rPr>
        <w:t>Teknik</w:t>
      </w:r>
      <w:r w:rsidRPr="00537114">
        <w:rPr>
          <w:spacing w:val="-9"/>
          <w:sz w:val="24"/>
          <w:szCs w:val="24"/>
        </w:rPr>
        <w:t xml:space="preserve"> </w:t>
      </w:r>
      <w:r w:rsidRPr="00537114">
        <w:rPr>
          <w:sz w:val="24"/>
          <w:szCs w:val="24"/>
        </w:rPr>
        <w:t>Pengumpulan</w:t>
      </w:r>
      <w:r w:rsidRPr="00537114">
        <w:rPr>
          <w:spacing w:val="-8"/>
          <w:sz w:val="24"/>
          <w:szCs w:val="24"/>
        </w:rPr>
        <w:t xml:space="preserve"> </w:t>
      </w:r>
      <w:r w:rsidRPr="00537114">
        <w:rPr>
          <w:sz w:val="24"/>
          <w:szCs w:val="24"/>
        </w:rPr>
        <w:t>Data</w:t>
      </w:r>
    </w:p>
    <w:p w14:paraId="2A1D0875" w14:textId="6FF57E29" w:rsidR="00537114" w:rsidRPr="00537114" w:rsidRDefault="00537114" w:rsidP="00537114">
      <w:pPr>
        <w:pStyle w:val="BodyText"/>
        <w:spacing w:before="138"/>
        <w:ind w:left="1100"/>
        <w:rPr>
          <w:sz w:val="24"/>
          <w:szCs w:val="24"/>
        </w:rPr>
      </w:pPr>
      <w:r w:rsidRPr="00537114">
        <w:rPr>
          <w:sz w:val="24"/>
          <w:szCs w:val="24"/>
        </w:rPr>
        <w:lastRenderedPageBreak/>
        <w:t xml:space="preserve">Adapun </w:t>
      </w:r>
      <w:proofErr w:type="spellStart"/>
      <w:r w:rsidRPr="00537114">
        <w:rPr>
          <w:sz w:val="24"/>
          <w:szCs w:val="24"/>
        </w:rPr>
        <w:t>teknik</w:t>
      </w:r>
      <w:proofErr w:type="spellEnd"/>
      <w:r w:rsidRPr="00537114">
        <w:rPr>
          <w:sz w:val="24"/>
          <w:szCs w:val="24"/>
        </w:rPr>
        <w:t xml:space="preserve"> </w:t>
      </w:r>
      <w:proofErr w:type="spellStart"/>
      <w:r w:rsidRPr="00537114">
        <w:rPr>
          <w:sz w:val="24"/>
          <w:szCs w:val="24"/>
        </w:rPr>
        <w:t>pengumpulan</w:t>
      </w:r>
      <w:proofErr w:type="spellEnd"/>
      <w:r w:rsidRPr="00537114">
        <w:rPr>
          <w:sz w:val="24"/>
          <w:szCs w:val="24"/>
        </w:rPr>
        <w:t xml:space="preserve"> data yang </w:t>
      </w:r>
      <w:proofErr w:type="spellStart"/>
      <w:r w:rsidRPr="00537114">
        <w:rPr>
          <w:sz w:val="24"/>
          <w:szCs w:val="24"/>
        </w:rPr>
        <w:t>digunakan</w:t>
      </w:r>
      <w:proofErr w:type="spellEnd"/>
      <w:r w:rsidRPr="00537114">
        <w:rPr>
          <w:sz w:val="24"/>
          <w:szCs w:val="24"/>
        </w:rPr>
        <w:t xml:space="preserve">, </w:t>
      </w:r>
      <w:proofErr w:type="spellStart"/>
      <w:proofErr w:type="gramStart"/>
      <w:r w:rsidRPr="00537114">
        <w:rPr>
          <w:sz w:val="24"/>
          <w:szCs w:val="24"/>
        </w:rPr>
        <w:t>yaitu</w:t>
      </w:r>
      <w:proofErr w:type="spellEnd"/>
      <w:r w:rsidRPr="00537114">
        <w:rPr>
          <w:sz w:val="24"/>
          <w:szCs w:val="24"/>
        </w:rPr>
        <w:t xml:space="preserve"> :</w:t>
      </w:r>
      <w:proofErr w:type="gramEnd"/>
    </w:p>
    <w:p w14:paraId="36DA2CBF" w14:textId="77777777" w:rsidR="00537114" w:rsidRPr="00537114" w:rsidRDefault="00537114" w:rsidP="00537114">
      <w:pPr>
        <w:pStyle w:val="ListParagraph"/>
        <w:widowControl w:val="0"/>
        <w:numPr>
          <w:ilvl w:val="0"/>
          <w:numId w:val="26"/>
        </w:numPr>
        <w:tabs>
          <w:tab w:val="clear" w:pos="425"/>
        </w:tabs>
        <w:autoSpaceDE w:val="0"/>
        <w:autoSpaceDN w:val="0"/>
        <w:spacing w:before="138" w:after="0" w:line="240" w:lineRule="auto"/>
        <w:ind w:left="1540" w:hanging="440"/>
        <w:contextualSpacing w:val="0"/>
        <w:jc w:val="both"/>
        <w:rPr>
          <w:sz w:val="24"/>
          <w:szCs w:val="24"/>
        </w:rPr>
      </w:pPr>
      <w:r w:rsidRPr="00537114">
        <w:rPr>
          <w:sz w:val="24"/>
          <w:szCs w:val="24"/>
        </w:rPr>
        <w:t>Wawancara</w:t>
      </w:r>
      <w:r w:rsidRPr="00537114">
        <w:rPr>
          <w:spacing w:val="-5"/>
          <w:sz w:val="24"/>
          <w:szCs w:val="24"/>
        </w:rPr>
        <w:t xml:space="preserve"> </w:t>
      </w:r>
      <w:r w:rsidRPr="00537114">
        <w:rPr>
          <w:sz w:val="24"/>
          <w:szCs w:val="24"/>
        </w:rPr>
        <w:t>(Interview)</w:t>
      </w:r>
    </w:p>
    <w:p w14:paraId="6AF376B9" w14:textId="77777777" w:rsidR="00537114" w:rsidRPr="00537114" w:rsidRDefault="00537114" w:rsidP="00537114">
      <w:pPr>
        <w:pStyle w:val="BodyText"/>
        <w:spacing w:before="138" w:line="360" w:lineRule="auto"/>
        <w:ind w:left="1540"/>
        <w:jc w:val="both"/>
        <w:rPr>
          <w:sz w:val="24"/>
          <w:szCs w:val="24"/>
        </w:rPr>
      </w:pPr>
      <w:r w:rsidRPr="00537114">
        <w:rPr>
          <w:sz w:val="24"/>
          <w:szCs w:val="24"/>
        </w:rPr>
        <w:t xml:space="preserve">Metode </w:t>
      </w:r>
      <w:proofErr w:type="spellStart"/>
      <w:r w:rsidRPr="00537114">
        <w:rPr>
          <w:sz w:val="24"/>
          <w:szCs w:val="24"/>
        </w:rPr>
        <w:t>wawancara</w:t>
      </w:r>
      <w:proofErr w:type="spellEnd"/>
      <w:r w:rsidRPr="00537114">
        <w:rPr>
          <w:sz w:val="24"/>
          <w:szCs w:val="24"/>
        </w:rPr>
        <w:t xml:space="preserve"> </w:t>
      </w:r>
      <w:proofErr w:type="spellStart"/>
      <w:r w:rsidRPr="00537114">
        <w:rPr>
          <w:sz w:val="24"/>
          <w:szCs w:val="24"/>
        </w:rPr>
        <w:t>artinya</w:t>
      </w:r>
      <w:proofErr w:type="spellEnd"/>
      <w:r w:rsidRPr="00537114">
        <w:rPr>
          <w:sz w:val="24"/>
          <w:szCs w:val="24"/>
        </w:rPr>
        <w:t xml:space="preserve"> </w:t>
      </w:r>
      <w:proofErr w:type="spellStart"/>
      <w:r w:rsidRPr="00537114">
        <w:rPr>
          <w:sz w:val="24"/>
          <w:szCs w:val="24"/>
        </w:rPr>
        <w:t>mengadakan</w:t>
      </w:r>
      <w:proofErr w:type="spellEnd"/>
      <w:r w:rsidRPr="00537114">
        <w:rPr>
          <w:sz w:val="24"/>
          <w:szCs w:val="24"/>
        </w:rPr>
        <w:t xml:space="preserve"> </w:t>
      </w:r>
      <w:proofErr w:type="spellStart"/>
      <w:r w:rsidRPr="00537114">
        <w:rPr>
          <w:sz w:val="24"/>
          <w:szCs w:val="24"/>
        </w:rPr>
        <w:t>wawancara</w:t>
      </w:r>
      <w:proofErr w:type="spellEnd"/>
      <w:r w:rsidRPr="00537114">
        <w:rPr>
          <w:sz w:val="24"/>
          <w:szCs w:val="24"/>
        </w:rPr>
        <w:t xml:space="preserve"> </w:t>
      </w:r>
      <w:proofErr w:type="spellStart"/>
      <w:r w:rsidRPr="00537114">
        <w:rPr>
          <w:sz w:val="24"/>
          <w:szCs w:val="24"/>
        </w:rPr>
        <w:t>langsung</w:t>
      </w:r>
      <w:proofErr w:type="spellEnd"/>
      <w:r w:rsidRPr="00537114">
        <w:rPr>
          <w:sz w:val="24"/>
          <w:szCs w:val="24"/>
        </w:rPr>
        <w:t xml:space="preserve"> </w:t>
      </w:r>
      <w:proofErr w:type="spellStart"/>
      <w:r w:rsidRPr="00537114">
        <w:rPr>
          <w:sz w:val="24"/>
          <w:szCs w:val="24"/>
        </w:rPr>
        <w:t>dengan</w:t>
      </w:r>
      <w:proofErr w:type="spellEnd"/>
      <w:r w:rsidRPr="00537114">
        <w:rPr>
          <w:spacing w:val="1"/>
          <w:sz w:val="24"/>
          <w:szCs w:val="24"/>
        </w:rPr>
        <w:t xml:space="preserve"> </w:t>
      </w:r>
      <w:r w:rsidRPr="00537114">
        <w:rPr>
          <w:sz w:val="24"/>
          <w:szCs w:val="24"/>
        </w:rPr>
        <w:t xml:space="preserve">Dinas Kesehatan </w:t>
      </w:r>
      <w:proofErr w:type="spellStart"/>
      <w:r w:rsidRPr="00537114">
        <w:rPr>
          <w:sz w:val="24"/>
          <w:szCs w:val="24"/>
        </w:rPr>
        <w:t>untuk</w:t>
      </w:r>
      <w:proofErr w:type="spellEnd"/>
      <w:r w:rsidRPr="00537114">
        <w:rPr>
          <w:sz w:val="24"/>
          <w:szCs w:val="24"/>
        </w:rPr>
        <w:t xml:space="preserve"> </w:t>
      </w:r>
      <w:proofErr w:type="spellStart"/>
      <w:r w:rsidRPr="00537114">
        <w:rPr>
          <w:sz w:val="24"/>
          <w:szCs w:val="24"/>
        </w:rPr>
        <w:t>mendapatkan</w:t>
      </w:r>
      <w:proofErr w:type="spellEnd"/>
      <w:r w:rsidRPr="00537114">
        <w:rPr>
          <w:sz w:val="24"/>
          <w:szCs w:val="24"/>
        </w:rPr>
        <w:t xml:space="preserve"> data-data yang </w:t>
      </w:r>
      <w:proofErr w:type="spellStart"/>
      <w:r w:rsidRPr="00537114">
        <w:rPr>
          <w:sz w:val="24"/>
          <w:szCs w:val="24"/>
        </w:rPr>
        <w:t>diperlukan</w:t>
      </w:r>
      <w:proofErr w:type="spellEnd"/>
      <w:r w:rsidRPr="00537114">
        <w:rPr>
          <w:sz w:val="24"/>
          <w:szCs w:val="24"/>
        </w:rPr>
        <w:t>;</w:t>
      </w:r>
    </w:p>
    <w:p w14:paraId="191E8129" w14:textId="77777777" w:rsidR="00537114" w:rsidRPr="00537114" w:rsidRDefault="00537114" w:rsidP="00537114">
      <w:pPr>
        <w:pStyle w:val="ListParagraph"/>
        <w:widowControl w:val="0"/>
        <w:numPr>
          <w:ilvl w:val="0"/>
          <w:numId w:val="26"/>
        </w:numPr>
        <w:tabs>
          <w:tab w:val="clear" w:pos="425"/>
        </w:tabs>
        <w:autoSpaceDE w:val="0"/>
        <w:autoSpaceDN w:val="0"/>
        <w:spacing w:before="138" w:after="0" w:line="240" w:lineRule="auto"/>
        <w:ind w:left="1540" w:hanging="440"/>
        <w:contextualSpacing w:val="0"/>
        <w:jc w:val="both"/>
        <w:rPr>
          <w:sz w:val="24"/>
          <w:szCs w:val="24"/>
        </w:rPr>
      </w:pPr>
      <w:r w:rsidRPr="00537114">
        <w:rPr>
          <w:sz w:val="24"/>
          <w:szCs w:val="24"/>
        </w:rPr>
        <w:t>Observasi (Observation)</w:t>
      </w:r>
    </w:p>
    <w:p w14:paraId="424DAF60" w14:textId="77777777" w:rsidR="00537114" w:rsidRPr="00537114" w:rsidRDefault="00537114" w:rsidP="00537114">
      <w:pPr>
        <w:pStyle w:val="BodyText"/>
        <w:spacing w:before="138" w:line="360" w:lineRule="auto"/>
        <w:ind w:left="1540"/>
        <w:jc w:val="both"/>
        <w:rPr>
          <w:sz w:val="24"/>
          <w:szCs w:val="24"/>
        </w:rPr>
      </w:pPr>
      <w:proofErr w:type="spellStart"/>
      <w:r w:rsidRPr="00537114">
        <w:rPr>
          <w:sz w:val="24"/>
          <w:szCs w:val="24"/>
        </w:rPr>
        <w:t>Observasi</w:t>
      </w:r>
      <w:proofErr w:type="spellEnd"/>
      <w:r w:rsidRPr="00537114">
        <w:rPr>
          <w:sz w:val="24"/>
          <w:szCs w:val="24"/>
        </w:rPr>
        <w:t xml:space="preserve"> (Observation) </w:t>
      </w:r>
      <w:proofErr w:type="spellStart"/>
      <w:r w:rsidRPr="00537114">
        <w:rPr>
          <w:sz w:val="24"/>
          <w:szCs w:val="24"/>
        </w:rPr>
        <w:t>yaitu</w:t>
      </w:r>
      <w:proofErr w:type="spellEnd"/>
      <w:r w:rsidRPr="00537114">
        <w:rPr>
          <w:sz w:val="24"/>
          <w:szCs w:val="24"/>
        </w:rPr>
        <w:t xml:space="preserve"> </w:t>
      </w:r>
      <w:proofErr w:type="spellStart"/>
      <w:r w:rsidRPr="00537114">
        <w:rPr>
          <w:sz w:val="24"/>
          <w:szCs w:val="24"/>
        </w:rPr>
        <w:t>mengadakan</w:t>
      </w:r>
      <w:proofErr w:type="spellEnd"/>
      <w:r w:rsidRPr="00537114">
        <w:rPr>
          <w:sz w:val="24"/>
          <w:szCs w:val="24"/>
        </w:rPr>
        <w:t xml:space="preserve"> </w:t>
      </w:r>
      <w:proofErr w:type="spellStart"/>
      <w:r w:rsidRPr="00537114">
        <w:rPr>
          <w:sz w:val="24"/>
          <w:szCs w:val="24"/>
        </w:rPr>
        <w:t>pengamatan</w:t>
      </w:r>
      <w:proofErr w:type="spellEnd"/>
      <w:r w:rsidRPr="00537114">
        <w:rPr>
          <w:sz w:val="24"/>
          <w:szCs w:val="24"/>
        </w:rPr>
        <w:t xml:space="preserve"> </w:t>
      </w:r>
      <w:proofErr w:type="spellStart"/>
      <w:r w:rsidRPr="00537114">
        <w:rPr>
          <w:sz w:val="24"/>
          <w:szCs w:val="24"/>
        </w:rPr>
        <w:t>terhadap</w:t>
      </w:r>
      <w:proofErr w:type="spellEnd"/>
      <w:r w:rsidRPr="00537114">
        <w:rPr>
          <w:sz w:val="24"/>
          <w:szCs w:val="24"/>
        </w:rPr>
        <w:t xml:space="preserve"> </w:t>
      </w:r>
      <w:proofErr w:type="spellStart"/>
      <w:r w:rsidRPr="00537114">
        <w:rPr>
          <w:sz w:val="24"/>
          <w:szCs w:val="24"/>
        </w:rPr>
        <w:t>kegiatan</w:t>
      </w:r>
      <w:proofErr w:type="spellEnd"/>
      <w:r w:rsidRPr="00537114">
        <w:rPr>
          <w:sz w:val="24"/>
          <w:szCs w:val="24"/>
        </w:rPr>
        <w:t xml:space="preserve"> yang </w:t>
      </w:r>
      <w:proofErr w:type="spellStart"/>
      <w:r w:rsidRPr="00537114">
        <w:rPr>
          <w:sz w:val="24"/>
          <w:szCs w:val="24"/>
        </w:rPr>
        <w:t>berhubungan</w:t>
      </w:r>
      <w:proofErr w:type="spellEnd"/>
      <w:r w:rsidRPr="00537114">
        <w:rPr>
          <w:sz w:val="24"/>
          <w:szCs w:val="24"/>
        </w:rPr>
        <w:t xml:space="preserve"> </w:t>
      </w:r>
      <w:proofErr w:type="spellStart"/>
      <w:r w:rsidRPr="00537114">
        <w:rPr>
          <w:sz w:val="24"/>
          <w:szCs w:val="24"/>
        </w:rPr>
        <w:t>dengan</w:t>
      </w:r>
      <w:proofErr w:type="spellEnd"/>
      <w:r w:rsidRPr="00537114">
        <w:rPr>
          <w:sz w:val="24"/>
          <w:szCs w:val="24"/>
        </w:rPr>
        <w:t xml:space="preserve"> </w:t>
      </w:r>
      <w:proofErr w:type="spellStart"/>
      <w:r w:rsidRPr="00537114">
        <w:rPr>
          <w:sz w:val="24"/>
          <w:szCs w:val="24"/>
        </w:rPr>
        <w:t>masalah</w:t>
      </w:r>
      <w:proofErr w:type="spellEnd"/>
      <w:r w:rsidRPr="00537114">
        <w:rPr>
          <w:sz w:val="24"/>
          <w:szCs w:val="24"/>
        </w:rPr>
        <w:t xml:space="preserve"> yang </w:t>
      </w:r>
      <w:proofErr w:type="spellStart"/>
      <w:r w:rsidRPr="00537114">
        <w:rPr>
          <w:sz w:val="24"/>
          <w:szCs w:val="24"/>
        </w:rPr>
        <w:t>diambil</w:t>
      </w:r>
      <w:proofErr w:type="spellEnd"/>
      <w:r w:rsidRPr="00537114">
        <w:rPr>
          <w:sz w:val="24"/>
          <w:szCs w:val="24"/>
        </w:rPr>
        <w:t xml:space="preserve">, agar </w:t>
      </w:r>
      <w:proofErr w:type="spellStart"/>
      <w:r w:rsidRPr="00537114">
        <w:rPr>
          <w:sz w:val="24"/>
          <w:szCs w:val="24"/>
        </w:rPr>
        <w:t>memperoleh</w:t>
      </w:r>
      <w:proofErr w:type="spellEnd"/>
      <w:r w:rsidRPr="00537114">
        <w:rPr>
          <w:sz w:val="24"/>
          <w:szCs w:val="24"/>
        </w:rPr>
        <w:t xml:space="preserve"> data dan </w:t>
      </w:r>
      <w:proofErr w:type="spellStart"/>
      <w:r w:rsidRPr="00537114">
        <w:rPr>
          <w:sz w:val="24"/>
          <w:szCs w:val="24"/>
        </w:rPr>
        <w:t>keterangan</w:t>
      </w:r>
      <w:proofErr w:type="spellEnd"/>
      <w:r w:rsidRPr="00537114">
        <w:rPr>
          <w:sz w:val="24"/>
          <w:szCs w:val="24"/>
        </w:rPr>
        <w:t xml:space="preserve"> yang </w:t>
      </w:r>
      <w:proofErr w:type="spellStart"/>
      <w:r w:rsidRPr="00537114">
        <w:rPr>
          <w:sz w:val="24"/>
          <w:szCs w:val="24"/>
        </w:rPr>
        <w:t>lebih</w:t>
      </w:r>
      <w:proofErr w:type="spellEnd"/>
      <w:r w:rsidRPr="00537114">
        <w:rPr>
          <w:sz w:val="24"/>
          <w:szCs w:val="24"/>
        </w:rPr>
        <w:t xml:space="preserve"> </w:t>
      </w:r>
      <w:proofErr w:type="spellStart"/>
      <w:r w:rsidRPr="00537114">
        <w:rPr>
          <w:sz w:val="24"/>
          <w:szCs w:val="24"/>
        </w:rPr>
        <w:t>lengkap</w:t>
      </w:r>
      <w:proofErr w:type="spellEnd"/>
      <w:r w:rsidRPr="00537114">
        <w:rPr>
          <w:sz w:val="24"/>
          <w:szCs w:val="24"/>
        </w:rPr>
        <w:t xml:space="preserve">. </w:t>
      </w:r>
      <w:proofErr w:type="spellStart"/>
      <w:r w:rsidRPr="00537114">
        <w:rPr>
          <w:sz w:val="24"/>
          <w:szCs w:val="24"/>
        </w:rPr>
        <w:t>Pengamatan</w:t>
      </w:r>
      <w:proofErr w:type="spellEnd"/>
      <w:r w:rsidRPr="00537114">
        <w:rPr>
          <w:sz w:val="24"/>
          <w:szCs w:val="24"/>
        </w:rPr>
        <w:t xml:space="preserve"> </w:t>
      </w:r>
      <w:proofErr w:type="spellStart"/>
      <w:r w:rsidRPr="00537114">
        <w:rPr>
          <w:sz w:val="24"/>
          <w:szCs w:val="24"/>
        </w:rPr>
        <w:t>dilakukan</w:t>
      </w:r>
      <w:proofErr w:type="spellEnd"/>
      <w:r w:rsidRPr="00537114">
        <w:rPr>
          <w:sz w:val="24"/>
          <w:szCs w:val="24"/>
        </w:rPr>
        <w:t xml:space="preserve"> </w:t>
      </w:r>
      <w:proofErr w:type="spellStart"/>
      <w:r w:rsidRPr="00537114">
        <w:rPr>
          <w:sz w:val="24"/>
          <w:szCs w:val="24"/>
        </w:rPr>
        <w:t>secara</w:t>
      </w:r>
      <w:proofErr w:type="spellEnd"/>
      <w:r w:rsidRPr="00537114">
        <w:rPr>
          <w:sz w:val="24"/>
          <w:szCs w:val="24"/>
        </w:rPr>
        <w:t xml:space="preserve"> </w:t>
      </w:r>
      <w:proofErr w:type="spellStart"/>
      <w:r w:rsidRPr="00537114">
        <w:rPr>
          <w:sz w:val="24"/>
          <w:szCs w:val="24"/>
        </w:rPr>
        <w:t>langsung</w:t>
      </w:r>
      <w:proofErr w:type="spellEnd"/>
      <w:r w:rsidRPr="00537114">
        <w:rPr>
          <w:sz w:val="24"/>
          <w:szCs w:val="24"/>
        </w:rPr>
        <w:t xml:space="preserve"> </w:t>
      </w:r>
      <w:proofErr w:type="spellStart"/>
      <w:r w:rsidRPr="00537114">
        <w:rPr>
          <w:sz w:val="24"/>
          <w:szCs w:val="24"/>
        </w:rPr>
        <w:t>ke</w:t>
      </w:r>
      <w:proofErr w:type="spellEnd"/>
      <w:r w:rsidRPr="00537114">
        <w:rPr>
          <w:sz w:val="24"/>
          <w:szCs w:val="24"/>
        </w:rPr>
        <w:t xml:space="preserve"> Biro </w:t>
      </w:r>
      <w:proofErr w:type="spellStart"/>
      <w:r w:rsidRPr="00537114">
        <w:rPr>
          <w:sz w:val="24"/>
          <w:szCs w:val="24"/>
        </w:rPr>
        <w:t>Organisasi</w:t>
      </w:r>
      <w:proofErr w:type="spellEnd"/>
      <w:r w:rsidRPr="00537114">
        <w:rPr>
          <w:sz w:val="24"/>
          <w:szCs w:val="24"/>
        </w:rPr>
        <w:t xml:space="preserve"> </w:t>
      </w:r>
      <w:proofErr w:type="spellStart"/>
      <w:r w:rsidRPr="00537114">
        <w:rPr>
          <w:sz w:val="24"/>
          <w:szCs w:val="24"/>
        </w:rPr>
        <w:t>Provinsi</w:t>
      </w:r>
      <w:proofErr w:type="spellEnd"/>
      <w:r w:rsidRPr="00537114">
        <w:rPr>
          <w:sz w:val="24"/>
          <w:szCs w:val="24"/>
        </w:rPr>
        <w:t xml:space="preserve"> </w:t>
      </w:r>
      <w:proofErr w:type="spellStart"/>
      <w:r w:rsidRPr="00537114">
        <w:rPr>
          <w:sz w:val="24"/>
          <w:szCs w:val="24"/>
          <w:lang w:val="en-GB"/>
        </w:rPr>
        <w:t>Kepulauan</w:t>
      </w:r>
      <w:proofErr w:type="spellEnd"/>
      <w:r w:rsidRPr="00537114">
        <w:rPr>
          <w:sz w:val="24"/>
          <w:szCs w:val="24"/>
          <w:lang w:val="en-GB"/>
        </w:rPr>
        <w:t xml:space="preserve"> Bangka Belitung</w:t>
      </w:r>
      <w:r w:rsidRPr="00537114">
        <w:rPr>
          <w:sz w:val="24"/>
          <w:szCs w:val="24"/>
        </w:rPr>
        <w:t>;</w:t>
      </w:r>
    </w:p>
    <w:p w14:paraId="394DD988" w14:textId="77777777" w:rsidR="00537114" w:rsidRPr="00537114" w:rsidRDefault="00537114" w:rsidP="00537114">
      <w:pPr>
        <w:pStyle w:val="ListParagraph"/>
        <w:widowControl w:val="0"/>
        <w:numPr>
          <w:ilvl w:val="0"/>
          <w:numId w:val="26"/>
        </w:numPr>
        <w:tabs>
          <w:tab w:val="clear" w:pos="425"/>
        </w:tabs>
        <w:autoSpaceDE w:val="0"/>
        <w:autoSpaceDN w:val="0"/>
        <w:spacing w:before="138" w:after="0" w:line="240" w:lineRule="auto"/>
        <w:ind w:left="1540" w:hanging="440"/>
        <w:contextualSpacing w:val="0"/>
        <w:jc w:val="both"/>
        <w:rPr>
          <w:sz w:val="24"/>
          <w:szCs w:val="24"/>
        </w:rPr>
      </w:pPr>
      <w:r w:rsidRPr="00537114">
        <w:rPr>
          <w:sz w:val="24"/>
          <w:szCs w:val="24"/>
        </w:rPr>
        <w:t>Studi Pustaka</w:t>
      </w:r>
    </w:p>
    <w:p w14:paraId="7A9F0035" w14:textId="77777777" w:rsidR="00537114" w:rsidRPr="00537114" w:rsidRDefault="00537114" w:rsidP="00537114">
      <w:pPr>
        <w:pStyle w:val="BodyText"/>
        <w:spacing w:before="138" w:line="360" w:lineRule="auto"/>
        <w:ind w:left="1540"/>
        <w:jc w:val="both"/>
        <w:rPr>
          <w:sz w:val="24"/>
          <w:szCs w:val="24"/>
        </w:rPr>
      </w:pPr>
      <w:r w:rsidRPr="00537114">
        <w:rPr>
          <w:sz w:val="24"/>
          <w:szCs w:val="24"/>
        </w:rPr>
        <w:t>Metode</w:t>
      </w:r>
      <w:r w:rsidRPr="00537114">
        <w:rPr>
          <w:spacing w:val="1"/>
          <w:sz w:val="24"/>
          <w:szCs w:val="24"/>
        </w:rPr>
        <w:t xml:space="preserve"> </w:t>
      </w:r>
      <w:proofErr w:type="spellStart"/>
      <w:r w:rsidRPr="00537114">
        <w:rPr>
          <w:sz w:val="24"/>
          <w:szCs w:val="24"/>
        </w:rPr>
        <w:t>ini</w:t>
      </w:r>
      <w:proofErr w:type="spellEnd"/>
      <w:r w:rsidRPr="00537114">
        <w:rPr>
          <w:spacing w:val="1"/>
          <w:sz w:val="24"/>
          <w:szCs w:val="24"/>
        </w:rPr>
        <w:t xml:space="preserve"> </w:t>
      </w:r>
      <w:proofErr w:type="spellStart"/>
      <w:r w:rsidRPr="00537114">
        <w:rPr>
          <w:sz w:val="24"/>
          <w:szCs w:val="24"/>
        </w:rPr>
        <w:t>menggunakan</w:t>
      </w:r>
      <w:proofErr w:type="spellEnd"/>
      <w:r w:rsidRPr="00537114">
        <w:rPr>
          <w:spacing w:val="1"/>
          <w:sz w:val="24"/>
          <w:szCs w:val="24"/>
        </w:rPr>
        <w:t xml:space="preserve"> </w:t>
      </w:r>
      <w:proofErr w:type="spellStart"/>
      <w:r w:rsidRPr="00537114">
        <w:rPr>
          <w:sz w:val="24"/>
          <w:szCs w:val="24"/>
        </w:rPr>
        <w:t>buku-buku</w:t>
      </w:r>
      <w:proofErr w:type="spellEnd"/>
      <w:r w:rsidRPr="00537114">
        <w:rPr>
          <w:sz w:val="24"/>
          <w:szCs w:val="24"/>
        </w:rPr>
        <w:t>,</w:t>
      </w:r>
      <w:r w:rsidRPr="00537114">
        <w:rPr>
          <w:spacing w:val="1"/>
          <w:sz w:val="24"/>
          <w:szCs w:val="24"/>
        </w:rPr>
        <w:t xml:space="preserve"> </w:t>
      </w:r>
      <w:proofErr w:type="spellStart"/>
      <w:r w:rsidRPr="00537114">
        <w:rPr>
          <w:sz w:val="24"/>
          <w:szCs w:val="24"/>
        </w:rPr>
        <w:t>berkas-berkas</w:t>
      </w:r>
      <w:proofErr w:type="spellEnd"/>
      <w:r w:rsidRPr="00537114">
        <w:rPr>
          <w:sz w:val="24"/>
          <w:szCs w:val="24"/>
        </w:rPr>
        <w:t>,</w:t>
      </w:r>
      <w:r w:rsidRPr="00537114">
        <w:rPr>
          <w:spacing w:val="1"/>
          <w:sz w:val="24"/>
          <w:szCs w:val="24"/>
        </w:rPr>
        <w:t xml:space="preserve"> </w:t>
      </w:r>
      <w:proofErr w:type="spellStart"/>
      <w:r w:rsidRPr="00537114">
        <w:rPr>
          <w:sz w:val="24"/>
          <w:szCs w:val="24"/>
        </w:rPr>
        <w:t>laporan</w:t>
      </w:r>
      <w:proofErr w:type="spellEnd"/>
      <w:r w:rsidRPr="00537114">
        <w:rPr>
          <w:spacing w:val="1"/>
          <w:sz w:val="24"/>
          <w:szCs w:val="24"/>
        </w:rPr>
        <w:t xml:space="preserve"> </w:t>
      </w:r>
      <w:r w:rsidRPr="00537114">
        <w:rPr>
          <w:sz w:val="24"/>
          <w:szCs w:val="24"/>
        </w:rPr>
        <w:t>yang</w:t>
      </w:r>
      <w:r w:rsidRPr="00537114">
        <w:rPr>
          <w:spacing w:val="-64"/>
          <w:sz w:val="24"/>
          <w:szCs w:val="24"/>
        </w:rPr>
        <w:t xml:space="preserve"> </w:t>
      </w:r>
      <w:proofErr w:type="spellStart"/>
      <w:r w:rsidRPr="00537114">
        <w:rPr>
          <w:sz w:val="24"/>
          <w:szCs w:val="24"/>
        </w:rPr>
        <w:t>berkaitan</w:t>
      </w:r>
      <w:proofErr w:type="spellEnd"/>
      <w:r w:rsidRPr="00537114">
        <w:rPr>
          <w:spacing w:val="1"/>
          <w:sz w:val="24"/>
          <w:szCs w:val="24"/>
        </w:rPr>
        <w:t xml:space="preserve"> </w:t>
      </w:r>
      <w:proofErr w:type="spellStart"/>
      <w:r w:rsidRPr="00537114">
        <w:rPr>
          <w:sz w:val="24"/>
          <w:szCs w:val="24"/>
        </w:rPr>
        <w:t>dengan</w:t>
      </w:r>
      <w:proofErr w:type="spellEnd"/>
      <w:r w:rsidRPr="00537114">
        <w:rPr>
          <w:spacing w:val="1"/>
          <w:sz w:val="24"/>
          <w:szCs w:val="24"/>
        </w:rPr>
        <w:t xml:space="preserve"> </w:t>
      </w:r>
      <w:proofErr w:type="spellStart"/>
      <w:r w:rsidRPr="00537114">
        <w:rPr>
          <w:sz w:val="24"/>
          <w:szCs w:val="24"/>
        </w:rPr>
        <w:t>judul</w:t>
      </w:r>
      <w:proofErr w:type="spellEnd"/>
      <w:r w:rsidRPr="00537114">
        <w:rPr>
          <w:sz w:val="24"/>
          <w:szCs w:val="24"/>
        </w:rPr>
        <w:t xml:space="preserve"> yang</w:t>
      </w:r>
      <w:r w:rsidRPr="00537114">
        <w:rPr>
          <w:spacing w:val="1"/>
          <w:sz w:val="24"/>
          <w:szCs w:val="24"/>
        </w:rPr>
        <w:t xml:space="preserve"> </w:t>
      </w:r>
      <w:proofErr w:type="spellStart"/>
      <w:r w:rsidRPr="00537114">
        <w:rPr>
          <w:sz w:val="24"/>
          <w:szCs w:val="24"/>
        </w:rPr>
        <w:t>diangkat</w:t>
      </w:r>
      <w:proofErr w:type="spellEnd"/>
      <w:r w:rsidRPr="00537114">
        <w:rPr>
          <w:spacing w:val="1"/>
          <w:sz w:val="24"/>
          <w:szCs w:val="24"/>
        </w:rPr>
        <w:t xml:space="preserve"> </w:t>
      </w:r>
      <w:proofErr w:type="spellStart"/>
      <w:r w:rsidRPr="00537114">
        <w:rPr>
          <w:sz w:val="24"/>
          <w:szCs w:val="24"/>
        </w:rPr>
        <w:t>sebagai</w:t>
      </w:r>
      <w:proofErr w:type="spellEnd"/>
      <w:r w:rsidRPr="00537114">
        <w:rPr>
          <w:spacing w:val="1"/>
          <w:sz w:val="24"/>
          <w:szCs w:val="24"/>
        </w:rPr>
        <w:t xml:space="preserve"> </w:t>
      </w:r>
      <w:proofErr w:type="spellStart"/>
      <w:r w:rsidRPr="00537114">
        <w:rPr>
          <w:sz w:val="24"/>
          <w:szCs w:val="24"/>
        </w:rPr>
        <w:t>referensi</w:t>
      </w:r>
      <w:proofErr w:type="spellEnd"/>
      <w:r w:rsidRPr="00537114">
        <w:rPr>
          <w:sz w:val="24"/>
          <w:szCs w:val="24"/>
        </w:rPr>
        <w:t>.</w:t>
      </w:r>
      <w:r w:rsidRPr="00537114">
        <w:rPr>
          <w:spacing w:val="66"/>
          <w:sz w:val="24"/>
          <w:szCs w:val="24"/>
        </w:rPr>
        <w:t xml:space="preserve"> </w:t>
      </w:r>
      <w:proofErr w:type="spellStart"/>
      <w:r w:rsidRPr="00537114">
        <w:rPr>
          <w:sz w:val="24"/>
          <w:szCs w:val="24"/>
        </w:rPr>
        <w:t>Informasi</w:t>
      </w:r>
      <w:proofErr w:type="spellEnd"/>
      <w:r w:rsidRPr="00537114">
        <w:rPr>
          <w:spacing w:val="1"/>
          <w:sz w:val="24"/>
          <w:szCs w:val="24"/>
        </w:rPr>
        <w:t xml:space="preserve"> </w:t>
      </w:r>
      <w:proofErr w:type="spellStart"/>
      <w:r w:rsidRPr="00537114">
        <w:rPr>
          <w:sz w:val="24"/>
          <w:szCs w:val="24"/>
        </w:rPr>
        <w:t>tersebut</w:t>
      </w:r>
      <w:proofErr w:type="spellEnd"/>
      <w:r w:rsidRPr="00537114">
        <w:rPr>
          <w:sz w:val="24"/>
          <w:szCs w:val="24"/>
        </w:rPr>
        <w:t xml:space="preserve"> </w:t>
      </w:r>
      <w:proofErr w:type="spellStart"/>
      <w:r w:rsidRPr="00537114">
        <w:rPr>
          <w:sz w:val="24"/>
          <w:szCs w:val="24"/>
        </w:rPr>
        <w:t>diambil</w:t>
      </w:r>
      <w:proofErr w:type="spellEnd"/>
      <w:r w:rsidRPr="00537114">
        <w:rPr>
          <w:sz w:val="24"/>
          <w:szCs w:val="24"/>
        </w:rPr>
        <w:t xml:space="preserve"> </w:t>
      </w:r>
      <w:proofErr w:type="spellStart"/>
      <w:r w:rsidRPr="00537114">
        <w:rPr>
          <w:sz w:val="24"/>
          <w:szCs w:val="24"/>
        </w:rPr>
        <w:t>dari</w:t>
      </w:r>
      <w:proofErr w:type="spellEnd"/>
      <w:r w:rsidRPr="00537114">
        <w:rPr>
          <w:sz w:val="24"/>
          <w:szCs w:val="24"/>
        </w:rPr>
        <w:t xml:space="preserve"> </w:t>
      </w:r>
      <w:proofErr w:type="spellStart"/>
      <w:r w:rsidRPr="00537114">
        <w:rPr>
          <w:sz w:val="24"/>
          <w:szCs w:val="24"/>
        </w:rPr>
        <w:t>berbagai</w:t>
      </w:r>
      <w:proofErr w:type="spellEnd"/>
      <w:r w:rsidRPr="00537114">
        <w:rPr>
          <w:sz w:val="24"/>
          <w:szCs w:val="24"/>
        </w:rPr>
        <w:t xml:space="preserve"> </w:t>
      </w:r>
      <w:proofErr w:type="spellStart"/>
      <w:r w:rsidRPr="00537114">
        <w:rPr>
          <w:sz w:val="24"/>
          <w:szCs w:val="24"/>
        </w:rPr>
        <w:t>sumber</w:t>
      </w:r>
      <w:proofErr w:type="spellEnd"/>
      <w:r w:rsidRPr="00537114">
        <w:rPr>
          <w:sz w:val="24"/>
          <w:szCs w:val="24"/>
        </w:rPr>
        <w:t xml:space="preserve">, </w:t>
      </w:r>
      <w:proofErr w:type="spellStart"/>
      <w:r w:rsidRPr="00537114">
        <w:rPr>
          <w:sz w:val="24"/>
          <w:szCs w:val="24"/>
        </w:rPr>
        <w:t>baik</w:t>
      </w:r>
      <w:proofErr w:type="spellEnd"/>
      <w:r w:rsidRPr="00537114">
        <w:rPr>
          <w:sz w:val="24"/>
          <w:szCs w:val="24"/>
        </w:rPr>
        <w:t xml:space="preserve"> </w:t>
      </w:r>
      <w:proofErr w:type="spellStart"/>
      <w:r w:rsidRPr="00537114">
        <w:rPr>
          <w:sz w:val="24"/>
          <w:szCs w:val="24"/>
        </w:rPr>
        <w:t>dari</w:t>
      </w:r>
      <w:proofErr w:type="spellEnd"/>
      <w:r w:rsidRPr="00537114">
        <w:rPr>
          <w:sz w:val="24"/>
          <w:szCs w:val="24"/>
        </w:rPr>
        <w:t xml:space="preserve"> </w:t>
      </w:r>
      <w:proofErr w:type="spellStart"/>
      <w:r w:rsidRPr="00537114">
        <w:rPr>
          <w:sz w:val="24"/>
          <w:szCs w:val="24"/>
        </w:rPr>
        <w:t>luar</w:t>
      </w:r>
      <w:proofErr w:type="spellEnd"/>
      <w:r w:rsidRPr="00537114">
        <w:rPr>
          <w:sz w:val="24"/>
          <w:szCs w:val="24"/>
        </w:rPr>
        <w:t xml:space="preserve"> </w:t>
      </w:r>
      <w:proofErr w:type="spellStart"/>
      <w:r w:rsidRPr="00537114">
        <w:rPr>
          <w:sz w:val="24"/>
          <w:szCs w:val="24"/>
        </w:rPr>
        <w:t>maupun</w:t>
      </w:r>
      <w:proofErr w:type="spellEnd"/>
      <w:r w:rsidRPr="00537114">
        <w:rPr>
          <w:sz w:val="24"/>
          <w:szCs w:val="24"/>
        </w:rPr>
        <w:t xml:space="preserve"> </w:t>
      </w:r>
      <w:proofErr w:type="spellStart"/>
      <w:r w:rsidRPr="00537114">
        <w:rPr>
          <w:sz w:val="24"/>
          <w:szCs w:val="24"/>
        </w:rPr>
        <w:t>dari</w:t>
      </w:r>
      <w:proofErr w:type="spellEnd"/>
      <w:r w:rsidRPr="00537114">
        <w:rPr>
          <w:sz w:val="24"/>
          <w:szCs w:val="24"/>
        </w:rPr>
        <w:t xml:space="preserve"> </w:t>
      </w:r>
      <w:proofErr w:type="spellStart"/>
      <w:r w:rsidRPr="00537114">
        <w:rPr>
          <w:sz w:val="24"/>
          <w:szCs w:val="24"/>
        </w:rPr>
        <w:t>dalam</w:t>
      </w:r>
      <w:proofErr w:type="spellEnd"/>
      <w:r w:rsidRPr="00537114">
        <w:rPr>
          <w:spacing w:val="1"/>
          <w:sz w:val="24"/>
          <w:szCs w:val="24"/>
        </w:rPr>
        <w:t xml:space="preserve"> </w:t>
      </w:r>
      <w:proofErr w:type="spellStart"/>
      <w:r w:rsidRPr="00537114">
        <w:rPr>
          <w:sz w:val="24"/>
          <w:szCs w:val="24"/>
        </w:rPr>
        <w:t>perusahaan</w:t>
      </w:r>
      <w:proofErr w:type="spellEnd"/>
      <w:r w:rsidRPr="00537114">
        <w:rPr>
          <w:sz w:val="24"/>
          <w:szCs w:val="24"/>
        </w:rPr>
        <w:t>.</w:t>
      </w:r>
    </w:p>
    <w:p w14:paraId="7AC53C05" w14:textId="77777777" w:rsidR="001C2570" w:rsidRDefault="001C2570">
      <w:pPr>
        <w:rPr>
          <w:rFonts w:ascii="Trebuchet MS" w:eastAsiaTheme="majorEastAsia" w:hAnsi="Trebuchet MS" w:cstheme="minorHAnsi"/>
          <w:b/>
          <w:bCs/>
          <w:color w:val="365F91" w:themeColor="accent1" w:themeShade="BF"/>
          <w:sz w:val="32"/>
          <w:szCs w:val="28"/>
        </w:rPr>
      </w:pPr>
      <w:r>
        <w:rPr>
          <w:rFonts w:cstheme="minorHAnsi"/>
          <w:sz w:val="32"/>
        </w:rPr>
        <w:br w:type="page"/>
      </w:r>
    </w:p>
    <w:p w14:paraId="7B9C7FF4" w14:textId="77777777" w:rsidR="00843B52" w:rsidRPr="00FE5AD2" w:rsidRDefault="003405EE" w:rsidP="008A36D0">
      <w:pPr>
        <w:pStyle w:val="Heading1"/>
        <w:rPr>
          <w:lang w:val="en-US"/>
        </w:rPr>
      </w:pPr>
      <w:bookmarkStart w:id="17" w:name="_Toc12532867"/>
      <w:bookmarkStart w:id="18" w:name="_Toc54939366"/>
      <w:r w:rsidRPr="003707D6">
        <w:lastRenderedPageBreak/>
        <w:t>BAB I</w:t>
      </w:r>
      <w:r>
        <w:rPr>
          <w:lang w:val="en-US"/>
        </w:rPr>
        <w:t>I</w:t>
      </w:r>
      <w:r w:rsidRPr="003707D6">
        <w:br/>
      </w:r>
      <w:r>
        <w:rPr>
          <w:lang w:val="en-US"/>
        </w:rPr>
        <w:t>TAHAPAN</w:t>
      </w:r>
      <w:r w:rsidRPr="003707D6">
        <w:t xml:space="preserve"> PELAKSANAAN</w:t>
      </w:r>
      <w:bookmarkEnd w:id="17"/>
      <w:bookmarkEnd w:id="18"/>
    </w:p>
    <w:p w14:paraId="3DE5A276" w14:textId="77777777" w:rsidR="00843B52" w:rsidRPr="00FE5AD2" w:rsidRDefault="00843B52" w:rsidP="00EB55F7">
      <w:pPr>
        <w:pStyle w:val="Heading2"/>
        <w:rPr>
          <w:lang w:val="en-US"/>
        </w:rPr>
      </w:pPr>
      <w:bookmarkStart w:id="19" w:name="_Toc12532868"/>
      <w:bookmarkStart w:id="20" w:name="_Toc54939367"/>
      <w:proofErr w:type="gramStart"/>
      <w:r w:rsidRPr="00FE5AD2">
        <w:rPr>
          <w:lang w:val="en-US"/>
        </w:rPr>
        <w:t xml:space="preserve">2.1  </w:t>
      </w:r>
      <w:proofErr w:type="spellStart"/>
      <w:r w:rsidRPr="00FE5AD2">
        <w:rPr>
          <w:lang w:val="en-US"/>
        </w:rPr>
        <w:t>Tahapan</w:t>
      </w:r>
      <w:proofErr w:type="spellEnd"/>
      <w:proofErr w:type="gramEnd"/>
      <w:r w:rsidRPr="00FE5AD2">
        <w:rPr>
          <w:lang w:val="en-US"/>
        </w:rPr>
        <w:t xml:space="preserve"> </w:t>
      </w:r>
      <w:proofErr w:type="spellStart"/>
      <w:r w:rsidRPr="00FE5AD2">
        <w:rPr>
          <w:lang w:val="en-US"/>
        </w:rPr>
        <w:t>Pengembangan</w:t>
      </w:r>
      <w:proofErr w:type="spellEnd"/>
      <w:r w:rsidRPr="00FE5AD2">
        <w:rPr>
          <w:lang w:val="en-US"/>
        </w:rPr>
        <w:t xml:space="preserve"> </w:t>
      </w:r>
      <w:proofErr w:type="spellStart"/>
      <w:r w:rsidRPr="00FE5AD2">
        <w:rPr>
          <w:lang w:val="en-US"/>
        </w:rPr>
        <w:t>Sistem</w:t>
      </w:r>
      <w:proofErr w:type="spellEnd"/>
      <w:r w:rsidRPr="00FE5AD2">
        <w:rPr>
          <w:lang w:val="en-US"/>
        </w:rPr>
        <w:t xml:space="preserve"> </w:t>
      </w:r>
      <w:proofErr w:type="spellStart"/>
      <w:r w:rsidRPr="00FE5AD2">
        <w:rPr>
          <w:lang w:val="en-US"/>
        </w:rPr>
        <w:t>Aplikasi</w:t>
      </w:r>
      <w:bookmarkEnd w:id="19"/>
      <w:bookmarkEnd w:id="20"/>
      <w:proofErr w:type="spellEnd"/>
    </w:p>
    <w:p w14:paraId="2D965538" w14:textId="77777777" w:rsidR="00843B52" w:rsidRPr="00FE5AD2" w:rsidRDefault="001C2570" w:rsidP="00C56842">
      <w:pPr>
        <w:spacing w:line="360" w:lineRule="auto"/>
        <w:jc w:val="both"/>
        <w:rPr>
          <w:sz w:val="24"/>
          <w:lang w:val="en-US"/>
        </w:rPr>
      </w:pPr>
      <w:proofErr w:type="spellStart"/>
      <w:r>
        <w:rPr>
          <w:sz w:val="24"/>
          <w:lang w:val="en-US"/>
        </w:rPr>
        <w:t>P</w:t>
      </w:r>
      <w:r w:rsidR="00843B52" w:rsidRPr="00FE5AD2">
        <w:rPr>
          <w:sz w:val="24"/>
          <w:lang w:val="en-US"/>
        </w:rPr>
        <w:t>engembangan</w:t>
      </w:r>
      <w:proofErr w:type="spellEnd"/>
      <w:r w:rsidR="00843B52" w:rsidRPr="00FE5AD2">
        <w:rPr>
          <w:sz w:val="24"/>
          <w:lang w:val="en-US"/>
        </w:rPr>
        <w:t xml:space="preserve">, </w:t>
      </w:r>
      <w:proofErr w:type="spellStart"/>
      <w:r w:rsidR="00843B52" w:rsidRPr="00FE5AD2">
        <w:rPr>
          <w:sz w:val="24"/>
          <w:lang w:val="en-US"/>
        </w:rPr>
        <w:t>metodologi</w:t>
      </w:r>
      <w:proofErr w:type="spellEnd"/>
      <w:r w:rsidR="00843B52" w:rsidRPr="00FE5AD2">
        <w:rPr>
          <w:sz w:val="24"/>
          <w:lang w:val="en-US"/>
        </w:rPr>
        <w:t xml:space="preserve"> </w:t>
      </w:r>
      <w:proofErr w:type="spellStart"/>
      <w:r w:rsidR="00843B52" w:rsidRPr="00FE5AD2">
        <w:rPr>
          <w:sz w:val="24"/>
          <w:lang w:val="en-US"/>
        </w:rPr>
        <w:t>dalam</w:t>
      </w:r>
      <w:proofErr w:type="spellEnd"/>
      <w:r w:rsidR="00843B52" w:rsidRPr="00FE5AD2">
        <w:rPr>
          <w:sz w:val="24"/>
          <w:lang w:val="en-US"/>
        </w:rPr>
        <w:t xml:space="preserve"> </w:t>
      </w:r>
      <w:proofErr w:type="spellStart"/>
      <w:r w:rsidR="00843B52" w:rsidRPr="00FE5AD2">
        <w:rPr>
          <w:sz w:val="24"/>
          <w:lang w:val="en-US"/>
        </w:rPr>
        <w:t>pelaksanaan</w:t>
      </w:r>
      <w:proofErr w:type="spellEnd"/>
      <w:r w:rsidR="00843B52" w:rsidRPr="00FE5AD2">
        <w:rPr>
          <w:sz w:val="24"/>
          <w:lang w:val="en-US"/>
        </w:rPr>
        <w:t xml:space="preserve"> </w:t>
      </w:r>
      <w:proofErr w:type="spellStart"/>
      <w:r w:rsidR="00843B52" w:rsidRPr="00FE5AD2">
        <w:rPr>
          <w:sz w:val="24"/>
          <w:lang w:val="en-US"/>
        </w:rPr>
        <w:t>pekerjaan</w:t>
      </w:r>
      <w:proofErr w:type="spellEnd"/>
      <w:r w:rsidR="00843B52" w:rsidRPr="00FE5AD2">
        <w:rPr>
          <w:sz w:val="24"/>
          <w:lang w:val="en-US"/>
        </w:rPr>
        <w:t xml:space="preserve"> </w:t>
      </w:r>
      <w:proofErr w:type="spellStart"/>
      <w:r w:rsidR="00843B52" w:rsidRPr="00FE5AD2">
        <w:rPr>
          <w:sz w:val="24"/>
          <w:lang w:val="en-US"/>
        </w:rPr>
        <w:t>ini</w:t>
      </w:r>
      <w:proofErr w:type="spellEnd"/>
      <w:r w:rsidR="00843B52" w:rsidRPr="00FE5AD2">
        <w:rPr>
          <w:sz w:val="24"/>
          <w:lang w:val="en-US"/>
        </w:rPr>
        <w:t xml:space="preserve"> </w:t>
      </w:r>
      <w:proofErr w:type="spellStart"/>
      <w:r w:rsidR="00843B52" w:rsidRPr="00FE5AD2">
        <w:rPr>
          <w:sz w:val="24"/>
          <w:lang w:val="en-US"/>
        </w:rPr>
        <w:t>akan</w:t>
      </w:r>
      <w:proofErr w:type="spellEnd"/>
      <w:r w:rsidR="00843B52" w:rsidRPr="00FE5AD2">
        <w:rPr>
          <w:sz w:val="24"/>
          <w:lang w:val="en-US"/>
        </w:rPr>
        <w:t xml:space="preserve"> </w:t>
      </w:r>
      <w:proofErr w:type="spellStart"/>
      <w:r w:rsidR="00843B52" w:rsidRPr="00FE5AD2">
        <w:rPr>
          <w:sz w:val="24"/>
          <w:lang w:val="en-US"/>
        </w:rPr>
        <w:t>dilakukan</w:t>
      </w:r>
      <w:proofErr w:type="spellEnd"/>
      <w:r w:rsidR="00843B52" w:rsidRPr="00FE5AD2">
        <w:rPr>
          <w:sz w:val="24"/>
          <w:lang w:val="en-US"/>
        </w:rPr>
        <w:t xml:space="preserve"> </w:t>
      </w:r>
      <w:proofErr w:type="spellStart"/>
      <w:r w:rsidR="00843B52" w:rsidRPr="00FE5AD2">
        <w:rPr>
          <w:sz w:val="24"/>
          <w:lang w:val="en-US"/>
        </w:rPr>
        <w:t>dengan</w:t>
      </w:r>
      <w:proofErr w:type="spellEnd"/>
      <w:r w:rsidR="00843B52" w:rsidRPr="00FE5AD2">
        <w:rPr>
          <w:sz w:val="24"/>
          <w:lang w:val="en-US"/>
        </w:rPr>
        <w:t xml:space="preserve"> </w:t>
      </w:r>
      <w:proofErr w:type="spellStart"/>
      <w:r w:rsidR="00843B52" w:rsidRPr="00FE5AD2">
        <w:rPr>
          <w:sz w:val="24"/>
          <w:lang w:val="en-US"/>
        </w:rPr>
        <w:t>melalui</w:t>
      </w:r>
      <w:proofErr w:type="spellEnd"/>
      <w:r w:rsidR="00843B52" w:rsidRPr="00FE5AD2">
        <w:rPr>
          <w:sz w:val="24"/>
          <w:lang w:val="en-US"/>
        </w:rPr>
        <w:t xml:space="preserve"> </w:t>
      </w:r>
      <w:proofErr w:type="spellStart"/>
      <w:r w:rsidR="00843B52" w:rsidRPr="00FE5AD2">
        <w:rPr>
          <w:sz w:val="24"/>
          <w:lang w:val="en-US"/>
        </w:rPr>
        <w:t>beberapa</w:t>
      </w:r>
      <w:proofErr w:type="spellEnd"/>
      <w:r w:rsidR="00843B52" w:rsidRPr="00FE5AD2">
        <w:rPr>
          <w:sz w:val="24"/>
          <w:lang w:val="en-US"/>
        </w:rPr>
        <w:t xml:space="preserve"> </w:t>
      </w:r>
      <w:proofErr w:type="spellStart"/>
      <w:r w:rsidR="00843B52" w:rsidRPr="00FE5AD2">
        <w:rPr>
          <w:sz w:val="24"/>
          <w:lang w:val="en-US"/>
        </w:rPr>
        <w:t>tahapan</w:t>
      </w:r>
      <w:proofErr w:type="spellEnd"/>
      <w:r w:rsidR="00843B52" w:rsidRPr="00FE5AD2">
        <w:rPr>
          <w:sz w:val="24"/>
          <w:lang w:val="en-US"/>
        </w:rPr>
        <w:t xml:space="preserve"> </w:t>
      </w:r>
      <w:proofErr w:type="spellStart"/>
      <w:r w:rsidR="00843B52" w:rsidRPr="00FE5AD2">
        <w:rPr>
          <w:sz w:val="24"/>
          <w:lang w:val="en-US"/>
        </w:rPr>
        <w:t>berdasarkan</w:t>
      </w:r>
      <w:proofErr w:type="spellEnd"/>
      <w:r w:rsidR="00843B52" w:rsidRPr="00FE5AD2">
        <w:rPr>
          <w:sz w:val="24"/>
          <w:lang w:val="en-US"/>
        </w:rPr>
        <w:t xml:space="preserve"> </w:t>
      </w:r>
      <w:proofErr w:type="spellStart"/>
      <w:r w:rsidR="00843B52" w:rsidRPr="00FE5AD2">
        <w:rPr>
          <w:sz w:val="24"/>
          <w:lang w:val="en-US"/>
        </w:rPr>
        <w:t>kaidah-kaidah</w:t>
      </w:r>
      <w:proofErr w:type="spellEnd"/>
      <w:r w:rsidR="00843B52" w:rsidRPr="00FE5AD2">
        <w:rPr>
          <w:sz w:val="24"/>
          <w:lang w:val="en-US"/>
        </w:rPr>
        <w:t xml:space="preserve"> </w:t>
      </w:r>
      <w:proofErr w:type="spellStart"/>
      <w:r w:rsidR="00843B52" w:rsidRPr="00FE5AD2">
        <w:rPr>
          <w:sz w:val="24"/>
          <w:lang w:val="en-US"/>
        </w:rPr>
        <w:t>pengembangan</w:t>
      </w:r>
      <w:proofErr w:type="spellEnd"/>
      <w:r w:rsidR="00843B52" w:rsidRPr="00FE5AD2">
        <w:rPr>
          <w:sz w:val="24"/>
          <w:lang w:val="en-US"/>
        </w:rPr>
        <w:t xml:space="preserve"> software yang </w:t>
      </w:r>
      <w:proofErr w:type="spellStart"/>
      <w:r w:rsidR="00843B52" w:rsidRPr="00FE5AD2">
        <w:rPr>
          <w:sz w:val="24"/>
          <w:lang w:val="en-US"/>
        </w:rPr>
        <w:t>benar</w:t>
      </w:r>
      <w:proofErr w:type="spellEnd"/>
      <w:r w:rsidR="00843B52" w:rsidRPr="00FE5AD2">
        <w:rPr>
          <w:sz w:val="24"/>
          <w:lang w:val="en-US"/>
        </w:rPr>
        <w:t xml:space="preserve"> </w:t>
      </w:r>
      <w:proofErr w:type="spellStart"/>
      <w:r w:rsidR="00843B52" w:rsidRPr="00FE5AD2">
        <w:rPr>
          <w:sz w:val="24"/>
          <w:lang w:val="en-US"/>
        </w:rPr>
        <w:t>sebagai</w:t>
      </w:r>
      <w:proofErr w:type="spellEnd"/>
      <w:r w:rsidR="00843B52" w:rsidRPr="00FE5AD2">
        <w:rPr>
          <w:sz w:val="24"/>
          <w:lang w:val="en-US"/>
        </w:rPr>
        <w:t xml:space="preserve"> </w:t>
      </w:r>
      <w:proofErr w:type="spellStart"/>
      <w:r w:rsidR="00843B52" w:rsidRPr="00FE5AD2">
        <w:rPr>
          <w:sz w:val="24"/>
          <w:lang w:val="en-US"/>
        </w:rPr>
        <w:t>berikut</w:t>
      </w:r>
      <w:proofErr w:type="spellEnd"/>
    </w:p>
    <w:p w14:paraId="7B5022B3" w14:textId="77777777" w:rsidR="00843B52" w:rsidRPr="00FE5AD2" w:rsidRDefault="00843B52" w:rsidP="00C56842">
      <w:pPr>
        <w:pStyle w:val="Heading3"/>
        <w:rPr>
          <w:lang w:val="en-US"/>
        </w:rPr>
      </w:pPr>
      <w:bookmarkStart w:id="21" w:name="_Toc12532869"/>
      <w:bookmarkStart w:id="22" w:name="_Toc54939368"/>
      <w:proofErr w:type="gramStart"/>
      <w:r w:rsidRPr="00FE5AD2">
        <w:rPr>
          <w:lang w:val="en-US"/>
        </w:rPr>
        <w:t xml:space="preserve">2.1.1  </w:t>
      </w:r>
      <w:proofErr w:type="spellStart"/>
      <w:r w:rsidRPr="00FE5AD2">
        <w:rPr>
          <w:lang w:val="en-US"/>
        </w:rPr>
        <w:t>Tahap</w:t>
      </w:r>
      <w:proofErr w:type="spellEnd"/>
      <w:proofErr w:type="gramEnd"/>
      <w:r w:rsidRPr="00FE5AD2">
        <w:rPr>
          <w:lang w:val="en-US"/>
        </w:rPr>
        <w:t xml:space="preserve"> I: Desain </w:t>
      </w:r>
      <w:proofErr w:type="spellStart"/>
      <w:r w:rsidRPr="00FE5AD2">
        <w:rPr>
          <w:lang w:val="en-US"/>
        </w:rPr>
        <w:t>Algoritma</w:t>
      </w:r>
      <w:proofErr w:type="spellEnd"/>
      <w:r w:rsidRPr="00FE5AD2">
        <w:rPr>
          <w:lang w:val="en-US"/>
        </w:rPr>
        <w:t xml:space="preserve"> dan Database</w:t>
      </w:r>
      <w:bookmarkEnd w:id="21"/>
      <w:bookmarkEnd w:id="22"/>
      <w:r w:rsidRPr="00FE5AD2">
        <w:rPr>
          <w:lang w:val="en-US"/>
        </w:rPr>
        <w:t xml:space="preserve"> </w:t>
      </w:r>
    </w:p>
    <w:p w14:paraId="4C5039AB" w14:textId="77777777" w:rsidR="00843B52" w:rsidRPr="00FE5AD2" w:rsidRDefault="00843B52" w:rsidP="00C56842">
      <w:pPr>
        <w:spacing w:line="360" w:lineRule="auto"/>
        <w:jc w:val="both"/>
        <w:rPr>
          <w:sz w:val="24"/>
          <w:lang w:val="en-US"/>
        </w:rPr>
      </w:pPr>
      <w:proofErr w:type="spellStart"/>
      <w:r w:rsidRPr="00FE5AD2">
        <w:rPr>
          <w:sz w:val="24"/>
          <w:lang w:val="en-US"/>
        </w:rPr>
        <w:t>Setelah</w:t>
      </w:r>
      <w:proofErr w:type="spellEnd"/>
      <w:r w:rsidRPr="00FE5AD2">
        <w:rPr>
          <w:sz w:val="24"/>
          <w:lang w:val="en-US"/>
        </w:rPr>
        <w:t xml:space="preserve"> </w:t>
      </w:r>
      <w:proofErr w:type="spellStart"/>
      <w:r w:rsidRPr="00FE5AD2">
        <w:rPr>
          <w:sz w:val="24"/>
          <w:lang w:val="en-US"/>
        </w:rPr>
        <w:t>diketahui</w:t>
      </w:r>
      <w:proofErr w:type="spellEnd"/>
      <w:r w:rsidRPr="00FE5AD2">
        <w:rPr>
          <w:sz w:val="24"/>
          <w:lang w:val="en-US"/>
        </w:rPr>
        <w:t xml:space="preserve"> </w:t>
      </w:r>
      <w:proofErr w:type="spellStart"/>
      <w:r w:rsidRPr="00FE5AD2">
        <w:rPr>
          <w:sz w:val="24"/>
          <w:lang w:val="en-US"/>
        </w:rPr>
        <w:t>infrastruktur</w:t>
      </w:r>
      <w:proofErr w:type="spellEnd"/>
      <w:r w:rsidRPr="00FE5AD2">
        <w:rPr>
          <w:sz w:val="24"/>
          <w:lang w:val="en-US"/>
        </w:rPr>
        <w:t xml:space="preserve"> </w:t>
      </w:r>
      <w:proofErr w:type="spellStart"/>
      <w:r w:rsidRPr="00FE5AD2">
        <w:rPr>
          <w:sz w:val="24"/>
          <w:lang w:val="en-US"/>
        </w:rPr>
        <w:t>teknologi</w:t>
      </w:r>
      <w:proofErr w:type="spellEnd"/>
      <w:r w:rsidRPr="00FE5AD2">
        <w:rPr>
          <w:sz w:val="24"/>
          <w:lang w:val="en-US"/>
        </w:rPr>
        <w:t xml:space="preserve"> </w:t>
      </w:r>
      <w:proofErr w:type="spellStart"/>
      <w:r w:rsidRPr="00FE5AD2">
        <w:rPr>
          <w:sz w:val="24"/>
          <w:lang w:val="en-US"/>
        </w:rPr>
        <w:t>informasi</w:t>
      </w:r>
      <w:proofErr w:type="spellEnd"/>
      <w:r w:rsidRPr="00FE5AD2">
        <w:rPr>
          <w:sz w:val="24"/>
          <w:lang w:val="en-US"/>
        </w:rPr>
        <w:t xml:space="preserve"> yang </w:t>
      </w:r>
      <w:proofErr w:type="spellStart"/>
      <w:r w:rsidRPr="00FE5AD2">
        <w:rPr>
          <w:sz w:val="24"/>
          <w:lang w:val="en-US"/>
        </w:rPr>
        <w:t>cocok</w:t>
      </w:r>
      <w:proofErr w:type="spellEnd"/>
      <w:r w:rsidRPr="00FE5AD2">
        <w:rPr>
          <w:sz w:val="24"/>
          <w:lang w:val="en-US"/>
        </w:rPr>
        <w:t xml:space="preserve"> </w:t>
      </w:r>
      <w:proofErr w:type="spellStart"/>
      <w:r w:rsidRPr="00FE5AD2">
        <w:rPr>
          <w:sz w:val="24"/>
          <w:lang w:val="en-US"/>
        </w:rPr>
        <w:t>untuk</w:t>
      </w:r>
      <w:proofErr w:type="spellEnd"/>
      <w:r w:rsidRPr="00FE5AD2">
        <w:rPr>
          <w:sz w:val="24"/>
          <w:lang w:val="en-US"/>
        </w:rPr>
        <w:t xml:space="preserve"> </w:t>
      </w:r>
      <w:proofErr w:type="spellStart"/>
      <w:r w:rsidRPr="00FE5AD2">
        <w:rPr>
          <w:sz w:val="24"/>
          <w:lang w:val="en-US"/>
        </w:rPr>
        <w:t>digunakan</w:t>
      </w:r>
      <w:proofErr w:type="spellEnd"/>
      <w:r w:rsidRPr="00FE5AD2">
        <w:rPr>
          <w:sz w:val="24"/>
          <w:lang w:val="en-US"/>
        </w:rPr>
        <w:t xml:space="preserve"> </w:t>
      </w:r>
      <w:proofErr w:type="spellStart"/>
      <w:r w:rsidRPr="00FE5AD2">
        <w:rPr>
          <w:sz w:val="24"/>
          <w:lang w:val="en-US"/>
        </w:rPr>
        <w:t>dalam</w:t>
      </w:r>
      <w:proofErr w:type="spellEnd"/>
      <w:r w:rsidRPr="00FE5AD2">
        <w:rPr>
          <w:sz w:val="24"/>
          <w:lang w:val="en-US"/>
        </w:rPr>
        <w:t xml:space="preserve"> </w:t>
      </w:r>
      <w:proofErr w:type="spellStart"/>
      <w:r w:rsidRPr="00FE5AD2">
        <w:rPr>
          <w:sz w:val="24"/>
          <w:lang w:val="en-US"/>
        </w:rPr>
        <w:t>Sistem</w:t>
      </w:r>
      <w:proofErr w:type="spellEnd"/>
      <w:r w:rsidRPr="00FE5AD2">
        <w:rPr>
          <w:sz w:val="24"/>
          <w:lang w:val="en-US"/>
        </w:rPr>
        <w:t xml:space="preserve"> </w:t>
      </w:r>
      <w:proofErr w:type="spellStart"/>
      <w:r w:rsidRPr="00FE5AD2">
        <w:rPr>
          <w:sz w:val="24"/>
          <w:lang w:val="en-US"/>
        </w:rPr>
        <w:t>Informasi</w:t>
      </w:r>
      <w:proofErr w:type="spellEnd"/>
      <w:r w:rsidRPr="00FE5AD2">
        <w:rPr>
          <w:sz w:val="24"/>
          <w:lang w:val="en-US"/>
        </w:rPr>
        <w:t xml:space="preserve"> </w:t>
      </w:r>
      <w:proofErr w:type="spellStart"/>
      <w:r w:rsidRPr="00FE5AD2">
        <w:rPr>
          <w:sz w:val="24"/>
          <w:lang w:val="en-US"/>
        </w:rPr>
        <w:t>Pengadaan</w:t>
      </w:r>
      <w:proofErr w:type="spellEnd"/>
      <w:r w:rsidRPr="00FE5AD2">
        <w:rPr>
          <w:sz w:val="24"/>
          <w:lang w:val="en-US"/>
        </w:rPr>
        <w:t xml:space="preserve"> – Lembaga </w:t>
      </w:r>
      <w:proofErr w:type="spellStart"/>
      <w:r w:rsidRPr="00FE5AD2">
        <w:rPr>
          <w:sz w:val="24"/>
          <w:lang w:val="en-US"/>
        </w:rPr>
        <w:t>Administrasi</w:t>
      </w:r>
      <w:proofErr w:type="spellEnd"/>
      <w:r w:rsidRPr="00FE5AD2">
        <w:rPr>
          <w:sz w:val="24"/>
          <w:lang w:val="en-US"/>
        </w:rPr>
        <w:t xml:space="preserve"> Negara </w:t>
      </w:r>
      <w:proofErr w:type="spellStart"/>
      <w:r w:rsidRPr="00FE5AD2">
        <w:rPr>
          <w:sz w:val="24"/>
          <w:lang w:val="en-US"/>
        </w:rPr>
        <w:t>ini</w:t>
      </w:r>
      <w:proofErr w:type="spellEnd"/>
      <w:r w:rsidRPr="00FE5AD2">
        <w:rPr>
          <w:sz w:val="24"/>
          <w:lang w:val="en-US"/>
        </w:rPr>
        <w:t xml:space="preserve"> </w:t>
      </w:r>
      <w:proofErr w:type="spellStart"/>
      <w:r w:rsidRPr="00FE5AD2">
        <w:rPr>
          <w:sz w:val="24"/>
          <w:lang w:val="en-US"/>
        </w:rPr>
        <w:t>maka</w:t>
      </w:r>
      <w:proofErr w:type="spellEnd"/>
      <w:r w:rsidRPr="00FE5AD2">
        <w:rPr>
          <w:sz w:val="24"/>
          <w:lang w:val="en-US"/>
        </w:rPr>
        <w:t xml:space="preserve"> </w:t>
      </w:r>
      <w:proofErr w:type="spellStart"/>
      <w:r w:rsidRPr="00FE5AD2">
        <w:rPr>
          <w:sz w:val="24"/>
          <w:lang w:val="en-US"/>
        </w:rPr>
        <w:t>langkah</w:t>
      </w:r>
      <w:proofErr w:type="spellEnd"/>
      <w:r w:rsidRPr="00FE5AD2">
        <w:rPr>
          <w:sz w:val="24"/>
          <w:lang w:val="en-US"/>
        </w:rPr>
        <w:t xml:space="preserve"> </w:t>
      </w:r>
      <w:proofErr w:type="spellStart"/>
      <w:r w:rsidRPr="00FE5AD2">
        <w:rPr>
          <w:sz w:val="24"/>
          <w:lang w:val="en-US"/>
        </w:rPr>
        <w:t>selanjutnya</w:t>
      </w:r>
      <w:proofErr w:type="spellEnd"/>
      <w:r w:rsidRPr="00FE5AD2">
        <w:rPr>
          <w:sz w:val="24"/>
          <w:lang w:val="en-US"/>
        </w:rPr>
        <w:t xml:space="preserve"> </w:t>
      </w:r>
      <w:proofErr w:type="spellStart"/>
      <w:r w:rsidRPr="00FE5AD2">
        <w:rPr>
          <w:sz w:val="24"/>
          <w:lang w:val="en-US"/>
        </w:rPr>
        <w:t>adalah</w:t>
      </w:r>
      <w:proofErr w:type="spellEnd"/>
      <w:r w:rsidRPr="00FE5AD2">
        <w:rPr>
          <w:sz w:val="24"/>
          <w:lang w:val="en-US"/>
        </w:rPr>
        <w:t xml:space="preserve"> </w:t>
      </w:r>
      <w:proofErr w:type="spellStart"/>
      <w:r w:rsidRPr="00FE5AD2">
        <w:rPr>
          <w:sz w:val="24"/>
          <w:lang w:val="en-US"/>
        </w:rPr>
        <w:t>pemilihan</w:t>
      </w:r>
      <w:proofErr w:type="spellEnd"/>
      <w:r w:rsidRPr="00FE5AD2">
        <w:rPr>
          <w:sz w:val="24"/>
          <w:lang w:val="en-US"/>
        </w:rPr>
        <w:t xml:space="preserve"> </w:t>
      </w:r>
      <w:proofErr w:type="spellStart"/>
      <w:r w:rsidRPr="00FE5AD2">
        <w:rPr>
          <w:sz w:val="24"/>
          <w:lang w:val="en-US"/>
        </w:rPr>
        <w:t>bahasa</w:t>
      </w:r>
      <w:proofErr w:type="spellEnd"/>
      <w:r w:rsidRPr="00FE5AD2">
        <w:rPr>
          <w:sz w:val="24"/>
          <w:lang w:val="en-US"/>
        </w:rPr>
        <w:t xml:space="preserve"> </w:t>
      </w:r>
      <w:proofErr w:type="spellStart"/>
      <w:r w:rsidRPr="00FE5AD2">
        <w:rPr>
          <w:sz w:val="24"/>
          <w:lang w:val="en-US"/>
        </w:rPr>
        <w:t>pemrograman</w:t>
      </w:r>
      <w:proofErr w:type="spellEnd"/>
      <w:r w:rsidRPr="00FE5AD2">
        <w:rPr>
          <w:sz w:val="24"/>
          <w:lang w:val="en-US"/>
        </w:rPr>
        <w:t xml:space="preserve">, </w:t>
      </w:r>
      <w:proofErr w:type="spellStart"/>
      <w:r w:rsidRPr="00FE5AD2">
        <w:rPr>
          <w:sz w:val="24"/>
          <w:lang w:val="en-US"/>
        </w:rPr>
        <w:t>teknologi</w:t>
      </w:r>
      <w:proofErr w:type="spellEnd"/>
      <w:r w:rsidRPr="00FE5AD2">
        <w:rPr>
          <w:sz w:val="24"/>
          <w:lang w:val="en-US"/>
        </w:rPr>
        <w:t xml:space="preserve"> </w:t>
      </w:r>
      <w:proofErr w:type="spellStart"/>
      <w:r w:rsidRPr="00FE5AD2">
        <w:rPr>
          <w:sz w:val="24"/>
          <w:lang w:val="en-US"/>
        </w:rPr>
        <w:t>pendukung</w:t>
      </w:r>
      <w:proofErr w:type="spellEnd"/>
      <w:r w:rsidRPr="00FE5AD2">
        <w:rPr>
          <w:sz w:val="24"/>
          <w:lang w:val="en-US"/>
        </w:rPr>
        <w:t xml:space="preserve">, dan database yang </w:t>
      </w:r>
      <w:proofErr w:type="spellStart"/>
      <w:r w:rsidRPr="00FE5AD2">
        <w:rPr>
          <w:sz w:val="24"/>
          <w:lang w:val="en-US"/>
        </w:rPr>
        <w:t>akan</w:t>
      </w:r>
      <w:proofErr w:type="spellEnd"/>
      <w:r w:rsidRPr="00FE5AD2">
        <w:rPr>
          <w:sz w:val="24"/>
          <w:lang w:val="en-US"/>
        </w:rPr>
        <w:t xml:space="preserve"> </w:t>
      </w:r>
      <w:proofErr w:type="spellStart"/>
      <w:r w:rsidRPr="00FE5AD2">
        <w:rPr>
          <w:sz w:val="24"/>
          <w:lang w:val="en-US"/>
        </w:rPr>
        <w:t>digunakan</w:t>
      </w:r>
      <w:proofErr w:type="spellEnd"/>
      <w:r w:rsidRPr="00FE5AD2">
        <w:rPr>
          <w:sz w:val="24"/>
          <w:lang w:val="en-US"/>
        </w:rPr>
        <w:t xml:space="preserve"> </w:t>
      </w:r>
      <w:proofErr w:type="spellStart"/>
      <w:r w:rsidRPr="00FE5AD2">
        <w:rPr>
          <w:sz w:val="24"/>
          <w:lang w:val="en-US"/>
        </w:rPr>
        <w:t>secara</w:t>
      </w:r>
      <w:proofErr w:type="spellEnd"/>
      <w:r w:rsidRPr="00FE5AD2">
        <w:rPr>
          <w:sz w:val="24"/>
          <w:lang w:val="en-US"/>
        </w:rPr>
        <w:t xml:space="preserve"> </w:t>
      </w:r>
      <w:proofErr w:type="spellStart"/>
      <w:r w:rsidRPr="00FE5AD2">
        <w:rPr>
          <w:sz w:val="24"/>
          <w:lang w:val="en-US"/>
        </w:rPr>
        <w:t>tepat</w:t>
      </w:r>
      <w:proofErr w:type="spellEnd"/>
      <w:r w:rsidRPr="00FE5AD2">
        <w:rPr>
          <w:sz w:val="24"/>
          <w:lang w:val="en-US"/>
        </w:rPr>
        <w:t xml:space="preserve"> (Design </w:t>
      </w:r>
      <w:proofErr w:type="spellStart"/>
      <w:r w:rsidRPr="00FE5AD2">
        <w:rPr>
          <w:sz w:val="24"/>
          <w:lang w:val="en-US"/>
        </w:rPr>
        <w:t>Spesifications</w:t>
      </w:r>
      <w:proofErr w:type="spellEnd"/>
      <w:r w:rsidRPr="00FE5AD2">
        <w:rPr>
          <w:sz w:val="24"/>
          <w:lang w:val="en-US"/>
        </w:rPr>
        <w:t xml:space="preserve">). </w:t>
      </w:r>
    </w:p>
    <w:p w14:paraId="3CC12CB6" w14:textId="77777777" w:rsidR="00843B52" w:rsidRPr="00FE5AD2" w:rsidRDefault="00843B52" w:rsidP="00C56842">
      <w:pPr>
        <w:spacing w:line="360" w:lineRule="auto"/>
        <w:jc w:val="both"/>
        <w:rPr>
          <w:sz w:val="24"/>
          <w:lang w:val="en-US"/>
        </w:rPr>
      </w:pPr>
      <w:proofErr w:type="spellStart"/>
      <w:r w:rsidRPr="00FE5AD2">
        <w:rPr>
          <w:sz w:val="24"/>
          <w:lang w:val="en-US"/>
        </w:rPr>
        <w:t>Mendesain</w:t>
      </w:r>
      <w:proofErr w:type="spellEnd"/>
      <w:r w:rsidRPr="00FE5AD2">
        <w:rPr>
          <w:sz w:val="24"/>
          <w:lang w:val="en-US"/>
        </w:rPr>
        <w:t xml:space="preserve"> </w:t>
      </w:r>
      <w:proofErr w:type="spellStart"/>
      <w:r w:rsidRPr="00FE5AD2">
        <w:rPr>
          <w:sz w:val="24"/>
          <w:lang w:val="en-US"/>
        </w:rPr>
        <w:t>algoritma</w:t>
      </w:r>
      <w:proofErr w:type="spellEnd"/>
      <w:r w:rsidRPr="00FE5AD2">
        <w:rPr>
          <w:sz w:val="24"/>
          <w:lang w:val="en-US"/>
        </w:rPr>
        <w:t xml:space="preserve"> </w:t>
      </w:r>
      <w:proofErr w:type="spellStart"/>
      <w:r w:rsidRPr="00FE5AD2">
        <w:rPr>
          <w:sz w:val="24"/>
          <w:lang w:val="en-US"/>
        </w:rPr>
        <w:t>pemrograman</w:t>
      </w:r>
      <w:proofErr w:type="spellEnd"/>
      <w:r w:rsidRPr="00FE5AD2">
        <w:rPr>
          <w:sz w:val="24"/>
          <w:lang w:val="en-US"/>
        </w:rPr>
        <w:t xml:space="preserve"> yang </w:t>
      </w:r>
      <w:proofErr w:type="spellStart"/>
      <w:r w:rsidRPr="00FE5AD2">
        <w:rPr>
          <w:sz w:val="24"/>
          <w:lang w:val="en-US"/>
        </w:rPr>
        <w:t>efisien</w:t>
      </w:r>
      <w:proofErr w:type="spellEnd"/>
      <w:r w:rsidRPr="00FE5AD2">
        <w:rPr>
          <w:sz w:val="24"/>
          <w:lang w:val="en-US"/>
        </w:rPr>
        <w:t xml:space="preserve"> dan </w:t>
      </w:r>
      <w:proofErr w:type="spellStart"/>
      <w:r w:rsidRPr="00FE5AD2">
        <w:rPr>
          <w:sz w:val="24"/>
          <w:lang w:val="en-US"/>
        </w:rPr>
        <w:t>tepat</w:t>
      </w:r>
      <w:proofErr w:type="spellEnd"/>
      <w:r w:rsidRPr="00FE5AD2">
        <w:rPr>
          <w:sz w:val="24"/>
          <w:lang w:val="en-US"/>
        </w:rPr>
        <w:t xml:space="preserve"> </w:t>
      </w:r>
      <w:proofErr w:type="spellStart"/>
      <w:r w:rsidRPr="00FE5AD2">
        <w:rPr>
          <w:sz w:val="24"/>
          <w:lang w:val="en-US"/>
        </w:rPr>
        <w:t>sesuai</w:t>
      </w:r>
      <w:proofErr w:type="spellEnd"/>
      <w:r w:rsidRPr="00FE5AD2">
        <w:rPr>
          <w:sz w:val="24"/>
          <w:lang w:val="en-US"/>
        </w:rPr>
        <w:t xml:space="preserve"> </w:t>
      </w:r>
      <w:proofErr w:type="spellStart"/>
      <w:r w:rsidRPr="00FE5AD2">
        <w:rPr>
          <w:sz w:val="24"/>
          <w:lang w:val="en-US"/>
        </w:rPr>
        <w:t>kaidah</w:t>
      </w:r>
      <w:proofErr w:type="spellEnd"/>
      <w:r w:rsidRPr="00FE5AD2">
        <w:rPr>
          <w:sz w:val="24"/>
          <w:lang w:val="en-US"/>
        </w:rPr>
        <w:t xml:space="preserve"> </w:t>
      </w:r>
      <w:proofErr w:type="spellStart"/>
      <w:r w:rsidRPr="00FE5AD2">
        <w:rPr>
          <w:sz w:val="24"/>
          <w:lang w:val="en-US"/>
        </w:rPr>
        <w:t>pemrograman</w:t>
      </w:r>
      <w:proofErr w:type="spellEnd"/>
      <w:r w:rsidRPr="00FE5AD2">
        <w:rPr>
          <w:sz w:val="24"/>
          <w:lang w:val="en-US"/>
        </w:rPr>
        <w:t xml:space="preserve"> yang </w:t>
      </w:r>
      <w:proofErr w:type="spellStart"/>
      <w:r w:rsidRPr="00FE5AD2">
        <w:rPr>
          <w:sz w:val="24"/>
          <w:lang w:val="en-US"/>
        </w:rPr>
        <w:t>benar</w:t>
      </w:r>
      <w:proofErr w:type="spellEnd"/>
      <w:r w:rsidRPr="00FE5AD2">
        <w:rPr>
          <w:sz w:val="24"/>
          <w:lang w:val="en-US"/>
        </w:rPr>
        <w:t xml:space="preserve"> </w:t>
      </w:r>
      <w:proofErr w:type="spellStart"/>
      <w:r w:rsidRPr="00FE5AD2">
        <w:rPr>
          <w:sz w:val="24"/>
          <w:lang w:val="en-US"/>
        </w:rPr>
        <w:t>seperti</w:t>
      </w:r>
      <w:proofErr w:type="spellEnd"/>
      <w:r w:rsidRPr="00FE5AD2">
        <w:rPr>
          <w:sz w:val="24"/>
          <w:lang w:val="en-US"/>
        </w:rPr>
        <w:t xml:space="preserve"> </w:t>
      </w:r>
      <w:proofErr w:type="spellStart"/>
      <w:r w:rsidRPr="00FE5AD2">
        <w:rPr>
          <w:sz w:val="24"/>
          <w:lang w:val="en-US"/>
        </w:rPr>
        <w:t>keseragaman</w:t>
      </w:r>
      <w:proofErr w:type="spellEnd"/>
      <w:r w:rsidRPr="00FE5AD2">
        <w:rPr>
          <w:sz w:val="24"/>
          <w:lang w:val="en-US"/>
        </w:rPr>
        <w:t xml:space="preserve"> </w:t>
      </w:r>
      <w:proofErr w:type="spellStart"/>
      <w:r w:rsidRPr="00FE5AD2">
        <w:rPr>
          <w:sz w:val="24"/>
          <w:lang w:val="en-US"/>
        </w:rPr>
        <w:t>dalam</w:t>
      </w:r>
      <w:proofErr w:type="spellEnd"/>
      <w:r w:rsidRPr="00FE5AD2">
        <w:rPr>
          <w:sz w:val="24"/>
          <w:lang w:val="en-US"/>
        </w:rPr>
        <w:t xml:space="preserve"> </w:t>
      </w:r>
      <w:proofErr w:type="spellStart"/>
      <w:r w:rsidRPr="00FE5AD2">
        <w:rPr>
          <w:sz w:val="24"/>
          <w:lang w:val="en-US"/>
        </w:rPr>
        <w:t>penulisan</w:t>
      </w:r>
      <w:proofErr w:type="spellEnd"/>
      <w:r w:rsidRPr="00FE5AD2">
        <w:rPr>
          <w:sz w:val="24"/>
          <w:lang w:val="en-US"/>
        </w:rPr>
        <w:t xml:space="preserve"> </w:t>
      </w:r>
      <w:proofErr w:type="spellStart"/>
      <w:r w:rsidRPr="00FE5AD2">
        <w:rPr>
          <w:sz w:val="24"/>
          <w:lang w:val="en-US"/>
        </w:rPr>
        <w:t>kode</w:t>
      </w:r>
      <w:proofErr w:type="spellEnd"/>
      <w:r w:rsidRPr="00FE5AD2">
        <w:rPr>
          <w:sz w:val="24"/>
          <w:lang w:val="en-US"/>
        </w:rPr>
        <w:t xml:space="preserve"> program di </w:t>
      </w:r>
      <w:proofErr w:type="spellStart"/>
      <w:r w:rsidRPr="00FE5AD2">
        <w:rPr>
          <w:sz w:val="24"/>
          <w:lang w:val="en-US"/>
        </w:rPr>
        <w:t>setiap</w:t>
      </w:r>
      <w:proofErr w:type="spellEnd"/>
      <w:r w:rsidRPr="00FE5AD2">
        <w:rPr>
          <w:sz w:val="24"/>
          <w:lang w:val="en-US"/>
        </w:rPr>
        <w:t xml:space="preserve"> </w:t>
      </w:r>
      <w:proofErr w:type="spellStart"/>
      <w:r w:rsidRPr="00FE5AD2">
        <w:rPr>
          <w:sz w:val="24"/>
          <w:lang w:val="en-US"/>
        </w:rPr>
        <w:t>algoritma</w:t>
      </w:r>
      <w:proofErr w:type="spellEnd"/>
      <w:r w:rsidRPr="00FE5AD2">
        <w:rPr>
          <w:sz w:val="24"/>
          <w:lang w:val="en-US"/>
        </w:rPr>
        <w:t xml:space="preserve"> yang </w:t>
      </w:r>
      <w:proofErr w:type="spellStart"/>
      <w:r w:rsidRPr="00FE5AD2">
        <w:rPr>
          <w:sz w:val="24"/>
          <w:lang w:val="en-US"/>
        </w:rPr>
        <w:t>dibuat</w:t>
      </w:r>
      <w:proofErr w:type="spellEnd"/>
      <w:r w:rsidRPr="00FE5AD2">
        <w:rPr>
          <w:sz w:val="24"/>
          <w:lang w:val="en-US"/>
        </w:rPr>
        <w:t xml:space="preserve">. Hal </w:t>
      </w:r>
      <w:proofErr w:type="spellStart"/>
      <w:r w:rsidRPr="00FE5AD2">
        <w:rPr>
          <w:sz w:val="24"/>
          <w:lang w:val="en-US"/>
        </w:rPr>
        <w:t>ini</w:t>
      </w:r>
      <w:proofErr w:type="spellEnd"/>
      <w:r w:rsidRPr="00FE5AD2">
        <w:rPr>
          <w:sz w:val="24"/>
          <w:lang w:val="en-US"/>
        </w:rPr>
        <w:t xml:space="preserve"> </w:t>
      </w:r>
      <w:proofErr w:type="spellStart"/>
      <w:r w:rsidRPr="00FE5AD2">
        <w:rPr>
          <w:sz w:val="24"/>
          <w:lang w:val="en-US"/>
        </w:rPr>
        <w:t>untuk</w:t>
      </w:r>
      <w:proofErr w:type="spellEnd"/>
      <w:r w:rsidRPr="00FE5AD2">
        <w:rPr>
          <w:sz w:val="24"/>
          <w:lang w:val="en-US"/>
        </w:rPr>
        <w:t xml:space="preserve"> </w:t>
      </w:r>
      <w:proofErr w:type="spellStart"/>
      <w:r w:rsidRPr="00FE5AD2">
        <w:rPr>
          <w:sz w:val="24"/>
          <w:lang w:val="en-US"/>
        </w:rPr>
        <w:t>memudahkan</w:t>
      </w:r>
      <w:proofErr w:type="spellEnd"/>
      <w:r w:rsidRPr="00FE5AD2">
        <w:rPr>
          <w:sz w:val="24"/>
          <w:lang w:val="en-US"/>
        </w:rPr>
        <w:t xml:space="preserve"> </w:t>
      </w:r>
      <w:proofErr w:type="spellStart"/>
      <w:r w:rsidRPr="00FE5AD2">
        <w:rPr>
          <w:sz w:val="24"/>
          <w:lang w:val="en-US"/>
        </w:rPr>
        <w:t>jika</w:t>
      </w:r>
      <w:proofErr w:type="spellEnd"/>
      <w:r w:rsidRPr="00FE5AD2">
        <w:rPr>
          <w:sz w:val="24"/>
          <w:lang w:val="en-US"/>
        </w:rPr>
        <w:t xml:space="preserve"> </w:t>
      </w:r>
      <w:proofErr w:type="spellStart"/>
      <w:r w:rsidRPr="00FE5AD2">
        <w:rPr>
          <w:sz w:val="24"/>
          <w:lang w:val="en-US"/>
        </w:rPr>
        <w:t>ada</w:t>
      </w:r>
      <w:proofErr w:type="spellEnd"/>
      <w:r w:rsidRPr="00FE5AD2">
        <w:rPr>
          <w:sz w:val="24"/>
          <w:lang w:val="en-US"/>
        </w:rPr>
        <w:t xml:space="preserve"> </w:t>
      </w:r>
      <w:proofErr w:type="spellStart"/>
      <w:r w:rsidRPr="00FE5AD2">
        <w:rPr>
          <w:sz w:val="24"/>
          <w:lang w:val="en-US"/>
        </w:rPr>
        <w:t>perubahan</w:t>
      </w:r>
      <w:proofErr w:type="spellEnd"/>
      <w:r w:rsidRPr="00FE5AD2">
        <w:rPr>
          <w:sz w:val="24"/>
          <w:lang w:val="en-US"/>
        </w:rPr>
        <w:t xml:space="preserve"> </w:t>
      </w:r>
      <w:proofErr w:type="spellStart"/>
      <w:r w:rsidRPr="00FE5AD2">
        <w:rPr>
          <w:sz w:val="24"/>
          <w:lang w:val="en-US"/>
        </w:rPr>
        <w:t>kode</w:t>
      </w:r>
      <w:proofErr w:type="spellEnd"/>
      <w:r w:rsidRPr="00FE5AD2">
        <w:rPr>
          <w:sz w:val="24"/>
          <w:lang w:val="en-US"/>
        </w:rPr>
        <w:t xml:space="preserve"> program yang </w:t>
      </w:r>
      <w:proofErr w:type="spellStart"/>
      <w:r w:rsidRPr="00FE5AD2">
        <w:rPr>
          <w:sz w:val="24"/>
          <w:lang w:val="en-US"/>
        </w:rPr>
        <w:t>sudah</w:t>
      </w:r>
      <w:proofErr w:type="spellEnd"/>
      <w:r w:rsidRPr="00FE5AD2">
        <w:rPr>
          <w:sz w:val="24"/>
          <w:lang w:val="en-US"/>
        </w:rPr>
        <w:t xml:space="preserve"> </w:t>
      </w:r>
      <w:proofErr w:type="spellStart"/>
      <w:r w:rsidRPr="00FE5AD2">
        <w:rPr>
          <w:sz w:val="24"/>
          <w:lang w:val="en-US"/>
        </w:rPr>
        <w:t>dibuat</w:t>
      </w:r>
      <w:proofErr w:type="spellEnd"/>
      <w:r w:rsidRPr="00FE5AD2">
        <w:rPr>
          <w:sz w:val="24"/>
          <w:lang w:val="en-US"/>
        </w:rPr>
        <w:t xml:space="preserve">. </w:t>
      </w:r>
    </w:p>
    <w:p w14:paraId="59DD28EB" w14:textId="77777777" w:rsidR="00843B52" w:rsidRPr="00FE5AD2" w:rsidRDefault="00843B52" w:rsidP="00C56842">
      <w:pPr>
        <w:pStyle w:val="Heading3"/>
        <w:rPr>
          <w:lang w:val="en-US"/>
        </w:rPr>
      </w:pPr>
      <w:bookmarkStart w:id="23" w:name="_Toc12532870"/>
      <w:bookmarkStart w:id="24" w:name="_Toc54939369"/>
      <w:proofErr w:type="gramStart"/>
      <w:r w:rsidRPr="00FE5AD2">
        <w:rPr>
          <w:lang w:val="en-US"/>
        </w:rPr>
        <w:t xml:space="preserve">2.1.2  </w:t>
      </w:r>
      <w:proofErr w:type="spellStart"/>
      <w:r w:rsidRPr="00FE5AD2">
        <w:rPr>
          <w:lang w:val="en-US"/>
        </w:rPr>
        <w:t>Tahap</w:t>
      </w:r>
      <w:proofErr w:type="spellEnd"/>
      <w:proofErr w:type="gramEnd"/>
      <w:r w:rsidRPr="00FE5AD2">
        <w:rPr>
          <w:lang w:val="en-US"/>
        </w:rPr>
        <w:t xml:space="preserve"> II: </w:t>
      </w:r>
      <w:proofErr w:type="spellStart"/>
      <w:r w:rsidRPr="00FE5AD2">
        <w:rPr>
          <w:lang w:val="en-US"/>
        </w:rPr>
        <w:t>Pembuatan</w:t>
      </w:r>
      <w:proofErr w:type="spellEnd"/>
      <w:r w:rsidRPr="00FE5AD2">
        <w:rPr>
          <w:lang w:val="en-US"/>
        </w:rPr>
        <w:t xml:space="preserve"> Database dan </w:t>
      </w:r>
      <w:proofErr w:type="spellStart"/>
      <w:r w:rsidRPr="00FE5AD2">
        <w:rPr>
          <w:lang w:val="en-US"/>
        </w:rPr>
        <w:t>Pemograman</w:t>
      </w:r>
      <w:bookmarkEnd w:id="23"/>
      <w:bookmarkEnd w:id="24"/>
      <w:proofErr w:type="spellEnd"/>
    </w:p>
    <w:p w14:paraId="1477A14E" w14:textId="77777777" w:rsidR="00843B52" w:rsidRPr="00FE5AD2" w:rsidRDefault="00843B52" w:rsidP="00C56842">
      <w:pPr>
        <w:spacing w:line="360" w:lineRule="auto"/>
        <w:jc w:val="both"/>
        <w:rPr>
          <w:sz w:val="24"/>
          <w:lang w:val="en-US"/>
        </w:rPr>
      </w:pPr>
      <w:proofErr w:type="spellStart"/>
      <w:r w:rsidRPr="00FE5AD2">
        <w:rPr>
          <w:sz w:val="24"/>
          <w:lang w:val="en-US"/>
        </w:rPr>
        <w:t>Berdasarkan</w:t>
      </w:r>
      <w:proofErr w:type="spellEnd"/>
      <w:r w:rsidRPr="00FE5AD2">
        <w:rPr>
          <w:sz w:val="24"/>
          <w:lang w:val="en-US"/>
        </w:rPr>
        <w:t xml:space="preserve"> </w:t>
      </w:r>
      <w:proofErr w:type="spellStart"/>
      <w:r w:rsidRPr="00FE5AD2">
        <w:rPr>
          <w:sz w:val="24"/>
          <w:lang w:val="en-US"/>
        </w:rPr>
        <w:t>pengalaman</w:t>
      </w:r>
      <w:proofErr w:type="spellEnd"/>
      <w:r w:rsidRPr="00FE5AD2">
        <w:rPr>
          <w:sz w:val="24"/>
          <w:lang w:val="en-US"/>
        </w:rPr>
        <w:t xml:space="preserve"> kami, </w:t>
      </w:r>
      <w:proofErr w:type="spellStart"/>
      <w:r w:rsidRPr="00FE5AD2">
        <w:rPr>
          <w:sz w:val="24"/>
          <w:lang w:val="en-US"/>
        </w:rPr>
        <w:t>dalam</w:t>
      </w:r>
      <w:proofErr w:type="spellEnd"/>
      <w:r w:rsidRPr="00FE5AD2">
        <w:rPr>
          <w:sz w:val="24"/>
          <w:lang w:val="en-US"/>
        </w:rPr>
        <w:t xml:space="preserve"> </w:t>
      </w:r>
      <w:proofErr w:type="spellStart"/>
      <w:r w:rsidRPr="00FE5AD2">
        <w:rPr>
          <w:sz w:val="24"/>
          <w:lang w:val="en-US"/>
        </w:rPr>
        <w:t>tahap</w:t>
      </w:r>
      <w:proofErr w:type="spellEnd"/>
      <w:r w:rsidRPr="00FE5AD2">
        <w:rPr>
          <w:sz w:val="24"/>
          <w:lang w:val="en-US"/>
        </w:rPr>
        <w:t xml:space="preserve"> </w:t>
      </w:r>
      <w:proofErr w:type="spellStart"/>
      <w:r w:rsidRPr="00FE5AD2">
        <w:rPr>
          <w:sz w:val="24"/>
          <w:lang w:val="en-US"/>
        </w:rPr>
        <w:t>ini</w:t>
      </w:r>
      <w:proofErr w:type="spellEnd"/>
      <w:r w:rsidRPr="00FE5AD2">
        <w:rPr>
          <w:sz w:val="24"/>
          <w:lang w:val="en-US"/>
        </w:rPr>
        <w:t xml:space="preserve"> </w:t>
      </w:r>
      <w:proofErr w:type="spellStart"/>
      <w:r w:rsidRPr="00FE5AD2">
        <w:rPr>
          <w:sz w:val="24"/>
          <w:lang w:val="en-US"/>
        </w:rPr>
        <w:t>akan</w:t>
      </w:r>
      <w:proofErr w:type="spellEnd"/>
      <w:r w:rsidRPr="00FE5AD2">
        <w:rPr>
          <w:sz w:val="24"/>
          <w:lang w:val="en-US"/>
        </w:rPr>
        <w:t xml:space="preserve"> </w:t>
      </w:r>
      <w:proofErr w:type="spellStart"/>
      <w:r w:rsidRPr="00FE5AD2">
        <w:rPr>
          <w:sz w:val="24"/>
          <w:lang w:val="en-US"/>
        </w:rPr>
        <w:t>dilakukan</w:t>
      </w:r>
      <w:proofErr w:type="spellEnd"/>
      <w:r w:rsidRPr="00FE5AD2">
        <w:rPr>
          <w:sz w:val="24"/>
          <w:lang w:val="en-US"/>
        </w:rPr>
        <w:t xml:space="preserve"> </w:t>
      </w:r>
      <w:proofErr w:type="spellStart"/>
      <w:r w:rsidRPr="00FE5AD2">
        <w:rPr>
          <w:sz w:val="24"/>
          <w:lang w:val="en-US"/>
        </w:rPr>
        <w:t>beberapa</w:t>
      </w:r>
      <w:proofErr w:type="spellEnd"/>
      <w:r w:rsidRPr="00FE5AD2">
        <w:rPr>
          <w:sz w:val="24"/>
          <w:lang w:val="en-US"/>
        </w:rPr>
        <w:t xml:space="preserve"> sub </w:t>
      </w:r>
      <w:proofErr w:type="spellStart"/>
      <w:r w:rsidRPr="00FE5AD2">
        <w:rPr>
          <w:sz w:val="24"/>
          <w:lang w:val="en-US"/>
        </w:rPr>
        <w:t>tahapan</w:t>
      </w:r>
      <w:proofErr w:type="spellEnd"/>
      <w:r w:rsidRPr="00FE5AD2">
        <w:rPr>
          <w:sz w:val="24"/>
          <w:lang w:val="en-US"/>
        </w:rPr>
        <w:t xml:space="preserve"> </w:t>
      </w:r>
      <w:proofErr w:type="spellStart"/>
      <w:r w:rsidRPr="00FE5AD2">
        <w:rPr>
          <w:sz w:val="24"/>
          <w:lang w:val="en-US"/>
        </w:rPr>
        <w:t>seperti</w:t>
      </w:r>
      <w:proofErr w:type="spellEnd"/>
      <w:r w:rsidRPr="00FE5AD2">
        <w:rPr>
          <w:sz w:val="24"/>
          <w:lang w:val="en-US"/>
        </w:rPr>
        <w:t xml:space="preserve">: </w:t>
      </w:r>
    </w:p>
    <w:p w14:paraId="4C73F052"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r w:rsidRPr="00FE5AD2">
        <w:rPr>
          <w:sz w:val="24"/>
          <w:lang w:val="en-US"/>
        </w:rPr>
        <w:t>Penerapan</w:t>
      </w:r>
      <w:proofErr w:type="spellEnd"/>
      <w:r w:rsidRPr="00FE5AD2">
        <w:rPr>
          <w:sz w:val="24"/>
          <w:lang w:val="en-US"/>
        </w:rPr>
        <w:t xml:space="preserve"> </w:t>
      </w:r>
      <w:proofErr w:type="spellStart"/>
      <w:r w:rsidRPr="00FE5AD2">
        <w:rPr>
          <w:sz w:val="24"/>
          <w:lang w:val="en-US"/>
        </w:rPr>
        <w:t>konsep</w:t>
      </w:r>
      <w:proofErr w:type="spellEnd"/>
      <w:r w:rsidRPr="00FE5AD2">
        <w:rPr>
          <w:sz w:val="24"/>
          <w:lang w:val="en-US"/>
        </w:rPr>
        <w:t xml:space="preserve"> System Development Life Cycle (SDLC) yang </w:t>
      </w:r>
      <w:proofErr w:type="spellStart"/>
      <w:r w:rsidRPr="00FE5AD2">
        <w:rPr>
          <w:sz w:val="24"/>
          <w:lang w:val="en-US"/>
        </w:rPr>
        <w:t>akan</w:t>
      </w:r>
      <w:proofErr w:type="spellEnd"/>
      <w:r w:rsidRPr="00FE5AD2">
        <w:rPr>
          <w:sz w:val="24"/>
          <w:lang w:val="en-US"/>
        </w:rPr>
        <w:t xml:space="preserve"> </w:t>
      </w:r>
      <w:proofErr w:type="spellStart"/>
      <w:r w:rsidRPr="00FE5AD2">
        <w:rPr>
          <w:sz w:val="24"/>
          <w:lang w:val="en-US"/>
        </w:rPr>
        <w:t>diterapkan</w:t>
      </w:r>
      <w:proofErr w:type="spellEnd"/>
      <w:r w:rsidRPr="00FE5AD2">
        <w:rPr>
          <w:sz w:val="24"/>
          <w:lang w:val="en-US"/>
        </w:rPr>
        <w:t xml:space="preserve"> di </w:t>
      </w:r>
      <w:proofErr w:type="spellStart"/>
      <w:r w:rsidRPr="00FE5AD2">
        <w:rPr>
          <w:sz w:val="24"/>
          <w:lang w:val="en-US"/>
        </w:rPr>
        <w:t>semua</w:t>
      </w:r>
      <w:proofErr w:type="spellEnd"/>
      <w:r w:rsidRPr="00FE5AD2">
        <w:rPr>
          <w:sz w:val="24"/>
          <w:lang w:val="en-US"/>
        </w:rPr>
        <w:t xml:space="preserve"> </w:t>
      </w:r>
      <w:proofErr w:type="spellStart"/>
      <w:r w:rsidRPr="00FE5AD2">
        <w:rPr>
          <w:sz w:val="24"/>
          <w:lang w:val="en-US"/>
        </w:rPr>
        <w:t>tahap</w:t>
      </w:r>
      <w:proofErr w:type="spellEnd"/>
      <w:r w:rsidRPr="00FE5AD2">
        <w:rPr>
          <w:sz w:val="24"/>
          <w:lang w:val="en-US"/>
        </w:rPr>
        <w:t xml:space="preserve"> </w:t>
      </w:r>
      <w:proofErr w:type="spellStart"/>
      <w:r w:rsidRPr="00FE5AD2">
        <w:rPr>
          <w:sz w:val="24"/>
          <w:lang w:val="en-US"/>
        </w:rPr>
        <w:t>perancangan</w:t>
      </w:r>
      <w:proofErr w:type="spellEnd"/>
      <w:r w:rsidRPr="00FE5AD2">
        <w:rPr>
          <w:sz w:val="24"/>
          <w:lang w:val="en-US"/>
        </w:rPr>
        <w:t xml:space="preserve"> </w:t>
      </w:r>
    </w:p>
    <w:p w14:paraId="16D76277"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r w:rsidRPr="00FE5AD2">
        <w:rPr>
          <w:sz w:val="24"/>
          <w:lang w:val="en-US"/>
        </w:rPr>
        <w:t>Pemilihan</w:t>
      </w:r>
      <w:proofErr w:type="spellEnd"/>
      <w:r w:rsidRPr="00FE5AD2">
        <w:rPr>
          <w:sz w:val="24"/>
          <w:lang w:val="en-US"/>
        </w:rPr>
        <w:t xml:space="preserve"> </w:t>
      </w:r>
      <w:proofErr w:type="spellStart"/>
      <w:r w:rsidRPr="00FE5AD2">
        <w:rPr>
          <w:sz w:val="24"/>
          <w:lang w:val="en-US"/>
        </w:rPr>
        <w:t>bahasa</w:t>
      </w:r>
      <w:proofErr w:type="spellEnd"/>
      <w:r w:rsidRPr="00FE5AD2">
        <w:rPr>
          <w:sz w:val="24"/>
          <w:lang w:val="en-US"/>
        </w:rPr>
        <w:t xml:space="preserve"> </w:t>
      </w:r>
      <w:proofErr w:type="spellStart"/>
      <w:r w:rsidRPr="00FE5AD2">
        <w:rPr>
          <w:sz w:val="24"/>
          <w:lang w:val="en-US"/>
        </w:rPr>
        <w:t>pemrograman</w:t>
      </w:r>
      <w:proofErr w:type="spellEnd"/>
      <w:r w:rsidRPr="00FE5AD2">
        <w:rPr>
          <w:sz w:val="24"/>
          <w:lang w:val="en-US"/>
        </w:rPr>
        <w:t xml:space="preserve"> </w:t>
      </w:r>
      <w:proofErr w:type="spellStart"/>
      <w:r w:rsidRPr="00FE5AD2">
        <w:rPr>
          <w:sz w:val="24"/>
          <w:lang w:val="en-US"/>
        </w:rPr>
        <w:t>berbasis</w:t>
      </w:r>
      <w:proofErr w:type="spellEnd"/>
      <w:r w:rsidRPr="00FE5AD2">
        <w:rPr>
          <w:sz w:val="24"/>
          <w:lang w:val="en-US"/>
        </w:rPr>
        <w:t xml:space="preserve"> web dan database </w:t>
      </w:r>
      <w:proofErr w:type="gramStart"/>
      <w:r w:rsidRPr="00FE5AD2">
        <w:rPr>
          <w:sz w:val="24"/>
          <w:lang w:val="en-US"/>
        </w:rPr>
        <w:t xml:space="preserve">yang  </w:t>
      </w:r>
      <w:proofErr w:type="spellStart"/>
      <w:r w:rsidRPr="00FE5AD2">
        <w:rPr>
          <w:sz w:val="24"/>
          <w:lang w:val="en-US"/>
        </w:rPr>
        <w:t>dapat</w:t>
      </w:r>
      <w:proofErr w:type="spellEnd"/>
      <w:proofErr w:type="gramEnd"/>
      <w:r w:rsidRPr="00FE5AD2">
        <w:rPr>
          <w:sz w:val="24"/>
          <w:lang w:val="en-US"/>
        </w:rPr>
        <w:t xml:space="preserve"> </w:t>
      </w:r>
      <w:proofErr w:type="spellStart"/>
      <w:r w:rsidRPr="00FE5AD2">
        <w:rPr>
          <w:sz w:val="24"/>
          <w:lang w:val="en-US"/>
        </w:rPr>
        <w:t>diakses</w:t>
      </w:r>
      <w:proofErr w:type="spellEnd"/>
      <w:r w:rsidRPr="00FE5AD2">
        <w:rPr>
          <w:sz w:val="24"/>
          <w:lang w:val="en-US"/>
        </w:rPr>
        <w:t xml:space="preserve"> </w:t>
      </w:r>
      <w:proofErr w:type="spellStart"/>
      <w:r w:rsidRPr="00FE5AD2">
        <w:rPr>
          <w:sz w:val="24"/>
          <w:lang w:val="en-US"/>
        </w:rPr>
        <w:t>secara</w:t>
      </w:r>
      <w:proofErr w:type="spellEnd"/>
      <w:r w:rsidRPr="00FE5AD2">
        <w:rPr>
          <w:sz w:val="24"/>
          <w:lang w:val="en-US"/>
        </w:rPr>
        <w:t xml:space="preserve"> online. Kami </w:t>
      </w:r>
      <w:proofErr w:type="spellStart"/>
      <w:r w:rsidRPr="00FE5AD2">
        <w:rPr>
          <w:sz w:val="24"/>
          <w:lang w:val="en-US"/>
        </w:rPr>
        <w:t>menyarankan</w:t>
      </w:r>
      <w:proofErr w:type="spellEnd"/>
      <w:r w:rsidRPr="00FE5AD2">
        <w:rPr>
          <w:sz w:val="24"/>
          <w:lang w:val="en-US"/>
        </w:rPr>
        <w:t xml:space="preserve"> </w:t>
      </w:r>
      <w:proofErr w:type="spellStart"/>
      <w:r w:rsidRPr="00FE5AD2">
        <w:rPr>
          <w:sz w:val="24"/>
          <w:lang w:val="en-US"/>
        </w:rPr>
        <w:t>penggunaan</w:t>
      </w:r>
      <w:proofErr w:type="spellEnd"/>
      <w:r w:rsidRPr="00FE5AD2">
        <w:rPr>
          <w:sz w:val="24"/>
          <w:lang w:val="en-US"/>
        </w:rPr>
        <w:t xml:space="preserve"> </w:t>
      </w:r>
      <w:proofErr w:type="spellStart"/>
      <w:r w:rsidRPr="00FE5AD2">
        <w:rPr>
          <w:sz w:val="24"/>
          <w:lang w:val="en-US"/>
        </w:rPr>
        <w:t>bahasa</w:t>
      </w:r>
      <w:proofErr w:type="spellEnd"/>
      <w:r w:rsidRPr="00FE5AD2">
        <w:rPr>
          <w:sz w:val="24"/>
          <w:lang w:val="en-US"/>
        </w:rPr>
        <w:t xml:space="preserve"> </w:t>
      </w:r>
      <w:proofErr w:type="spellStart"/>
      <w:r w:rsidRPr="00FE5AD2">
        <w:rPr>
          <w:sz w:val="24"/>
          <w:lang w:val="en-US"/>
        </w:rPr>
        <w:t>pemrograman</w:t>
      </w:r>
      <w:proofErr w:type="spellEnd"/>
      <w:r w:rsidRPr="00FE5AD2">
        <w:rPr>
          <w:sz w:val="24"/>
          <w:lang w:val="en-US"/>
        </w:rPr>
        <w:t xml:space="preserve"> PHP dan </w:t>
      </w:r>
      <w:proofErr w:type="spellStart"/>
      <w:r w:rsidRPr="00FE5AD2">
        <w:rPr>
          <w:sz w:val="24"/>
          <w:lang w:val="en-US"/>
        </w:rPr>
        <w:t>menggunakan</w:t>
      </w:r>
      <w:proofErr w:type="spellEnd"/>
      <w:r w:rsidRPr="00FE5AD2">
        <w:rPr>
          <w:sz w:val="24"/>
          <w:lang w:val="en-US"/>
        </w:rPr>
        <w:t xml:space="preserve"> database MySQL. Bahasa </w:t>
      </w:r>
      <w:proofErr w:type="spellStart"/>
      <w:r w:rsidRPr="00FE5AD2">
        <w:rPr>
          <w:sz w:val="24"/>
          <w:lang w:val="en-US"/>
        </w:rPr>
        <w:t>pemrograman</w:t>
      </w:r>
      <w:proofErr w:type="spellEnd"/>
      <w:r w:rsidRPr="00FE5AD2">
        <w:rPr>
          <w:sz w:val="24"/>
          <w:lang w:val="en-US"/>
        </w:rPr>
        <w:t xml:space="preserve"> PHP </w:t>
      </w:r>
      <w:proofErr w:type="spellStart"/>
      <w:r w:rsidRPr="00FE5AD2">
        <w:rPr>
          <w:sz w:val="24"/>
          <w:lang w:val="en-US"/>
        </w:rPr>
        <w:t>merupakan</w:t>
      </w:r>
      <w:proofErr w:type="spellEnd"/>
      <w:r w:rsidRPr="00FE5AD2">
        <w:rPr>
          <w:sz w:val="24"/>
          <w:lang w:val="en-US"/>
        </w:rPr>
        <w:t xml:space="preserve"> </w:t>
      </w:r>
      <w:proofErr w:type="spellStart"/>
      <w:r w:rsidRPr="00FE5AD2">
        <w:rPr>
          <w:sz w:val="24"/>
          <w:lang w:val="en-US"/>
        </w:rPr>
        <w:t>bahasa</w:t>
      </w:r>
      <w:proofErr w:type="spellEnd"/>
      <w:r w:rsidRPr="00FE5AD2">
        <w:rPr>
          <w:sz w:val="24"/>
          <w:lang w:val="en-US"/>
        </w:rPr>
        <w:t xml:space="preserve"> </w:t>
      </w:r>
      <w:proofErr w:type="spellStart"/>
      <w:r w:rsidRPr="00FE5AD2">
        <w:rPr>
          <w:sz w:val="24"/>
          <w:lang w:val="en-US"/>
        </w:rPr>
        <w:t>pemrograman</w:t>
      </w:r>
      <w:proofErr w:type="spellEnd"/>
      <w:r w:rsidRPr="00FE5AD2">
        <w:rPr>
          <w:sz w:val="24"/>
          <w:lang w:val="en-US"/>
        </w:rPr>
        <w:t xml:space="preserve"> </w:t>
      </w:r>
      <w:proofErr w:type="spellStart"/>
      <w:r w:rsidRPr="00FE5AD2">
        <w:rPr>
          <w:sz w:val="24"/>
          <w:lang w:val="en-US"/>
        </w:rPr>
        <w:t>berbasis</w:t>
      </w:r>
      <w:proofErr w:type="spellEnd"/>
      <w:r w:rsidRPr="00FE5AD2">
        <w:rPr>
          <w:sz w:val="24"/>
          <w:lang w:val="en-US"/>
        </w:rPr>
        <w:t xml:space="preserve"> web yang paling </w:t>
      </w:r>
      <w:proofErr w:type="spellStart"/>
      <w:r w:rsidRPr="00FE5AD2">
        <w:rPr>
          <w:sz w:val="24"/>
          <w:lang w:val="en-US"/>
        </w:rPr>
        <w:t>banyak</w:t>
      </w:r>
      <w:proofErr w:type="spellEnd"/>
      <w:r w:rsidRPr="00FE5AD2">
        <w:rPr>
          <w:sz w:val="24"/>
          <w:lang w:val="en-US"/>
        </w:rPr>
        <w:t xml:space="preserve"> </w:t>
      </w:r>
      <w:proofErr w:type="spellStart"/>
      <w:r w:rsidRPr="00FE5AD2">
        <w:rPr>
          <w:sz w:val="24"/>
          <w:lang w:val="en-US"/>
        </w:rPr>
        <w:t>digunakan</w:t>
      </w:r>
      <w:proofErr w:type="spellEnd"/>
      <w:r w:rsidRPr="00FE5AD2">
        <w:rPr>
          <w:sz w:val="24"/>
          <w:lang w:val="en-US"/>
        </w:rPr>
        <w:t xml:space="preserve"> </w:t>
      </w:r>
      <w:proofErr w:type="spellStart"/>
      <w:r w:rsidRPr="00FE5AD2">
        <w:rPr>
          <w:sz w:val="24"/>
          <w:lang w:val="en-US"/>
        </w:rPr>
        <w:t>saat</w:t>
      </w:r>
      <w:proofErr w:type="spellEnd"/>
      <w:r w:rsidRPr="00FE5AD2">
        <w:rPr>
          <w:sz w:val="24"/>
          <w:lang w:val="en-US"/>
        </w:rPr>
        <w:t xml:space="preserve"> </w:t>
      </w:r>
      <w:proofErr w:type="spellStart"/>
      <w:r w:rsidRPr="00FE5AD2">
        <w:rPr>
          <w:sz w:val="24"/>
          <w:lang w:val="en-US"/>
        </w:rPr>
        <w:t>ini</w:t>
      </w:r>
      <w:proofErr w:type="spellEnd"/>
      <w:r w:rsidRPr="00FE5AD2">
        <w:rPr>
          <w:sz w:val="24"/>
          <w:lang w:val="en-US"/>
        </w:rPr>
        <w:t xml:space="preserve">. </w:t>
      </w:r>
      <w:proofErr w:type="spellStart"/>
      <w:r w:rsidRPr="00FE5AD2">
        <w:rPr>
          <w:sz w:val="24"/>
          <w:lang w:val="en-US"/>
        </w:rPr>
        <w:t>Sedangkan</w:t>
      </w:r>
      <w:proofErr w:type="spellEnd"/>
      <w:r w:rsidRPr="00FE5AD2">
        <w:rPr>
          <w:sz w:val="24"/>
          <w:lang w:val="en-US"/>
        </w:rPr>
        <w:t xml:space="preserve"> database MySQL </w:t>
      </w:r>
      <w:proofErr w:type="spellStart"/>
      <w:r w:rsidRPr="00FE5AD2">
        <w:rPr>
          <w:sz w:val="24"/>
          <w:lang w:val="en-US"/>
        </w:rPr>
        <w:t>adalah</w:t>
      </w:r>
      <w:proofErr w:type="spellEnd"/>
      <w:r w:rsidRPr="00FE5AD2">
        <w:rPr>
          <w:sz w:val="24"/>
          <w:lang w:val="en-US"/>
        </w:rPr>
        <w:t xml:space="preserve"> </w:t>
      </w:r>
      <w:r w:rsidRPr="00FE5AD2">
        <w:rPr>
          <w:sz w:val="24"/>
          <w:lang w:val="en-US"/>
        </w:rPr>
        <w:lastRenderedPageBreak/>
        <w:t xml:space="preserve">database open source </w:t>
      </w:r>
      <w:proofErr w:type="spellStart"/>
      <w:r w:rsidRPr="00FE5AD2">
        <w:rPr>
          <w:sz w:val="24"/>
          <w:lang w:val="en-US"/>
        </w:rPr>
        <w:t>tanp</w:t>
      </w:r>
      <w:r w:rsidR="00C1262C">
        <w:rPr>
          <w:sz w:val="24"/>
          <w:lang w:val="en-US"/>
        </w:rPr>
        <w:t>a</w:t>
      </w:r>
      <w:proofErr w:type="spellEnd"/>
      <w:r w:rsidRPr="00FE5AD2">
        <w:rPr>
          <w:sz w:val="24"/>
          <w:lang w:val="en-US"/>
        </w:rPr>
        <w:t xml:space="preserve"> </w:t>
      </w:r>
      <w:proofErr w:type="spellStart"/>
      <w:r w:rsidRPr="00FE5AD2">
        <w:rPr>
          <w:sz w:val="24"/>
          <w:lang w:val="en-US"/>
        </w:rPr>
        <w:t>lisensi</w:t>
      </w:r>
      <w:proofErr w:type="spellEnd"/>
      <w:r w:rsidRPr="00FE5AD2">
        <w:rPr>
          <w:sz w:val="24"/>
          <w:lang w:val="en-US"/>
        </w:rPr>
        <w:t xml:space="preserve"> (</w:t>
      </w:r>
      <w:proofErr w:type="spellStart"/>
      <w:r w:rsidRPr="00FE5AD2">
        <w:rPr>
          <w:sz w:val="24"/>
          <w:lang w:val="en-US"/>
        </w:rPr>
        <w:t>tidak</w:t>
      </w:r>
      <w:proofErr w:type="spellEnd"/>
      <w:r w:rsidRPr="00FE5AD2">
        <w:rPr>
          <w:sz w:val="24"/>
          <w:lang w:val="en-US"/>
        </w:rPr>
        <w:t xml:space="preserve"> </w:t>
      </w:r>
      <w:proofErr w:type="spellStart"/>
      <w:r w:rsidRPr="00FE5AD2">
        <w:rPr>
          <w:sz w:val="24"/>
          <w:lang w:val="en-US"/>
        </w:rPr>
        <w:t>berbayar</w:t>
      </w:r>
      <w:proofErr w:type="spellEnd"/>
      <w:r w:rsidRPr="00FE5AD2">
        <w:rPr>
          <w:sz w:val="24"/>
          <w:lang w:val="en-US"/>
        </w:rPr>
        <w:t xml:space="preserve">) yang </w:t>
      </w:r>
      <w:proofErr w:type="spellStart"/>
      <w:r w:rsidRPr="00FE5AD2">
        <w:rPr>
          <w:sz w:val="24"/>
          <w:lang w:val="en-US"/>
        </w:rPr>
        <w:t>mempunyai</w:t>
      </w:r>
      <w:proofErr w:type="spellEnd"/>
      <w:r w:rsidRPr="00FE5AD2">
        <w:rPr>
          <w:sz w:val="24"/>
          <w:lang w:val="en-US"/>
        </w:rPr>
        <w:t xml:space="preserve"> </w:t>
      </w:r>
      <w:proofErr w:type="spellStart"/>
      <w:r w:rsidRPr="00FE5AD2">
        <w:rPr>
          <w:sz w:val="24"/>
          <w:lang w:val="en-US"/>
        </w:rPr>
        <w:t>kemudahan</w:t>
      </w:r>
      <w:proofErr w:type="spellEnd"/>
      <w:r w:rsidRPr="00FE5AD2">
        <w:rPr>
          <w:sz w:val="24"/>
          <w:lang w:val="en-US"/>
        </w:rPr>
        <w:t xml:space="preserve"> </w:t>
      </w:r>
      <w:proofErr w:type="spellStart"/>
      <w:r w:rsidRPr="00FE5AD2">
        <w:rPr>
          <w:sz w:val="24"/>
          <w:lang w:val="en-US"/>
        </w:rPr>
        <w:t>akses</w:t>
      </w:r>
      <w:proofErr w:type="spellEnd"/>
      <w:r w:rsidRPr="00FE5AD2">
        <w:rPr>
          <w:sz w:val="24"/>
          <w:lang w:val="en-US"/>
        </w:rPr>
        <w:t xml:space="preserve"> data </w:t>
      </w:r>
      <w:proofErr w:type="spellStart"/>
      <w:r w:rsidRPr="00FE5AD2">
        <w:rPr>
          <w:sz w:val="24"/>
          <w:lang w:val="en-US"/>
        </w:rPr>
        <w:t>secara</w:t>
      </w:r>
      <w:proofErr w:type="spellEnd"/>
      <w:r w:rsidRPr="00FE5AD2">
        <w:rPr>
          <w:sz w:val="24"/>
          <w:lang w:val="en-US"/>
        </w:rPr>
        <w:t xml:space="preserve"> online. </w:t>
      </w:r>
    </w:p>
    <w:p w14:paraId="5FE93F8D"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r w:rsidRPr="00FE5AD2">
        <w:rPr>
          <w:sz w:val="24"/>
          <w:lang w:val="en-US"/>
        </w:rPr>
        <w:t>Membuat</w:t>
      </w:r>
      <w:proofErr w:type="spellEnd"/>
      <w:r w:rsidRPr="00FE5AD2">
        <w:rPr>
          <w:sz w:val="24"/>
          <w:lang w:val="en-US"/>
        </w:rPr>
        <w:t xml:space="preserve"> </w:t>
      </w:r>
      <w:proofErr w:type="spellStart"/>
      <w:r w:rsidRPr="00FE5AD2">
        <w:rPr>
          <w:sz w:val="24"/>
          <w:lang w:val="en-US"/>
        </w:rPr>
        <w:t>tabel</w:t>
      </w:r>
      <w:proofErr w:type="spellEnd"/>
      <w:r w:rsidRPr="00FE5AD2">
        <w:rPr>
          <w:sz w:val="24"/>
          <w:lang w:val="en-US"/>
        </w:rPr>
        <w:t xml:space="preserve">-table, field-field, primary key di </w:t>
      </w:r>
      <w:proofErr w:type="spellStart"/>
      <w:r w:rsidRPr="00FE5AD2">
        <w:rPr>
          <w:sz w:val="24"/>
          <w:lang w:val="en-US"/>
        </w:rPr>
        <w:t>beberapa</w:t>
      </w:r>
      <w:proofErr w:type="spellEnd"/>
      <w:r w:rsidRPr="00FE5AD2">
        <w:rPr>
          <w:sz w:val="24"/>
          <w:lang w:val="en-US"/>
        </w:rPr>
        <w:t xml:space="preserve"> table, secondary key di </w:t>
      </w:r>
      <w:proofErr w:type="spellStart"/>
      <w:r w:rsidRPr="00FE5AD2">
        <w:rPr>
          <w:sz w:val="24"/>
          <w:lang w:val="en-US"/>
        </w:rPr>
        <w:t>beberapa</w:t>
      </w:r>
      <w:proofErr w:type="spellEnd"/>
      <w:r w:rsidRPr="00FE5AD2">
        <w:rPr>
          <w:sz w:val="24"/>
          <w:lang w:val="en-US"/>
        </w:rPr>
        <w:t xml:space="preserve"> table, constraint (</w:t>
      </w:r>
      <w:proofErr w:type="spellStart"/>
      <w:r w:rsidRPr="00FE5AD2">
        <w:rPr>
          <w:sz w:val="24"/>
          <w:lang w:val="en-US"/>
        </w:rPr>
        <w:t>batasan</w:t>
      </w:r>
      <w:proofErr w:type="spellEnd"/>
      <w:r w:rsidRPr="00FE5AD2">
        <w:rPr>
          <w:sz w:val="24"/>
          <w:lang w:val="en-US"/>
        </w:rPr>
        <w:t xml:space="preserve"> </w:t>
      </w:r>
      <w:proofErr w:type="spellStart"/>
      <w:r w:rsidRPr="00FE5AD2">
        <w:rPr>
          <w:sz w:val="24"/>
          <w:lang w:val="en-US"/>
        </w:rPr>
        <w:t>atau</w:t>
      </w:r>
      <w:proofErr w:type="spellEnd"/>
      <w:r w:rsidRPr="00FE5AD2">
        <w:rPr>
          <w:sz w:val="24"/>
          <w:lang w:val="en-US"/>
        </w:rPr>
        <w:t xml:space="preserve"> </w:t>
      </w:r>
      <w:proofErr w:type="spellStart"/>
      <w:r w:rsidRPr="00FE5AD2">
        <w:rPr>
          <w:sz w:val="24"/>
          <w:lang w:val="en-US"/>
        </w:rPr>
        <w:t>aturan</w:t>
      </w:r>
      <w:proofErr w:type="spellEnd"/>
      <w:r w:rsidRPr="00FE5AD2">
        <w:rPr>
          <w:sz w:val="24"/>
          <w:lang w:val="en-US"/>
        </w:rPr>
        <w:t xml:space="preserve"> data yang </w:t>
      </w:r>
      <w:proofErr w:type="spellStart"/>
      <w:r w:rsidRPr="00FE5AD2">
        <w:rPr>
          <w:sz w:val="24"/>
          <w:lang w:val="en-US"/>
        </w:rPr>
        <w:t>boleh</w:t>
      </w:r>
      <w:proofErr w:type="spellEnd"/>
      <w:r w:rsidRPr="00FE5AD2">
        <w:rPr>
          <w:sz w:val="24"/>
          <w:lang w:val="en-US"/>
        </w:rPr>
        <w:t xml:space="preserve"> </w:t>
      </w:r>
      <w:proofErr w:type="spellStart"/>
      <w:proofErr w:type="gramStart"/>
      <w:r w:rsidRPr="00FE5AD2">
        <w:rPr>
          <w:sz w:val="24"/>
          <w:lang w:val="en-US"/>
        </w:rPr>
        <w:t>dimasukan</w:t>
      </w:r>
      <w:proofErr w:type="spellEnd"/>
      <w:r w:rsidRPr="00FE5AD2">
        <w:rPr>
          <w:sz w:val="24"/>
          <w:lang w:val="en-US"/>
        </w:rPr>
        <w:t xml:space="preserve">  </w:t>
      </w:r>
      <w:proofErr w:type="spellStart"/>
      <w:r w:rsidRPr="00FE5AD2">
        <w:rPr>
          <w:sz w:val="24"/>
          <w:lang w:val="en-US"/>
        </w:rPr>
        <w:t>ke</w:t>
      </w:r>
      <w:proofErr w:type="spellEnd"/>
      <w:proofErr w:type="gramEnd"/>
      <w:r w:rsidRPr="00FE5AD2">
        <w:rPr>
          <w:sz w:val="24"/>
          <w:lang w:val="en-US"/>
        </w:rPr>
        <w:t xml:space="preserve"> </w:t>
      </w:r>
      <w:proofErr w:type="spellStart"/>
      <w:r w:rsidRPr="00FE5AD2">
        <w:rPr>
          <w:sz w:val="24"/>
          <w:lang w:val="en-US"/>
        </w:rPr>
        <w:t>dalam</w:t>
      </w:r>
      <w:proofErr w:type="spellEnd"/>
      <w:r w:rsidRPr="00FE5AD2">
        <w:rPr>
          <w:sz w:val="24"/>
          <w:lang w:val="en-US"/>
        </w:rPr>
        <w:t xml:space="preserve"> database), query </w:t>
      </w:r>
      <w:proofErr w:type="spellStart"/>
      <w:r w:rsidRPr="00FE5AD2">
        <w:rPr>
          <w:sz w:val="24"/>
          <w:lang w:val="en-US"/>
        </w:rPr>
        <w:t>berdasarkan</w:t>
      </w:r>
      <w:proofErr w:type="spellEnd"/>
      <w:r w:rsidRPr="00FE5AD2">
        <w:rPr>
          <w:sz w:val="24"/>
          <w:lang w:val="en-US"/>
        </w:rPr>
        <w:t xml:space="preserve"> proses </w:t>
      </w:r>
      <w:proofErr w:type="spellStart"/>
      <w:r w:rsidRPr="00FE5AD2">
        <w:rPr>
          <w:sz w:val="24"/>
          <w:lang w:val="en-US"/>
        </w:rPr>
        <w:t>ataupun</w:t>
      </w:r>
      <w:proofErr w:type="spellEnd"/>
      <w:r w:rsidRPr="00FE5AD2">
        <w:rPr>
          <w:sz w:val="24"/>
          <w:lang w:val="en-US"/>
        </w:rPr>
        <w:t xml:space="preserve"> </w:t>
      </w:r>
      <w:proofErr w:type="spellStart"/>
      <w:r w:rsidRPr="00FE5AD2">
        <w:rPr>
          <w:sz w:val="24"/>
          <w:lang w:val="en-US"/>
        </w:rPr>
        <w:t>laporan</w:t>
      </w:r>
      <w:proofErr w:type="spellEnd"/>
      <w:r w:rsidRPr="00FE5AD2">
        <w:rPr>
          <w:sz w:val="24"/>
          <w:lang w:val="en-US"/>
        </w:rPr>
        <w:t xml:space="preserve"> yang </w:t>
      </w:r>
      <w:proofErr w:type="spellStart"/>
      <w:r w:rsidRPr="00FE5AD2">
        <w:rPr>
          <w:sz w:val="24"/>
          <w:lang w:val="en-US"/>
        </w:rPr>
        <w:t>diinginkan</w:t>
      </w:r>
      <w:proofErr w:type="spellEnd"/>
      <w:r w:rsidRPr="00FE5AD2">
        <w:rPr>
          <w:sz w:val="24"/>
          <w:lang w:val="en-US"/>
        </w:rPr>
        <w:t xml:space="preserve">, store procedure </w:t>
      </w:r>
      <w:proofErr w:type="spellStart"/>
      <w:r w:rsidRPr="00FE5AD2">
        <w:rPr>
          <w:sz w:val="24"/>
          <w:lang w:val="en-US"/>
        </w:rPr>
        <w:t>secara</w:t>
      </w:r>
      <w:proofErr w:type="spellEnd"/>
      <w:r w:rsidRPr="00FE5AD2">
        <w:rPr>
          <w:sz w:val="24"/>
          <w:lang w:val="en-US"/>
        </w:rPr>
        <w:t xml:space="preserve"> </w:t>
      </w:r>
      <w:proofErr w:type="spellStart"/>
      <w:r w:rsidRPr="00FE5AD2">
        <w:rPr>
          <w:sz w:val="24"/>
          <w:lang w:val="en-US"/>
        </w:rPr>
        <w:t>efisien</w:t>
      </w:r>
      <w:proofErr w:type="spellEnd"/>
      <w:r w:rsidRPr="00FE5AD2">
        <w:rPr>
          <w:sz w:val="24"/>
          <w:lang w:val="en-US"/>
        </w:rPr>
        <w:t xml:space="preserve">. </w:t>
      </w:r>
    </w:p>
    <w:p w14:paraId="1237F9A3"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r w:rsidRPr="00FE5AD2">
        <w:rPr>
          <w:sz w:val="24"/>
          <w:lang w:val="en-US"/>
        </w:rPr>
        <w:t>Membuat</w:t>
      </w:r>
      <w:proofErr w:type="spellEnd"/>
      <w:r w:rsidRPr="00FE5AD2">
        <w:rPr>
          <w:sz w:val="24"/>
          <w:lang w:val="en-US"/>
        </w:rPr>
        <w:t xml:space="preserve"> ERD (Entity Relationship Diagram) </w:t>
      </w:r>
      <w:proofErr w:type="spellStart"/>
      <w:r w:rsidRPr="00FE5AD2">
        <w:rPr>
          <w:sz w:val="24"/>
          <w:lang w:val="en-US"/>
        </w:rPr>
        <w:t>dalam</w:t>
      </w:r>
      <w:proofErr w:type="spellEnd"/>
      <w:r w:rsidRPr="00FE5AD2">
        <w:rPr>
          <w:sz w:val="24"/>
          <w:lang w:val="en-US"/>
        </w:rPr>
        <w:t xml:space="preserve"> database. ERD </w:t>
      </w:r>
      <w:proofErr w:type="spellStart"/>
      <w:r w:rsidRPr="00FE5AD2">
        <w:rPr>
          <w:sz w:val="24"/>
          <w:lang w:val="en-US"/>
        </w:rPr>
        <w:t>digunakan</w:t>
      </w:r>
      <w:proofErr w:type="spellEnd"/>
      <w:r w:rsidRPr="00FE5AD2">
        <w:rPr>
          <w:sz w:val="24"/>
          <w:lang w:val="en-US"/>
        </w:rPr>
        <w:t xml:space="preserve"> </w:t>
      </w:r>
      <w:proofErr w:type="spellStart"/>
      <w:r w:rsidRPr="00FE5AD2">
        <w:rPr>
          <w:sz w:val="24"/>
          <w:lang w:val="en-US"/>
        </w:rPr>
        <w:t>untuk</w:t>
      </w:r>
      <w:proofErr w:type="spellEnd"/>
      <w:r w:rsidRPr="00FE5AD2">
        <w:rPr>
          <w:sz w:val="24"/>
          <w:lang w:val="en-US"/>
        </w:rPr>
        <w:t xml:space="preserve"> </w:t>
      </w:r>
      <w:proofErr w:type="spellStart"/>
      <w:r w:rsidRPr="00FE5AD2">
        <w:rPr>
          <w:sz w:val="24"/>
          <w:lang w:val="en-US"/>
        </w:rPr>
        <w:t>menjaga</w:t>
      </w:r>
      <w:proofErr w:type="spellEnd"/>
      <w:r w:rsidRPr="00FE5AD2">
        <w:rPr>
          <w:sz w:val="24"/>
          <w:lang w:val="en-US"/>
        </w:rPr>
        <w:t xml:space="preserve"> </w:t>
      </w:r>
      <w:proofErr w:type="spellStart"/>
      <w:r w:rsidRPr="00FE5AD2">
        <w:rPr>
          <w:sz w:val="24"/>
          <w:lang w:val="en-US"/>
        </w:rPr>
        <w:t>konsistensi</w:t>
      </w:r>
      <w:proofErr w:type="spellEnd"/>
      <w:r w:rsidRPr="00FE5AD2">
        <w:rPr>
          <w:sz w:val="24"/>
          <w:lang w:val="en-US"/>
        </w:rPr>
        <w:t xml:space="preserve"> data (referential integrity) dan </w:t>
      </w:r>
      <w:proofErr w:type="spellStart"/>
      <w:r w:rsidRPr="00FE5AD2">
        <w:rPr>
          <w:sz w:val="24"/>
          <w:lang w:val="en-US"/>
        </w:rPr>
        <w:t>efisiensi</w:t>
      </w:r>
      <w:proofErr w:type="spellEnd"/>
      <w:r w:rsidRPr="00FE5AD2">
        <w:rPr>
          <w:sz w:val="24"/>
          <w:lang w:val="en-US"/>
        </w:rPr>
        <w:t xml:space="preserve"> data. </w:t>
      </w:r>
    </w:p>
    <w:p w14:paraId="0870ADE5"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r w:rsidRPr="00FE5AD2">
        <w:rPr>
          <w:sz w:val="24"/>
          <w:lang w:val="en-US"/>
        </w:rPr>
        <w:t>Pembuatan</w:t>
      </w:r>
      <w:proofErr w:type="spellEnd"/>
      <w:r w:rsidRPr="00FE5AD2">
        <w:rPr>
          <w:sz w:val="24"/>
          <w:lang w:val="en-US"/>
        </w:rPr>
        <w:t xml:space="preserve"> parameter-parameter yang </w:t>
      </w:r>
      <w:proofErr w:type="spellStart"/>
      <w:r w:rsidRPr="00FE5AD2">
        <w:rPr>
          <w:sz w:val="24"/>
          <w:lang w:val="en-US"/>
        </w:rPr>
        <w:t>bersifat</w:t>
      </w:r>
      <w:proofErr w:type="spellEnd"/>
      <w:r w:rsidRPr="00FE5AD2">
        <w:rPr>
          <w:sz w:val="24"/>
          <w:lang w:val="en-US"/>
        </w:rPr>
        <w:t xml:space="preserve"> </w:t>
      </w:r>
      <w:proofErr w:type="spellStart"/>
      <w:r w:rsidRPr="00FE5AD2">
        <w:rPr>
          <w:sz w:val="24"/>
          <w:lang w:val="en-US"/>
        </w:rPr>
        <w:t>dinamis</w:t>
      </w:r>
      <w:proofErr w:type="spellEnd"/>
      <w:r w:rsidRPr="00FE5AD2">
        <w:rPr>
          <w:sz w:val="24"/>
          <w:lang w:val="en-US"/>
        </w:rPr>
        <w:t xml:space="preserve"> </w:t>
      </w:r>
      <w:proofErr w:type="spellStart"/>
      <w:r w:rsidRPr="00FE5AD2">
        <w:rPr>
          <w:sz w:val="24"/>
          <w:lang w:val="en-US"/>
        </w:rPr>
        <w:t>untuk</w:t>
      </w:r>
      <w:proofErr w:type="spellEnd"/>
      <w:r w:rsidRPr="00FE5AD2">
        <w:rPr>
          <w:sz w:val="24"/>
          <w:lang w:val="en-US"/>
        </w:rPr>
        <w:t xml:space="preserve"> </w:t>
      </w:r>
      <w:proofErr w:type="spellStart"/>
      <w:r w:rsidRPr="00FE5AD2">
        <w:rPr>
          <w:sz w:val="24"/>
          <w:lang w:val="en-US"/>
        </w:rPr>
        <w:t>kebutuhan</w:t>
      </w:r>
      <w:proofErr w:type="spellEnd"/>
      <w:r w:rsidRPr="00FE5AD2">
        <w:rPr>
          <w:sz w:val="24"/>
          <w:lang w:val="en-US"/>
        </w:rPr>
        <w:t xml:space="preserve"> </w:t>
      </w:r>
      <w:proofErr w:type="spellStart"/>
      <w:r w:rsidRPr="00FE5AD2">
        <w:rPr>
          <w:sz w:val="24"/>
          <w:lang w:val="en-US"/>
        </w:rPr>
        <w:t>perhitungan</w:t>
      </w:r>
      <w:proofErr w:type="spellEnd"/>
      <w:r w:rsidRPr="00FE5AD2">
        <w:rPr>
          <w:sz w:val="24"/>
          <w:lang w:val="en-US"/>
        </w:rPr>
        <w:t xml:space="preserve"> </w:t>
      </w:r>
      <w:proofErr w:type="spellStart"/>
      <w:r w:rsidRPr="00FE5AD2">
        <w:rPr>
          <w:sz w:val="24"/>
          <w:lang w:val="en-US"/>
        </w:rPr>
        <w:t>maupun</w:t>
      </w:r>
      <w:proofErr w:type="spellEnd"/>
      <w:r w:rsidRPr="00FE5AD2">
        <w:rPr>
          <w:sz w:val="24"/>
          <w:lang w:val="en-US"/>
        </w:rPr>
        <w:t xml:space="preserve"> formula yang </w:t>
      </w:r>
      <w:proofErr w:type="spellStart"/>
      <w:r w:rsidRPr="00FE5AD2">
        <w:rPr>
          <w:sz w:val="24"/>
          <w:lang w:val="en-US"/>
        </w:rPr>
        <w:t>dinamis</w:t>
      </w:r>
      <w:proofErr w:type="spellEnd"/>
      <w:r w:rsidRPr="00FE5AD2">
        <w:rPr>
          <w:sz w:val="24"/>
          <w:lang w:val="en-US"/>
        </w:rPr>
        <w:t xml:space="preserve">. </w:t>
      </w:r>
    </w:p>
    <w:p w14:paraId="65CBEF33"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r w:rsidRPr="00FE5AD2">
        <w:rPr>
          <w:sz w:val="24"/>
          <w:lang w:val="en-US"/>
        </w:rPr>
        <w:t>Membuat</w:t>
      </w:r>
      <w:proofErr w:type="spellEnd"/>
      <w:r w:rsidRPr="00FE5AD2">
        <w:rPr>
          <w:sz w:val="24"/>
          <w:lang w:val="en-US"/>
        </w:rPr>
        <w:t xml:space="preserve"> </w:t>
      </w:r>
      <w:proofErr w:type="spellStart"/>
      <w:r w:rsidRPr="00FE5AD2">
        <w:rPr>
          <w:sz w:val="24"/>
          <w:lang w:val="en-US"/>
        </w:rPr>
        <w:t>laporan</w:t>
      </w:r>
      <w:proofErr w:type="spellEnd"/>
      <w:r w:rsidRPr="00FE5AD2">
        <w:rPr>
          <w:sz w:val="24"/>
          <w:lang w:val="en-US"/>
        </w:rPr>
        <w:t xml:space="preserve"> yang </w:t>
      </w:r>
      <w:proofErr w:type="spellStart"/>
      <w:r w:rsidRPr="00FE5AD2">
        <w:rPr>
          <w:sz w:val="24"/>
          <w:lang w:val="en-US"/>
        </w:rPr>
        <w:t>akan</w:t>
      </w:r>
      <w:proofErr w:type="spellEnd"/>
      <w:r w:rsidRPr="00FE5AD2">
        <w:rPr>
          <w:sz w:val="24"/>
          <w:lang w:val="en-US"/>
        </w:rPr>
        <w:t xml:space="preserve"> </w:t>
      </w:r>
      <w:proofErr w:type="spellStart"/>
      <w:r w:rsidRPr="00FE5AD2">
        <w:rPr>
          <w:sz w:val="24"/>
          <w:lang w:val="en-US"/>
        </w:rPr>
        <w:t>dikeluarkan</w:t>
      </w:r>
      <w:proofErr w:type="spellEnd"/>
      <w:r w:rsidRPr="00FE5AD2">
        <w:rPr>
          <w:sz w:val="24"/>
          <w:lang w:val="en-US"/>
        </w:rPr>
        <w:t xml:space="preserve"> </w:t>
      </w:r>
      <w:proofErr w:type="spellStart"/>
      <w:r w:rsidRPr="00FE5AD2">
        <w:rPr>
          <w:sz w:val="24"/>
          <w:lang w:val="en-US"/>
        </w:rPr>
        <w:t>sebagai</w:t>
      </w:r>
      <w:proofErr w:type="spellEnd"/>
      <w:r w:rsidRPr="00FE5AD2">
        <w:rPr>
          <w:sz w:val="24"/>
          <w:lang w:val="en-US"/>
        </w:rPr>
        <w:t xml:space="preserve"> output yang </w:t>
      </w:r>
      <w:proofErr w:type="spellStart"/>
      <w:r w:rsidRPr="00FE5AD2">
        <w:rPr>
          <w:sz w:val="24"/>
          <w:lang w:val="en-US"/>
        </w:rPr>
        <w:t>dihasilkan</w:t>
      </w:r>
      <w:proofErr w:type="spellEnd"/>
      <w:r w:rsidRPr="00FE5AD2">
        <w:rPr>
          <w:sz w:val="24"/>
          <w:lang w:val="en-US"/>
        </w:rPr>
        <w:t xml:space="preserve"> oleh proses-proses yang </w:t>
      </w:r>
      <w:proofErr w:type="spellStart"/>
      <w:r w:rsidRPr="00FE5AD2">
        <w:rPr>
          <w:sz w:val="24"/>
          <w:lang w:val="en-US"/>
        </w:rPr>
        <w:t>ada</w:t>
      </w:r>
      <w:proofErr w:type="spellEnd"/>
      <w:r w:rsidRPr="00FE5AD2">
        <w:rPr>
          <w:sz w:val="24"/>
          <w:lang w:val="en-US"/>
        </w:rPr>
        <w:t xml:space="preserve"> </w:t>
      </w:r>
      <w:proofErr w:type="spellStart"/>
      <w:r w:rsidRPr="00FE5AD2">
        <w:rPr>
          <w:sz w:val="24"/>
          <w:lang w:val="en-US"/>
        </w:rPr>
        <w:t>sesuai</w:t>
      </w:r>
      <w:proofErr w:type="spellEnd"/>
      <w:r w:rsidRPr="00FE5AD2">
        <w:rPr>
          <w:sz w:val="24"/>
          <w:lang w:val="en-US"/>
        </w:rPr>
        <w:t>.</w:t>
      </w:r>
    </w:p>
    <w:p w14:paraId="5BA45C88" w14:textId="77777777" w:rsidR="00843B52" w:rsidRPr="00FE5AD2" w:rsidRDefault="00843B52" w:rsidP="00C56842">
      <w:pPr>
        <w:pStyle w:val="Heading3"/>
        <w:rPr>
          <w:lang w:val="en-US"/>
        </w:rPr>
      </w:pPr>
      <w:bookmarkStart w:id="25" w:name="_Toc12532871"/>
      <w:bookmarkStart w:id="26" w:name="_Toc54939370"/>
      <w:proofErr w:type="gramStart"/>
      <w:r w:rsidRPr="00FE5AD2">
        <w:rPr>
          <w:lang w:val="en-US"/>
        </w:rPr>
        <w:t xml:space="preserve">2.1.3  </w:t>
      </w:r>
      <w:proofErr w:type="spellStart"/>
      <w:r w:rsidRPr="00FE5AD2">
        <w:rPr>
          <w:lang w:val="en-US"/>
        </w:rPr>
        <w:t>Tahap</w:t>
      </w:r>
      <w:proofErr w:type="spellEnd"/>
      <w:proofErr w:type="gramEnd"/>
      <w:r w:rsidRPr="00FE5AD2">
        <w:rPr>
          <w:lang w:val="en-US"/>
        </w:rPr>
        <w:t xml:space="preserve"> III: </w:t>
      </w:r>
      <w:proofErr w:type="spellStart"/>
      <w:r w:rsidRPr="00FE5AD2">
        <w:rPr>
          <w:lang w:val="en-US"/>
        </w:rPr>
        <w:t>Pengujian</w:t>
      </w:r>
      <w:proofErr w:type="spellEnd"/>
      <w:r w:rsidRPr="00FE5AD2">
        <w:rPr>
          <w:lang w:val="en-US"/>
        </w:rPr>
        <w:t xml:space="preserve"> </w:t>
      </w:r>
      <w:proofErr w:type="spellStart"/>
      <w:r w:rsidRPr="00FE5AD2">
        <w:rPr>
          <w:lang w:val="en-US"/>
        </w:rPr>
        <w:t>Sistem</w:t>
      </w:r>
      <w:proofErr w:type="spellEnd"/>
      <w:r w:rsidRPr="00FE5AD2">
        <w:rPr>
          <w:lang w:val="en-US"/>
        </w:rPr>
        <w:t xml:space="preserve"> </w:t>
      </w:r>
      <w:proofErr w:type="spellStart"/>
      <w:r w:rsidRPr="00FE5AD2">
        <w:rPr>
          <w:lang w:val="en-US"/>
        </w:rPr>
        <w:t>Aplikasi</w:t>
      </w:r>
      <w:bookmarkEnd w:id="25"/>
      <w:bookmarkEnd w:id="26"/>
      <w:proofErr w:type="spellEnd"/>
    </w:p>
    <w:p w14:paraId="4B7EA18D" w14:textId="77777777" w:rsidR="00843B52" w:rsidRPr="00FE5AD2" w:rsidRDefault="00843B52" w:rsidP="00C56842">
      <w:pPr>
        <w:spacing w:line="360" w:lineRule="auto"/>
        <w:jc w:val="both"/>
        <w:rPr>
          <w:sz w:val="24"/>
          <w:lang w:val="en-US"/>
        </w:rPr>
      </w:pPr>
      <w:r w:rsidRPr="00FE5AD2">
        <w:rPr>
          <w:sz w:val="24"/>
          <w:lang w:val="en-US"/>
        </w:rPr>
        <w:t xml:space="preserve"> </w:t>
      </w:r>
      <w:proofErr w:type="spellStart"/>
      <w:r w:rsidRPr="00FE5AD2">
        <w:rPr>
          <w:sz w:val="24"/>
          <w:lang w:val="en-US"/>
        </w:rPr>
        <w:t>Beberapa</w:t>
      </w:r>
      <w:proofErr w:type="spellEnd"/>
      <w:r w:rsidRPr="00FE5AD2">
        <w:rPr>
          <w:sz w:val="24"/>
          <w:lang w:val="en-US"/>
        </w:rPr>
        <w:t xml:space="preserve"> </w:t>
      </w:r>
      <w:proofErr w:type="spellStart"/>
      <w:r w:rsidRPr="00FE5AD2">
        <w:rPr>
          <w:sz w:val="24"/>
          <w:lang w:val="en-US"/>
        </w:rPr>
        <w:t>pekerjaan</w:t>
      </w:r>
      <w:proofErr w:type="spellEnd"/>
      <w:r w:rsidRPr="00FE5AD2">
        <w:rPr>
          <w:sz w:val="24"/>
          <w:lang w:val="en-US"/>
        </w:rPr>
        <w:t xml:space="preserve"> yang </w:t>
      </w:r>
      <w:proofErr w:type="spellStart"/>
      <w:r w:rsidRPr="00FE5AD2">
        <w:rPr>
          <w:sz w:val="24"/>
          <w:lang w:val="en-US"/>
        </w:rPr>
        <w:t>harus</w:t>
      </w:r>
      <w:proofErr w:type="spellEnd"/>
      <w:r w:rsidRPr="00FE5AD2">
        <w:rPr>
          <w:sz w:val="24"/>
          <w:lang w:val="en-US"/>
        </w:rPr>
        <w:t xml:space="preserve"> </w:t>
      </w:r>
      <w:proofErr w:type="spellStart"/>
      <w:r w:rsidRPr="00FE5AD2">
        <w:rPr>
          <w:sz w:val="24"/>
          <w:lang w:val="en-US"/>
        </w:rPr>
        <w:t>disiapkan</w:t>
      </w:r>
      <w:proofErr w:type="spellEnd"/>
      <w:r w:rsidRPr="00FE5AD2">
        <w:rPr>
          <w:sz w:val="24"/>
          <w:lang w:val="en-US"/>
        </w:rPr>
        <w:t xml:space="preserve"> </w:t>
      </w:r>
      <w:proofErr w:type="spellStart"/>
      <w:r w:rsidRPr="00FE5AD2">
        <w:rPr>
          <w:sz w:val="24"/>
          <w:lang w:val="en-US"/>
        </w:rPr>
        <w:t>dalam</w:t>
      </w:r>
      <w:proofErr w:type="spellEnd"/>
      <w:r w:rsidRPr="00FE5AD2">
        <w:rPr>
          <w:sz w:val="24"/>
          <w:lang w:val="en-US"/>
        </w:rPr>
        <w:t xml:space="preserve"> </w:t>
      </w:r>
      <w:proofErr w:type="spellStart"/>
      <w:r w:rsidRPr="00FE5AD2">
        <w:rPr>
          <w:sz w:val="24"/>
          <w:lang w:val="en-US"/>
        </w:rPr>
        <w:t>tahap</w:t>
      </w:r>
      <w:proofErr w:type="spellEnd"/>
      <w:r w:rsidRPr="00FE5AD2">
        <w:rPr>
          <w:sz w:val="24"/>
          <w:lang w:val="en-US"/>
        </w:rPr>
        <w:t xml:space="preserve"> </w:t>
      </w:r>
      <w:proofErr w:type="spellStart"/>
      <w:r w:rsidRPr="00FE5AD2">
        <w:rPr>
          <w:sz w:val="24"/>
          <w:lang w:val="en-US"/>
        </w:rPr>
        <w:t>pengujian</w:t>
      </w:r>
      <w:proofErr w:type="spellEnd"/>
      <w:r w:rsidRPr="00FE5AD2">
        <w:rPr>
          <w:sz w:val="24"/>
          <w:lang w:val="en-US"/>
        </w:rPr>
        <w:t xml:space="preserve"> </w:t>
      </w:r>
      <w:proofErr w:type="spellStart"/>
      <w:r w:rsidRPr="00FE5AD2">
        <w:rPr>
          <w:sz w:val="24"/>
          <w:lang w:val="en-US"/>
        </w:rPr>
        <w:t>adalah</w:t>
      </w:r>
      <w:proofErr w:type="spellEnd"/>
      <w:r w:rsidRPr="00FE5AD2">
        <w:rPr>
          <w:sz w:val="24"/>
          <w:lang w:val="en-US"/>
        </w:rPr>
        <w:t xml:space="preserve">: </w:t>
      </w:r>
    </w:p>
    <w:p w14:paraId="54087763"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proofErr w:type="gramStart"/>
      <w:r w:rsidRPr="00FE5AD2">
        <w:rPr>
          <w:sz w:val="24"/>
          <w:lang w:val="en-US"/>
        </w:rPr>
        <w:t>Melakukan</w:t>
      </w:r>
      <w:proofErr w:type="spellEnd"/>
      <w:r w:rsidRPr="00FE5AD2">
        <w:rPr>
          <w:sz w:val="24"/>
          <w:lang w:val="en-US"/>
        </w:rPr>
        <w:t xml:space="preserve">  </w:t>
      </w:r>
      <w:proofErr w:type="spellStart"/>
      <w:r w:rsidRPr="00FE5AD2">
        <w:rPr>
          <w:sz w:val="24"/>
          <w:lang w:val="en-US"/>
        </w:rPr>
        <w:t>pengecekan</w:t>
      </w:r>
      <w:proofErr w:type="spellEnd"/>
      <w:proofErr w:type="gramEnd"/>
      <w:r w:rsidRPr="00FE5AD2">
        <w:rPr>
          <w:sz w:val="24"/>
          <w:lang w:val="en-US"/>
        </w:rPr>
        <w:t xml:space="preserve"> </w:t>
      </w:r>
      <w:proofErr w:type="spellStart"/>
      <w:r w:rsidRPr="00FE5AD2">
        <w:rPr>
          <w:sz w:val="24"/>
          <w:lang w:val="en-US"/>
        </w:rPr>
        <w:t>sistem</w:t>
      </w:r>
      <w:proofErr w:type="spellEnd"/>
      <w:r w:rsidRPr="00FE5AD2">
        <w:rPr>
          <w:sz w:val="24"/>
          <w:lang w:val="en-US"/>
        </w:rPr>
        <w:t xml:space="preserve"> yang </w:t>
      </w:r>
      <w:proofErr w:type="spellStart"/>
      <w:r w:rsidRPr="00FE5AD2">
        <w:rPr>
          <w:sz w:val="24"/>
          <w:lang w:val="en-US"/>
        </w:rPr>
        <w:t>sudah</w:t>
      </w:r>
      <w:proofErr w:type="spellEnd"/>
      <w:r w:rsidRPr="00FE5AD2">
        <w:rPr>
          <w:sz w:val="24"/>
          <w:lang w:val="en-US"/>
        </w:rPr>
        <w:t xml:space="preserve"> </w:t>
      </w:r>
      <w:proofErr w:type="spellStart"/>
      <w:r w:rsidRPr="00FE5AD2">
        <w:rPr>
          <w:sz w:val="24"/>
          <w:lang w:val="en-US"/>
        </w:rPr>
        <w:t>selesai</w:t>
      </w:r>
      <w:proofErr w:type="spellEnd"/>
      <w:r w:rsidRPr="00FE5AD2">
        <w:rPr>
          <w:sz w:val="24"/>
          <w:lang w:val="en-US"/>
        </w:rPr>
        <w:t xml:space="preserve"> </w:t>
      </w:r>
      <w:proofErr w:type="spellStart"/>
      <w:r w:rsidRPr="00FE5AD2">
        <w:rPr>
          <w:sz w:val="24"/>
          <w:lang w:val="en-US"/>
        </w:rPr>
        <w:t>dikerjakan</w:t>
      </w:r>
      <w:proofErr w:type="spellEnd"/>
      <w:r w:rsidRPr="00FE5AD2">
        <w:rPr>
          <w:sz w:val="24"/>
          <w:lang w:val="en-US"/>
        </w:rPr>
        <w:t xml:space="preserve"> </w:t>
      </w:r>
      <w:proofErr w:type="spellStart"/>
      <w:r w:rsidRPr="00FE5AD2">
        <w:rPr>
          <w:sz w:val="24"/>
          <w:lang w:val="en-US"/>
        </w:rPr>
        <w:t>ke</w:t>
      </w:r>
      <w:proofErr w:type="spellEnd"/>
      <w:r w:rsidRPr="00FE5AD2">
        <w:rPr>
          <w:sz w:val="24"/>
          <w:lang w:val="en-US"/>
        </w:rPr>
        <w:t xml:space="preserve"> </w:t>
      </w:r>
      <w:proofErr w:type="spellStart"/>
      <w:r w:rsidRPr="00FE5AD2">
        <w:rPr>
          <w:sz w:val="24"/>
          <w:lang w:val="en-US"/>
        </w:rPr>
        <w:t>dalam</w:t>
      </w:r>
      <w:proofErr w:type="spellEnd"/>
      <w:r w:rsidRPr="00FE5AD2">
        <w:rPr>
          <w:sz w:val="24"/>
          <w:lang w:val="en-US"/>
        </w:rPr>
        <w:t xml:space="preserve"> </w:t>
      </w:r>
      <w:proofErr w:type="spellStart"/>
      <w:r w:rsidRPr="00FE5AD2">
        <w:rPr>
          <w:sz w:val="24"/>
          <w:lang w:val="en-US"/>
        </w:rPr>
        <w:t>infrastruktur</w:t>
      </w:r>
      <w:proofErr w:type="spellEnd"/>
      <w:r w:rsidRPr="00FE5AD2">
        <w:rPr>
          <w:sz w:val="24"/>
          <w:lang w:val="en-US"/>
        </w:rPr>
        <w:t xml:space="preserve"> </w:t>
      </w:r>
      <w:proofErr w:type="spellStart"/>
      <w:r w:rsidRPr="00FE5AD2">
        <w:rPr>
          <w:sz w:val="24"/>
          <w:lang w:val="en-US"/>
        </w:rPr>
        <w:t>pengujian</w:t>
      </w:r>
      <w:proofErr w:type="spellEnd"/>
      <w:r w:rsidRPr="00FE5AD2">
        <w:rPr>
          <w:sz w:val="24"/>
          <w:lang w:val="en-US"/>
        </w:rPr>
        <w:t xml:space="preserve"> yang </w:t>
      </w:r>
      <w:proofErr w:type="spellStart"/>
      <w:r w:rsidRPr="00FE5AD2">
        <w:rPr>
          <w:sz w:val="24"/>
          <w:lang w:val="en-US"/>
        </w:rPr>
        <w:t>sudah</w:t>
      </w:r>
      <w:proofErr w:type="spellEnd"/>
      <w:r w:rsidRPr="00FE5AD2">
        <w:rPr>
          <w:sz w:val="24"/>
          <w:lang w:val="en-US"/>
        </w:rPr>
        <w:t xml:space="preserve"> </w:t>
      </w:r>
      <w:proofErr w:type="spellStart"/>
      <w:r w:rsidRPr="00FE5AD2">
        <w:rPr>
          <w:sz w:val="24"/>
          <w:lang w:val="en-US"/>
        </w:rPr>
        <w:t>disediakan</w:t>
      </w:r>
      <w:proofErr w:type="spellEnd"/>
      <w:r w:rsidRPr="00FE5AD2">
        <w:rPr>
          <w:sz w:val="24"/>
          <w:lang w:val="en-US"/>
        </w:rPr>
        <w:t xml:space="preserve">. </w:t>
      </w:r>
    </w:p>
    <w:p w14:paraId="63D8F0A5"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r w:rsidRPr="00FE5AD2">
        <w:rPr>
          <w:sz w:val="24"/>
          <w:lang w:val="en-US"/>
        </w:rPr>
        <w:t>Melakukan</w:t>
      </w:r>
      <w:proofErr w:type="spellEnd"/>
      <w:r w:rsidRPr="00FE5AD2">
        <w:rPr>
          <w:sz w:val="24"/>
          <w:lang w:val="en-US"/>
        </w:rPr>
        <w:t xml:space="preserve"> </w:t>
      </w:r>
      <w:proofErr w:type="spellStart"/>
      <w:r w:rsidRPr="00FE5AD2">
        <w:rPr>
          <w:sz w:val="24"/>
          <w:lang w:val="en-US"/>
        </w:rPr>
        <w:t>pengecekan</w:t>
      </w:r>
      <w:proofErr w:type="spellEnd"/>
      <w:r w:rsidRPr="00FE5AD2">
        <w:rPr>
          <w:sz w:val="24"/>
          <w:lang w:val="en-US"/>
        </w:rPr>
        <w:t xml:space="preserve"> database yang </w:t>
      </w:r>
      <w:proofErr w:type="spellStart"/>
      <w:r w:rsidRPr="00FE5AD2">
        <w:rPr>
          <w:sz w:val="24"/>
          <w:lang w:val="en-US"/>
        </w:rPr>
        <w:t>sudah</w:t>
      </w:r>
      <w:proofErr w:type="spellEnd"/>
      <w:r w:rsidRPr="00FE5AD2">
        <w:rPr>
          <w:sz w:val="24"/>
          <w:lang w:val="en-US"/>
        </w:rPr>
        <w:t xml:space="preserve"> </w:t>
      </w:r>
      <w:proofErr w:type="spellStart"/>
      <w:r w:rsidRPr="00FE5AD2">
        <w:rPr>
          <w:sz w:val="24"/>
          <w:lang w:val="en-US"/>
        </w:rPr>
        <w:t>selesai</w:t>
      </w:r>
      <w:proofErr w:type="spellEnd"/>
      <w:r w:rsidRPr="00FE5AD2">
        <w:rPr>
          <w:sz w:val="24"/>
          <w:lang w:val="en-US"/>
        </w:rPr>
        <w:t xml:space="preserve"> </w:t>
      </w:r>
      <w:proofErr w:type="spellStart"/>
      <w:r w:rsidRPr="00FE5AD2">
        <w:rPr>
          <w:sz w:val="24"/>
          <w:lang w:val="en-US"/>
        </w:rPr>
        <w:t>dikerjakan</w:t>
      </w:r>
      <w:proofErr w:type="spellEnd"/>
      <w:r w:rsidRPr="00FE5AD2">
        <w:rPr>
          <w:sz w:val="24"/>
          <w:lang w:val="en-US"/>
        </w:rPr>
        <w:t xml:space="preserve"> </w:t>
      </w:r>
      <w:proofErr w:type="spellStart"/>
      <w:r w:rsidRPr="00FE5AD2">
        <w:rPr>
          <w:sz w:val="24"/>
          <w:lang w:val="en-US"/>
        </w:rPr>
        <w:t>ke</w:t>
      </w:r>
      <w:proofErr w:type="spellEnd"/>
      <w:r w:rsidRPr="00FE5AD2">
        <w:rPr>
          <w:sz w:val="24"/>
          <w:lang w:val="en-US"/>
        </w:rPr>
        <w:t xml:space="preserve"> </w:t>
      </w:r>
      <w:proofErr w:type="spellStart"/>
      <w:r w:rsidRPr="00FE5AD2">
        <w:rPr>
          <w:sz w:val="24"/>
          <w:lang w:val="en-US"/>
        </w:rPr>
        <w:t>dalam</w:t>
      </w:r>
      <w:proofErr w:type="spellEnd"/>
      <w:r w:rsidRPr="00FE5AD2">
        <w:rPr>
          <w:sz w:val="24"/>
          <w:lang w:val="en-US"/>
        </w:rPr>
        <w:t xml:space="preserve"> </w:t>
      </w:r>
      <w:proofErr w:type="spellStart"/>
      <w:r w:rsidRPr="00FE5AD2">
        <w:rPr>
          <w:sz w:val="24"/>
          <w:lang w:val="en-US"/>
        </w:rPr>
        <w:t>infrastruktur</w:t>
      </w:r>
      <w:proofErr w:type="spellEnd"/>
      <w:r w:rsidRPr="00FE5AD2">
        <w:rPr>
          <w:sz w:val="24"/>
          <w:lang w:val="en-US"/>
        </w:rPr>
        <w:t xml:space="preserve"> </w:t>
      </w:r>
      <w:proofErr w:type="spellStart"/>
      <w:r w:rsidRPr="00FE5AD2">
        <w:rPr>
          <w:sz w:val="24"/>
          <w:lang w:val="en-US"/>
        </w:rPr>
        <w:t>pengujian</w:t>
      </w:r>
      <w:proofErr w:type="spellEnd"/>
      <w:r w:rsidRPr="00FE5AD2">
        <w:rPr>
          <w:sz w:val="24"/>
          <w:lang w:val="en-US"/>
        </w:rPr>
        <w:t xml:space="preserve"> yang </w:t>
      </w:r>
      <w:proofErr w:type="spellStart"/>
      <w:r w:rsidRPr="00FE5AD2">
        <w:rPr>
          <w:sz w:val="24"/>
          <w:lang w:val="en-US"/>
        </w:rPr>
        <w:t>sudah</w:t>
      </w:r>
      <w:proofErr w:type="spellEnd"/>
      <w:r w:rsidRPr="00FE5AD2">
        <w:rPr>
          <w:sz w:val="24"/>
          <w:lang w:val="en-US"/>
        </w:rPr>
        <w:t xml:space="preserve"> </w:t>
      </w:r>
      <w:proofErr w:type="spellStart"/>
      <w:r w:rsidRPr="00FE5AD2">
        <w:rPr>
          <w:sz w:val="24"/>
          <w:lang w:val="en-US"/>
        </w:rPr>
        <w:t>disediakan</w:t>
      </w:r>
      <w:proofErr w:type="spellEnd"/>
      <w:r w:rsidRPr="00FE5AD2">
        <w:rPr>
          <w:sz w:val="24"/>
          <w:lang w:val="en-US"/>
        </w:rPr>
        <w:t xml:space="preserve">. Dalam </w:t>
      </w:r>
      <w:proofErr w:type="spellStart"/>
      <w:r w:rsidRPr="00FE5AD2">
        <w:rPr>
          <w:sz w:val="24"/>
          <w:lang w:val="en-US"/>
        </w:rPr>
        <w:t>tahap</w:t>
      </w:r>
      <w:proofErr w:type="spellEnd"/>
      <w:r w:rsidRPr="00FE5AD2">
        <w:rPr>
          <w:sz w:val="24"/>
          <w:lang w:val="en-US"/>
        </w:rPr>
        <w:t xml:space="preserve"> </w:t>
      </w:r>
      <w:proofErr w:type="spellStart"/>
      <w:r w:rsidRPr="00FE5AD2">
        <w:rPr>
          <w:sz w:val="24"/>
          <w:lang w:val="en-US"/>
        </w:rPr>
        <w:t>ini</w:t>
      </w:r>
      <w:proofErr w:type="spellEnd"/>
      <w:r w:rsidRPr="00FE5AD2">
        <w:rPr>
          <w:sz w:val="24"/>
          <w:lang w:val="en-US"/>
        </w:rPr>
        <w:t xml:space="preserve"> </w:t>
      </w:r>
      <w:proofErr w:type="spellStart"/>
      <w:r w:rsidRPr="00FE5AD2">
        <w:rPr>
          <w:sz w:val="24"/>
          <w:lang w:val="en-US"/>
        </w:rPr>
        <w:t>perlu</w:t>
      </w:r>
      <w:proofErr w:type="spellEnd"/>
      <w:r w:rsidRPr="00FE5AD2">
        <w:rPr>
          <w:sz w:val="24"/>
          <w:lang w:val="en-US"/>
        </w:rPr>
        <w:t xml:space="preserve"> </w:t>
      </w:r>
      <w:proofErr w:type="spellStart"/>
      <w:r w:rsidRPr="00FE5AD2">
        <w:rPr>
          <w:sz w:val="24"/>
          <w:lang w:val="en-US"/>
        </w:rPr>
        <w:t>disiapkan</w:t>
      </w:r>
      <w:proofErr w:type="spellEnd"/>
      <w:r w:rsidRPr="00FE5AD2">
        <w:rPr>
          <w:sz w:val="24"/>
          <w:lang w:val="en-US"/>
        </w:rPr>
        <w:t xml:space="preserve"> server </w:t>
      </w:r>
      <w:proofErr w:type="spellStart"/>
      <w:r w:rsidRPr="00FE5AD2">
        <w:rPr>
          <w:sz w:val="24"/>
          <w:lang w:val="en-US"/>
        </w:rPr>
        <w:t>untuk</w:t>
      </w:r>
      <w:proofErr w:type="spellEnd"/>
      <w:r w:rsidRPr="00FE5AD2">
        <w:rPr>
          <w:sz w:val="24"/>
          <w:lang w:val="en-US"/>
        </w:rPr>
        <w:t xml:space="preserve"> </w:t>
      </w:r>
      <w:proofErr w:type="spellStart"/>
      <w:r w:rsidRPr="00FE5AD2">
        <w:rPr>
          <w:sz w:val="24"/>
          <w:lang w:val="en-US"/>
        </w:rPr>
        <w:t>pengujian</w:t>
      </w:r>
      <w:proofErr w:type="spellEnd"/>
      <w:r w:rsidRPr="00FE5AD2">
        <w:rPr>
          <w:sz w:val="24"/>
          <w:lang w:val="en-US"/>
        </w:rPr>
        <w:t xml:space="preserve">.  </w:t>
      </w:r>
    </w:p>
    <w:p w14:paraId="1494E86C"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r w:rsidRPr="00FE5AD2">
        <w:rPr>
          <w:sz w:val="24"/>
          <w:lang w:val="en-US"/>
        </w:rPr>
        <w:t>Menyiapkan</w:t>
      </w:r>
      <w:proofErr w:type="spellEnd"/>
      <w:r w:rsidRPr="00FE5AD2">
        <w:rPr>
          <w:sz w:val="24"/>
          <w:lang w:val="en-US"/>
        </w:rPr>
        <w:t xml:space="preserve"> scenario </w:t>
      </w:r>
      <w:proofErr w:type="spellStart"/>
      <w:r w:rsidRPr="00FE5AD2">
        <w:rPr>
          <w:sz w:val="24"/>
          <w:lang w:val="en-US"/>
        </w:rPr>
        <w:t>pengujian</w:t>
      </w:r>
      <w:proofErr w:type="spellEnd"/>
      <w:r w:rsidRPr="00FE5AD2">
        <w:rPr>
          <w:sz w:val="24"/>
          <w:lang w:val="en-US"/>
        </w:rPr>
        <w:t xml:space="preserve"> </w:t>
      </w:r>
      <w:proofErr w:type="spellStart"/>
      <w:r w:rsidRPr="00FE5AD2">
        <w:rPr>
          <w:sz w:val="24"/>
          <w:lang w:val="en-US"/>
        </w:rPr>
        <w:t>seperti</w:t>
      </w:r>
      <w:proofErr w:type="spellEnd"/>
      <w:r w:rsidRPr="00FE5AD2">
        <w:rPr>
          <w:sz w:val="24"/>
          <w:lang w:val="en-US"/>
        </w:rPr>
        <w:t xml:space="preserve"> data-data yang </w:t>
      </w:r>
      <w:proofErr w:type="spellStart"/>
      <w:r w:rsidRPr="00FE5AD2">
        <w:rPr>
          <w:sz w:val="24"/>
          <w:lang w:val="en-US"/>
        </w:rPr>
        <w:t>akan</w:t>
      </w:r>
      <w:proofErr w:type="spellEnd"/>
      <w:r w:rsidRPr="00FE5AD2">
        <w:rPr>
          <w:sz w:val="24"/>
          <w:lang w:val="en-US"/>
        </w:rPr>
        <w:t xml:space="preserve"> </w:t>
      </w:r>
      <w:proofErr w:type="spellStart"/>
      <w:r w:rsidRPr="00FE5AD2">
        <w:rPr>
          <w:sz w:val="24"/>
          <w:lang w:val="en-US"/>
        </w:rPr>
        <w:t>dimasukkan</w:t>
      </w:r>
      <w:proofErr w:type="spellEnd"/>
      <w:r w:rsidRPr="00FE5AD2">
        <w:rPr>
          <w:sz w:val="24"/>
          <w:lang w:val="en-US"/>
        </w:rPr>
        <w:t xml:space="preserve"> </w:t>
      </w:r>
      <w:proofErr w:type="spellStart"/>
      <w:r w:rsidRPr="00FE5AD2">
        <w:rPr>
          <w:sz w:val="24"/>
          <w:lang w:val="en-US"/>
        </w:rPr>
        <w:t>dalam</w:t>
      </w:r>
      <w:proofErr w:type="spellEnd"/>
      <w:r w:rsidRPr="00FE5AD2">
        <w:rPr>
          <w:sz w:val="24"/>
          <w:lang w:val="en-US"/>
        </w:rPr>
        <w:t xml:space="preserve"> database </w:t>
      </w:r>
      <w:proofErr w:type="spellStart"/>
      <w:r w:rsidRPr="00FE5AD2">
        <w:rPr>
          <w:sz w:val="24"/>
          <w:lang w:val="en-US"/>
        </w:rPr>
        <w:t>pengujian</w:t>
      </w:r>
      <w:proofErr w:type="spellEnd"/>
      <w:r w:rsidRPr="00FE5AD2">
        <w:rPr>
          <w:sz w:val="24"/>
          <w:lang w:val="en-US"/>
        </w:rPr>
        <w:t xml:space="preserve">. </w:t>
      </w:r>
    </w:p>
    <w:p w14:paraId="2FA54217"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r w:rsidRPr="00FE5AD2">
        <w:rPr>
          <w:sz w:val="24"/>
          <w:lang w:val="en-US"/>
        </w:rPr>
        <w:t>Melakukan</w:t>
      </w:r>
      <w:proofErr w:type="spellEnd"/>
      <w:r w:rsidRPr="00FE5AD2">
        <w:rPr>
          <w:sz w:val="24"/>
          <w:lang w:val="en-US"/>
        </w:rPr>
        <w:t xml:space="preserve"> </w:t>
      </w:r>
      <w:proofErr w:type="spellStart"/>
      <w:r w:rsidRPr="00FE5AD2">
        <w:rPr>
          <w:sz w:val="24"/>
          <w:lang w:val="en-US"/>
        </w:rPr>
        <w:t>pengujian</w:t>
      </w:r>
      <w:proofErr w:type="spellEnd"/>
      <w:r w:rsidRPr="00FE5AD2">
        <w:rPr>
          <w:sz w:val="24"/>
          <w:lang w:val="en-US"/>
        </w:rPr>
        <w:t xml:space="preserve"> internal </w:t>
      </w:r>
      <w:proofErr w:type="spellStart"/>
      <w:r w:rsidRPr="00FE5AD2">
        <w:rPr>
          <w:sz w:val="24"/>
          <w:lang w:val="en-US"/>
        </w:rPr>
        <w:t>modul-modul</w:t>
      </w:r>
      <w:proofErr w:type="spellEnd"/>
      <w:r w:rsidRPr="00FE5AD2">
        <w:rPr>
          <w:sz w:val="24"/>
          <w:lang w:val="en-US"/>
        </w:rPr>
        <w:t xml:space="preserve"> yang </w:t>
      </w:r>
      <w:proofErr w:type="spellStart"/>
      <w:r w:rsidRPr="00FE5AD2">
        <w:rPr>
          <w:sz w:val="24"/>
          <w:lang w:val="en-US"/>
        </w:rPr>
        <w:t>sudah</w:t>
      </w:r>
      <w:proofErr w:type="spellEnd"/>
      <w:r w:rsidRPr="00FE5AD2">
        <w:rPr>
          <w:sz w:val="24"/>
          <w:lang w:val="en-US"/>
        </w:rPr>
        <w:t xml:space="preserve"> </w:t>
      </w:r>
      <w:proofErr w:type="spellStart"/>
      <w:r w:rsidRPr="00FE5AD2">
        <w:rPr>
          <w:sz w:val="24"/>
          <w:lang w:val="en-US"/>
        </w:rPr>
        <w:t>selesai</w:t>
      </w:r>
      <w:proofErr w:type="spellEnd"/>
      <w:r w:rsidRPr="00FE5AD2">
        <w:rPr>
          <w:sz w:val="24"/>
          <w:lang w:val="en-US"/>
        </w:rPr>
        <w:t xml:space="preserve"> </w:t>
      </w:r>
      <w:proofErr w:type="spellStart"/>
      <w:r w:rsidRPr="00FE5AD2">
        <w:rPr>
          <w:sz w:val="24"/>
          <w:lang w:val="en-US"/>
        </w:rPr>
        <w:t>dikerjakan</w:t>
      </w:r>
      <w:proofErr w:type="spellEnd"/>
      <w:r w:rsidRPr="00FE5AD2">
        <w:rPr>
          <w:sz w:val="24"/>
          <w:lang w:val="en-US"/>
        </w:rPr>
        <w:t xml:space="preserve"> </w:t>
      </w:r>
      <w:proofErr w:type="spellStart"/>
      <w:r w:rsidRPr="00FE5AD2">
        <w:rPr>
          <w:sz w:val="24"/>
          <w:lang w:val="en-US"/>
        </w:rPr>
        <w:t>baik</w:t>
      </w:r>
      <w:proofErr w:type="spellEnd"/>
      <w:r w:rsidRPr="00FE5AD2">
        <w:rPr>
          <w:sz w:val="24"/>
          <w:lang w:val="en-US"/>
        </w:rPr>
        <w:t xml:space="preserve"> </w:t>
      </w:r>
      <w:proofErr w:type="spellStart"/>
      <w:r w:rsidRPr="00FE5AD2">
        <w:rPr>
          <w:sz w:val="24"/>
          <w:lang w:val="en-US"/>
        </w:rPr>
        <w:t>secara</w:t>
      </w:r>
      <w:proofErr w:type="spellEnd"/>
      <w:r w:rsidRPr="00FE5AD2">
        <w:rPr>
          <w:sz w:val="24"/>
          <w:lang w:val="en-US"/>
        </w:rPr>
        <w:t xml:space="preserve"> </w:t>
      </w:r>
      <w:proofErr w:type="spellStart"/>
      <w:r w:rsidRPr="00FE5AD2">
        <w:rPr>
          <w:sz w:val="24"/>
          <w:lang w:val="en-US"/>
        </w:rPr>
        <w:t>bertahap</w:t>
      </w:r>
      <w:proofErr w:type="spellEnd"/>
      <w:r w:rsidRPr="00FE5AD2">
        <w:rPr>
          <w:sz w:val="24"/>
          <w:lang w:val="en-US"/>
        </w:rPr>
        <w:t xml:space="preserve"> </w:t>
      </w:r>
      <w:proofErr w:type="spellStart"/>
      <w:r w:rsidRPr="00FE5AD2">
        <w:rPr>
          <w:sz w:val="24"/>
          <w:lang w:val="en-US"/>
        </w:rPr>
        <w:t>maupun</w:t>
      </w:r>
      <w:proofErr w:type="spellEnd"/>
      <w:r w:rsidRPr="00FE5AD2">
        <w:rPr>
          <w:sz w:val="24"/>
          <w:lang w:val="en-US"/>
        </w:rPr>
        <w:t xml:space="preserve"> </w:t>
      </w:r>
      <w:proofErr w:type="spellStart"/>
      <w:r w:rsidRPr="00FE5AD2">
        <w:rPr>
          <w:sz w:val="24"/>
          <w:lang w:val="en-US"/>
        </w:rPr>
        <w:t>keseluruhan</w:t>
      </w:r>
      <w:proofErr w:type="spellEnd"/>
      <w:r w:rsidRPr="00FE5AD2">
        <w:rPr>
          <w:sz w:val="24"/>
          <w:lang w:val="en-US"/>
        </w:rPr>
        <w:t xml:space="preserve"> </w:t>
      </w:r>
      <w:proofErr w:type="spellStart"/>
      <w:r w:rsidRPr="00FE5AD2">
        <w:rPr>
          <w:sz w:val="24"/>
          <w:lang w:val="en-US"/>
        </w:rPr>
        <w:t>berdasarkan</w:t>
      </w:r>
      <w:proofErr w:type="spellEnd"/>
      <w:r w:rsidRPr="00FE5AD2">
        <w:rPr>
          <w:sz w:val="24"/>
          <w:lang w:val="en-US"/>
        </w:rPr>
        <w:t xml:space="preserve"> </w:t>
      </w:r>
      <w:proofErr w:type="spellStart"/>
      <w:r w:rsidRPr="00FE5AD2">
        <w:rPr>
          <w:sz w:val="24"/>
          <w:lang w:val="en-US"/>
        </w:rPr>
        <w:t>kaidah</w:t>
      </w:r>
      <w:proofErr w:type="spellEnd"/>
      <w:r w:rsidRPr="00FE5AD2">
        <w:rPr>
          <w:sz w:val="24"/>
          <w:lang w:val="en-US"/>
        </w:rPr>
        <w:t xml:space="preserve"> </w:t>
      </w:r>
      <w:proofErr w:type="spellStart"/>
      <w:r w:rsidRPr="00FE5AD2">
        <w:rPr>
          <w:sz w:val="24"/>
          <w:lang w:val="en-US"/>
        </w:rPr>
        <w:t>pengujian</w:t>
      </w:r>
      <w:proofErr w:type="spellEnd"/>
      <w:r w:rsidRPr="00FE5AD2">
        <w:rPr>
          <w:sz w:val="24"/>
          <w:lang w:val="en-US"/>
        </w:rPr>
        <w:t xml:space="preserve"> </w:t>
      </w:r>
      <w:proofErr w:type="spellStart"/>
      <w:r w:rsidRPr="00FE5AD2">
        <w:rPr>
          <w:sz w:val="24"/>
          <w:lang w:val="en-US"/>
        </w:rPr>
        <w:t>sistem</w:t>
      </w:r>
      <w:proofErr w:type="spellEnd"/>
      <w:r w:rsidRPr="00FE5AD2">
        <w:rPr>
          <w:sz w:val="24"/>
          <w:lang w:val="en-US"/>
        </w:rPr>
        <w:t xml:space="preserve"> </w:t>
      </w:r>
      <w:proofErr w:type="spellStart"/>
      <w:r w:rsidRPr="00FE5AD2">
        <w:rPr>
          <w:sz w:val="24"/>
          <w:lang w:val="en-US"/>
        </w:rPr>
        <w:t>perangkat</w:t>
      </w:r>
      <w:proofErr w:type="spellEnd"/>
      <w:r w:rsidRPr="00FE5AD2">
        <w:rPr>
          <w:sz w:val="24"/>
          <w:lang w:val="en-US"/>
        </w:rPr>
        <w:t xml:space="preserve"> </w:t>
      </w:r>
      <w:proofErr w:type="spellStart"/>
      <w:r w:rsidRPr="00FE5AD2">
        <w:rPr>
          <w:sz w:val="24"/>
          <w:lang w:val="en-US"/>
        </w:rPr>
        <w:t>lunak</w:t>
      </w:r>
      <w:proofErr w:type="spellEnd"/>
      <w:r w:rsidRPr="00FE5AD2">
        <w:rPr>
          <w:sz w:val="24"/>
          <w:lang w:val="en-US"/>
        </w:rPr>
        <w:t xml:space="preserve">, </w:t>
      </w:r>
      <w:proofErr w:type="spellStart"/>
      <w:r w:rsidRPr="00FE5AD2">
        <w:rPr>
          <w:sz w:val="24"/>
          <w:lang w:val="en-US"/>
        </w:rPr>
        <w:t>selanjutnya</w:t>
      </w:r>
      <w:proofErr w:type="spellEnd"/>
      <w:r w:rsidRPr="00FE5AD2">
        <w:rPr>
          <w:sz w:val="24"/>
          <w:lang w:val="en-US"/>
        </w:rPr>
        <w:t xml:space="preserve"> </w:t>
      </w:r>
      <w:proofErr w:type="spellStart"/>
      <w:r w:rsidRPr="00FE5AD2">
        <w:rPr>
          <w:sz w:val="24"/>
          <w:lang w:val="en-US"/>
        </w:rPr>
        <w:t>jika</w:t>
      </w:r>
      <w:proofErr w:type="spellEnd"/>
      <w:r w:rsidRPr="00FE5AD2">
        <w:rPr>
          <w:sz w:val="24"/>
          <w:lang w:val="en-US"/>
        </w:rPr>
        <w:t xml:space="preserve"> </w:t>
      </w:r>
      <w:proofErr w:type="spellStart"/>
      <w:r w:rsidRPr="00FE5AD2">
        <w:rPr>
          <w:sz w:val="24"/>
          <w:lang w:val="en-US"/>
        </w:rPr>
        <w:t>ditemukan</w:t>
      </w:r>
      <w:proofErr w:type="spellEnd"/>
      <w:r w:rsidRPr="00FE5AD2">
        <w:rPr>
          <w:sz w:val="24"/>
          <w:lang w:val="en-US"/>
        </w:rPr>
        <w:t xml:space="preserve"> </w:t>
      </w:r>
      <w:proofErr w:type="spellStart"/>
      <w:r w:rsidRPr="00FE5AD2">
        <w:rPr>
          <w:sz w:val="24"/>
          <w:lang w:val="en-US"/>
        </w:rPr>
        <w:t>kesalahan</w:t>
      </w:r>
      <w:proofErr w:type="spellEnd"/>
      <w:r w:rsidRPr="00FE5AD2">
        <w:rPr>
          <w:sz w:val="24"/>
          <w:lang w:val="en-US"/>
        </w:rPr>
        <w:t xml:space="preserve"> </w:t>
      </w:r>
      <w:proofErr w:type="spellStart"/>
      <w:r w:rsidRPr="00FE5AD2">
        <w:rPr>
          <w:sz w:val="24"/>
          <w:lang w:val="en-US"/>
        </w:rPr>
        <w:t>segera</w:t>
      </w:r>
      <w:proofErr w:type="spellEnd"/>
      <w:r w:rsidRPr="00FE5AD2">
        <w:rPr>
          <w:sz w:val="24"/>
          <w:lang w:val="en-US"/>
        </w:rPr>
        <w:t xml:space="preserve"> </w:t>
      </w:r>
      <w:proofErr w:type="spellStart"/>
      <w:r w:rsidRPr="00FE5AD2">
        <w:rPr>
          <w:sz w:val="24"/>
          <w:lang w:val="en-US"/>
        </w:rPr>
        <w:t>memperbaiki</w:t>
      </w:r>
      <w:proofErr w:type="spellEnd"/>
      <w:r w:rsidRPr="00FE5AD2">
        <w:rPr>
          <w:sz w:val="24"/>
          <w:lang w:val="en-US"/>
        </w:rPr>
        <w:t xml:space="preserve"> </w:t>
      </w:r>
      <w:proofErr w:type="spellStart"/>
      <w:r w:rsidRPr="00FE5AD2">
        <w:rPr>
          <w:sz w:val="24"/>
          <w:lang w:val="en-US"/>
        </w:rPr>
        <w:t>kesalahan</w:t>
      </w:r>
      <w:proofErr w:type="spellEnd"/>
      <w:r w:rsidRPr="00FE5AD2">
        <w:rPr>
          <w:sz w:val="24"/>
          <w:lang w:val="en-US"/>
        </w:rPr>
        <w:t xml:space="preserve"> </w:t>
      </w:r>
      <w:proofErr w:type="spellStart"/>
      <w:r w:rsidRPr="00FE5AD2">
        <w:rPr>
          <w:sz w:val="24"/>
          <w:lang w:val="en-US"/>
        </w:rPr>
        <w:t>tersebut</w:t>
      </w:r>
      <w:proofErr w:type="spellEnd"/>
      <w:r w:rsidRPr="00FE5AD2">
        <w:rPr>
          <w:sz w:val="24"/>
          <w:lang w:val="en-US"/>
        </w:rPr>
        <w:t xml:space="preserve">. </w:t>
      </w:r>
    </w:p>
    <w:p w14:paraId="71E53170" w14:textId="77777777" w:rsidR="00843B52" w:rsidRPr="00FE5AD2" w:rsidRDefault="00843B52" w:rsidP="00C56842">
      <w:pPr>
        <w:pStyle w:val="Heading3"/>
        <w:rPr>
          <w:lang w:val="en-US"/>
        </w:rPr>
      </w:pPr>
      <w:bookmarkStart w:id="27" w:name="_Toc12532872"/>
      <w:bookmarkStart w:id="28" w:name="_Toc54939371"/>
      <w:proofErr w:type="gramStart"/>
      <w:r w:rsidRPr="00FE5AD2">
        <w:rPr>
          <w:lang w:val="en-US"/>
        </w:rPr>
        <w:lastRenderedPageBreak/>
        <w:t xml:space="preserve">2.1.4  </w:t>
      </w:r>
      <w:proofErr w:type="spellStart"/>
      <w:r w:rsidRPr="00FE5AD2">
        <w:rPr>
          <w:lang w:val="en-US"/>
        </w:rPr>
        <w:t>Tahap</w:t>
      </w:r>
      <w:proofErr w:type="spellEnd"/>
      <w:proofErr w:type="gramEnd"/>
      <w:r w:rsidRPr="00FE5AD2">
        <w:rPr>
          <w:lang w:val="en-US"/>
        </w:rPr>
        <w:t xml:space="preserve"> IV: </w:t>
      </w:r>
      <w:proofErr w:type="spellStart"/>
      <w:r w:rsidRPr="00FE5AD2">
        <w:rPr>
          <w:lang w:val="en-US"/>
        </w:rPr>
        <w:t>Implementasi</w:t>
      </w:r>
      <w:proofErr w:type="spellEnd"/>
      <w:r w:rsidRPr="00FE5AD2">
        <w:rPr>
          <w:lang w:val="en-US"/>
        </w:rPr>
        <w:t xml:space="preserve"> </w:t>
      </w:r>
      <w:proofErr w:type="spellStart"/>
      <w:r w:rsidRPr="00FE5AD2">
        <w:rPr>
          <w:lang w:val="en-US"/>
        </w:rPr>
        <w:t>Aplikasi</w:t>
      </w:r>
      <w:bookmarkEnd w:id="27"/>
      <w:bookmarkEnd w:id="28"/>
      <w:proofErr w:type="spellEnd"/>
    </w:p>
    <w:p w14:paraId="00A681AA" w14:textId="77777777" w:rsidR="00843B52" w:rsidRPr="00FE5AD2" w:rsidRDefault="00843B52" w:rsidP="00C56842">
      <w:pPr>
        <w:spacing w:line="360" w:lineRule="auto"/>
        <w:jc w:val="both"/>
        <w:rPr>
          <w:sz w:val="24"/>
          <w:lang w:val="en-US"/>
        </w:rPr>
      </w:pPr>
      <w:proofErr w:type="spellStart"/>
      <w:r w:rsidRPr="00FE5AD2">
        <w:rPr>
          <w:sz w:val="24"/>
          <w:lang w:val="en-US"/>
        </w:rPr>
        <w:t>Pelaksanaan</w:t>
      </w:r>
      <w:proofErr w:type="spellEnd"/>
      <w:r w:rsidRPr="00FE5AD2">
        <w:rPr>
          <w:sz w:val="24"/>
          <w:lang w:val="en-US"/>
        </w:rPr>
        <w:t xml:space="preserve"> </w:t>
      </w:r>
      <w:proofErr w:type="spellStart"/>
      <w:r w:rsidRPr="00FE5AD2">
        <w:rPr>
          <w:sz w:val="24"/>
          <w:lang w:val="en-US"/>
        </w:rPr>
        <w:t>Implementasi</w:t>
      </w:r>
      <w:proofErr w:type="spellEnd"/>
      <w:r w:rsidRPr="00FE5AD2">
        <w:rPr>
          <w:sz w:val="24"/>
          <w:lang w:val="en-US"/>
        </w:rPr>
        <w:t xml:space="preserve"> </w:t>
      </w:r>
      <w:proofErr w:type="spellStart"/>
      <w:r w:rsidRPr="00FE5AD2">
        <w:rPr>
          <w:sz w:val="24"/>
          <w:lang w:val="en-US"/>
        </w:rPr>
        <w:t>aplikasi</w:t>
      </w:r>
      <w:proofErr w:type="spellEnd"/>
      <w:r w:rsidRPr="00FE5AD2">
        <w:rPr>
          <w:sz w:val="24"/>
          <w:lang w:val="en-US"/>
        </w:rPr>
        <w:t xml:space="preserve"> </w:t>
      </w:r>
      <w:proofErr w:type="spellStart"/>
      <w:r w:rsidRPr="00FE5AD2">
        <w:rPr>
          <w:sz w:val="24"/>
          <w:lang w:val="en-US"/>
        </w:rPr>
        <w:t>ini</w:t>
      </w:r>
      <w:proofErr w:type="spellEnd"/>
      <w:r w:rsidRPr="00FE5AD2">
        <w:rPr>
          <w:sz w:val="24"/>
          <w:lang w:val="en-US"/>
        </w:rPr>
        <w:t xml:space="preserve"> </w:t>
      </w:r>
      <w:proofErr w:type="spellStart"/>
      <w:r w:rsidRPr="00FE5AD2">
        <w:rPr>
          <w:sz w:val="24"/>
          <w:lang w:val="en-US"/>
        </w:rPr>
        <w:t>dilakukan</w:t>
      </w:r>
      <w:proofErr w:type="spellEnd"/>
      <w:r w:rsidRPr="00FE5AD2">
        <w:rPr>
          <w:sz w:val="24"/>
          <w:lang w:val="en-US"/>
        </w:rPr>
        <w:t xml:space="preserve"> </w:t>
      </w:r>
      <w:proofErr w:type="spellStart"/>
      <w:r w:rsidRPr="00FE5AD2">
        <w:rPr>
          <w:sz w:val="24"/>
          <w:lang w:val="en-US"/>
        </w:rPr>
        <w:t>setelah</w:t>
      </w:r>
      <w:proofErr w:type="spellEnd"/>
      <w:r w:rsidRPr="00FE5AD2">
        <w:rPr>
          <w:sz w:val="24"/>
          <w:lang w:val="en-US"/>
        </w:rPr>
        <w:t xml:space="preserve"> </w:t>
      </w:r>
      <w:proofErr w:type="spellStart"/>
      <w:r w:rsidRPr="00FE5AD2">
        <w:rPr>
          <w:sz w:val="24"/>
          <w:lang w:val="en-US"/>
        </w:rPr>
        <w:t>tahap</w:t>
      </w:r>
      <w:proofErr w:type="spellEnd"/>
      <w:r w:rsidRPr="00FE5AD2">
        <w:rPr>
          <w:sz w:val="24"/>
          <w:lang w:val="en-US"/>
        </w:rPr>
        <w:t xml:space="preserve"> </w:t>
      </w:r>
      <w:proofErr w:type="spellStart"/>
      <w:r w:rsidRPr="00FE5AD2">
        <w:rPr>
          <w:sz w:val="24"/>
          <w:lang w:val="en-US"/>
        </w:rPr>
        <w:t>pegujian</w:t>
      </w:r>
      <w:proofErr w:type="spellEnd"/>
      <w:r w:rsidRPr="00FE5AD2">
        <w:rPr>
          <w:sz w:val="24"/>
          <w:lang w:val="en-US"/>
        </w:rPr>
        <w:t xml:space="preserve"> di </w:t>
      </w:r>
      <w:proofErr w:type="spellStart"/>
      <w:r w:rsidRPr="00FE5AD2">
        <w:rPr>
          <w:sz w:val="24"/>
          <w:lang w:val="en-US"/>
        </w:rPr>
        <w:t>setiap</w:t>
      </w:r>
      <w:proofErr w:type="spellEnd"/>
      <w:r w:rsidRPr="00FE5AD2">
        <w:rPr>
          <w:sz w:val="24"/>
          <w:lang w:val="en-US"/>
        </w:rPr>
        <w:t xml:space="preserve"> </w:t>
      </w:r>
      <w:proofErr w:type="spellStart"/>
      <w:r w:rsidRPr="00FE5AD2">
        <w:rPr>
          <w:sz w:val="24"/>
          <w:lang w:val="en-US"/>
        </w:rPr>
        <w:t>modul</w:t>
      </w:r>
      <w:proofErr w:type="spellEnd"/>
      <w:r w:rsidRPr="00FE5AD2">
        <w:rPr>
          <w:sz w:val="24"/>
          <w:lang w:val="en-US"/>
        </w:rPr>
        <w:t xml:space="preserve"> </w:t>
      </w:r>
      <w:proofErr w:type="spellStart"/>
      <w:r w:rsidRPr="00FE5AD2">
        <w:rPr>
          <w:sz w:val="24"/>
          <w:lang w:val="en-US"/>
        </w:rPr>
        <w:t>aplikasi</w:t>
      </w:r>
      <w:proofErr w:type="spellEnd"/>
      <w:r w:rsidRPr="00FE5AD2">
        <w:rPr>
          <w:sz w:val="24"/>
          <w:lang w:val="en-US"/>
        </w:rPr>
        <w:t xml:space="preserve"> </w:t>
      </w:r>
      <w:proofErr w:type="spellStart"/>
      <w:r w:rsidRPr="00FE5AD2">
        <w:rPr>
          <w:sz w:val="24"/>
          <w:lang w:val="en-US"/>
        </w:rPr>
        <w:t>sudah</w:t>
      </w:r>
      <w:proofErr w:type="spellEnd"/>
      <w:r w:rsidRPr="00FE5AD2">
        <w:rPr>
          <w:sz w:val="24"/>
          <w:lang w:val="en-US"/>
        </w:rPr>
        <w:t xml:space="preserve"> </w:t>
      </w:r>
      <w:proofErr w:type="spellStart"/>
      <w:r w:rsidRPr="00FE5AD2">
        <w:rPr>
          <w:sz w:val="24"/>
          <w:lang w:val="en-US"/>
        </w:rPr>
        <w:t>selesai</w:t>
      </w:r>
      <w:proofErr w:type="spellEnd"/>
      <w:r w:rsidRPr="00FE5AD2">
        <w:rPr>
          <w:sz w:val="24"/>
          <w:lang w:val="en-US"/>
        </w:rPr>
        <w:t xml:space="preserve"> </w:t>
      </w:r>
      <w:proofErr w:type="spellStart"/>
      <w:r w:rsidRPr="00FE5AD2">
        <w:rPr>
          <w:sz w:val="24"/>
          <w:lang w:val="en-US"/>
        </w:rPr>
        <w:t>tanpa</w:t>
      </w:r>
      <w:proofErr w:type="spellEnd"/>
      <w:r w:rsidRPr="00FE5AD2">
        <w:rPr>
          <w:sz w:val="24"/>
          <w:lang w:val="en-US"/>
        </w:rPr>
        <w:t xml:space="preserve"> </w:t>
      </w:r>
      <w:proofErr w:type="spellStart"/>
      <w:r w:rsidRPr="00FE5AD2">
        <w:rPr>
          <w:sz w:val="24"/>
          <w:lang w:val="en-US"/>
        </w:rPr>
        <w:t>adanya</w:t>
      </w:r>
      <w:proofErr w:type="spellEnd"/>
      <w:r w:rsidRPr="00FE5AD2">
        <w:rPr>
          <w:sz w:val="24"/>
          <w:lang w:val="en-US"/>
        </w:rPr>
        <w:t xml:space="preserve"> </w:t>
      </w:r>
      <w:proofErr w:type="spellStart"/>
      <w:r w:rsidRPr="00FE5AD2">
        <w:rPr>
          <w:sz w:val="24"/>
          <w:lang w:val="en-US"/>
        </w:rPr>
        <w:t>kesalahan</w:t>
      </w:r>
      <w:proofErr w:type="spellEnd"/>
      <w:r w:rsidRPr="00FE5AD2">
        <w:rPr>
          <w:sz w:val="24"/>
          <w:lang w:val="en-US"/>
        </w:rPr>
        <w:t xml:space="preserve"> </w:t>
      </w:r>
      <w:proofErr w:type="spellStart"/>
      <w:r w:rsidRPr="00FE5AD2">
        <w:rPr>
          <w:sz w:val="24"/>
          <w:lang w:val="en-US"/>
        </w:rPr>
        <w:t>seperti</w:t>
      </w:r>
      <w:proofErr w:type="spellEnd"/>
      <w:r w:rsidRPr="00FE5AD2">
        <w:rPr>
          <w:sz w:val="24"/>
          <w:lang w:val="en-US"/>
        </w:rPr>
        <w:t xml:space="preserve"> bugs dan error. </w:t>
      </w:r>
      <w:proofErr w:type="spellStart"/>
      <w:r w:rsidRPr="00FE5AD2">
        <w:rPr>
          <w:sz w:val="24"/>
          <w:lang w:val="en-US"/>
        </w:rPr>
        <w:t>Tahap</w:t>
      </w:r>
      <w:proofErr w:type="spellEnd"/>
      <w:r w:rsidRPr="00FE5AD2">
        <w:rPr>
          <w:sz w:val="24"/>
          <w:lang w:val="en-US"/>
        </w:rPr>
        <w:t xml:space="preserve"> </w:t>
      </w:r>
      <w:proofErr w:type="spellStart"/>
      <w:r w:rsidRPr="00FE5AD2">
        <w:rPr>
          <w:sz w:val="24"/>
          <w:lang w:val="en-US"/>
        </w:rPr>
        <w:t>implementasi</w:t>
      </w:r>
      <w:proofErr w:type="spellEnd"/>
      <w:r w:rsidRPr="00FE5AD2">
        <w:rPr>
          <w:sz w:val="24"/>
          <w:lang w:val="en-US"/>
        </w:rPr>
        <w:t xml:space="preserve"> </w:t>
      </w:r>
      <w:proofErr w:type="spellStart"/>
      <w:r w:rsidRPr="00FE5AD2">
        <w:rPr>
          <w:sz w:val="24"/>
          <w:lang w:val="en-US"/>
        </w:rPr>
        <w:t>akan</w:t>
      </w:r>
      <w:proofErr w:type="spellEnd"/>
      <w:r w:rsidRPr="00FE5AD2">
        <w:rPr>
          <w:sz w:val="24"/>
          <w:lang w:val="en-US"/>
        </w:rPr>
        <w:t xml:space="preserve"> </w:t>
      </w:r>
      <w:proofErr w:type="spellStart"/>
      <w:r w:rsidRPr="00FE5AD2">
        <w:rPr>
          <w:sz w:val="24"/>
          <w:lang w:val="en-US"/>
        </w:rPr>
        <w:t>dilaksanakan</w:t>
      </w:r>
      <w:proofErr w:type="spellEnd"/>
      <w:r w:rsidRPr="00FE5AD2">
        <w:rPr>
          <w:sz w:val="24"/>
          <w:lang w:val="en-US"/>
        </w:rPr>
        <w:t xml:space="preserve"> </w:t>
      </w:r>
      <w:proofErr w:type="spellStart"/>
      <w:r w:rsidRPr="00FE5AD2">
        <w:rPr>
          <w:sz w:val="24"/>
          <w:lang w:val="en-US"/>
        </w:rPr>
        <w:t>jika</w:t>
      </w:r>
      <w:proofErr w:type="spellEnd"/>
      <w:r w:rsidRPr="00FE5AD2">
        <w:rPr>
          <w:sz w:val="24"/>
          <w:lang w:val="en-US"/>
        </w:rPr>
        <w:t xml:space="preserve"> </w:t>
      </w:r>
      <w:proofErr w:type="spellStart"/>
      <w:r w:rsidRPr="00FE5AD2">
        <w:rPr>
          <w:sz w:val="24"/>
          <w:lang w:val="en-US"/>
        </w:rPr>
        <w:t>tahap</w:t>
      </w:r>
      <w:proofErr w:type="spellEnd"/>
      <w:r w:rsidRPr="00FE5AD2">
        <w:rPr>
          <w:sz w:val="24"/>
          <w:lang w:val="en-US"/>
        </w:rPr>
        <w:t xml:space="preserve"> uji </w:t>
      </w:r>
      <w:proofErr w:type="spellStart"/>
      <w:r w:rsidRPr="00FE5AD2">
        <w:rPr>
          <w:sz w:val="24"/>
          <w:lang w:val="en-US"/>
        </w:rPr>
        <w:t>coba</w:t>
      </w:r>
      <w:proofErr w:type="spellEnd"/>
      <w:r w:rsidRPr="00FE5AD2">
        <w:rPr>
          <w:sz w:val="24"/>
          <w:lang w:val="en-US"/>
        </w:rPr>
        <w:t xml:space="preserve"> </w:t>
      </w:r>
      <w:proofErr w:type="spellStart"/>
      <w:r w:rsidRPr="00FE5AD2">
        <w:rPr>
          <w:sz w:val="24"/>
          <w:lang w:val="en-US"/>
        </w:rPr>
        <w:t>sudah</w:t>
      </w:r>
      <w:proofErr w:type="spellEnd"/>
      <w:r w:rsidRPr="00FE5AD2">
        <w:rPr>
          <w:sz w:val="24"/>
          <w:lang w:val="en-US"/>
        </w:rPr>
        <w:t xml:space="preserve"> </w:t>
      </w:r>
      <w:proofErr w:type="spellStart"/>
      <w:r w:rsidRPr="00FE5AD2">
        <w:rPr>
          <w:sz w:val="24"/>
          <w:lang w:val="en-US"/>
        </w:rPr>
        <w:t>dilalui</w:t>
      </w:r>
      <w:proofErr w:type="spellEnd"/>
      <w:r w:rsidRPr="00FE5AD2">
        <w:rPr>
          <w:sz w:val="24"/>
          <w:lang w:val="en-US"/>
        </w:rPr>
        <w:t xml:space="preserve"> </w:t>
      </w:r>
      <w:proofErr w:type="spellStart"/>
      <w:r w:rsidRPr="00FE5AD2">
        <w:rPr>
          <w:sz w:val="24"/>
          <w:lang w:val="en-US"/>
        </w:rPr>
        <w:t>dengan</w:t>
      </w:r>
      <w:proofErr w:type="spellEnd"/>
      <w:r w:rsidRPr="00FE5AD2">
        <w:rPr>
          <w:sz w:val="24"/>
          <w:lang w:val="en-US"/>
        </w:rPr>
        <w:t xml:space="preserve"> </w:t>
      </w:r>
      <w:proofErr w:type="spellStart"/>
      <w:r w:rsidRPr="00FE5AD2">
        <w:rPr>
          <w:sz w:val="24"/>
          <w:lang w:val="en-US"/>
        </w:rPr>
        <w:t>benar</w:t>
      </w:r>
      <w:proofErr w:type="spellEnd"/>
      <w:r w:rsidRPr="00FE5AD2">
        <w:rPr>
          <w:sz w:val="24"/>
          <w:lang w:val="en-US"/>
        </w:rPr>
        <w:t xml:space="preserve"> </w:t>
      </w:r>
      <w:proofErr w:type="spellStart"/>
      <w:r w:rsidRPr="00FE5AD2">
        <w:rPr>
          <w:sz w:val="24"/>
          <w:lang w:val="en-US"/>
        </w:rPr>
        <w:t>tanpa</w:t>
      </w:r>
      <w:proofErr w:type="spellEnd"/>
      <w:r w:rsidRPr="00FE5AD2">
        <w:rPr>
          <w:sz w:val="24"/>
          <w:lang w:val="en-US"/>
        </w:rPr>
        <w:t xml:space="preserve"> </w:t>
      </w:r>
      <w:proofErr w:type="spellStart"/>
      <w:r w:rsidRPr="00FE5AD2">
        <w:rPr>
          <w:sz w:val="24"/>
          <w:lang w:val="en-US"/>
        </w:rPr>
        <w:t>ada</w:t>
      </w:r>
      <w:proofErr w:type="spellEnd"/>
      <w:r w:rsidRPr="00FE5AD2">
        <w:rPr>
          <w:sz w:val="24"/>
          <w:lang w:val="en-US"/>
        </w:rPr>
        <w:t xml:space="preserve"> </w:t>
      </w:r>
      <w:proofErr w:type="spellStart"/>
      <w:r w:rsidRPr="00FE5AD2">
        <w:rPr>
          <w:sz w:val="24"/>
          <w:lang w:val="en-US"/>
        </w:rPr>
        <w:t>kendala</w:t>
      </w:r>
      <w:proofErr w:type="spellEnd"/>
      <w:r w:rsidRPr="00FE5AD2">
        <w:rPr>
          <w:sz w:val="24"/>
          <w:lang w:val="en-US"/>
        </w:rPr>
        <w:t xml:space="preserve"> yang </w:t>
      </w:r>
      <w:proofErr w:type="spellStart"/>
      <w:r w:rsidRPr="00FE5AD2">
        <w:rPr>
          <w:sz w:val="24"/>
          <w:lang w:val="en-US"/>
        </w:rPr>
        <w:t>berarti</w:t>
      </w:r>
      <w:proofErr w:type="spellEnd"/>
      <w:r w:rsidRPr="00FE5AD2">
        <w:rPr>
          <w:sz w:val="24"/>
          <w:lang w:val="en-US"/>
        </w:rPr>
        <w:t xml:space="preserve">. </w:t>
      </w:r>
      <w:proofErr w:type="spellStart"/>
      <w:r w:rsidRPr="00FE5AD2">
        <w:rPr>
          <w:sz w:val="24"/>
          <w:lang w:val="en-US"/>
        </w:rPr>
        <w:t>Beberapa</w:t>
      </w:r>
      <w:proofErr w:type="spellEnd"/>
      <w:r w:rsidRPr="00FE5AD2">
        <w:rPr>
          <w:sz w:val="24"/>
          <w:lang w:val="en-US"/>
        </w:rPr>
        <w:t xml:space="preserve"> </w:t>
      </w:r>
      <w:proofErr w:type="spellStart"/>
      <w:r w:rsidRPr="00FE5AD2">
        <w:rPr>
          <w:sz w:val="24"/>
          <w:lang w:val="en-US"/>
        </w:rPr>
        <w:t>pekerjaan</w:t>
      </w:r>
      <w:proofErr w:type="spellEnd"/>
      <w:r w:rsidRPr="00FE5AD2">
        <w:rPr>
          <w:sz w:val="24"/>
          <w:lang w:val="en-US"/>
        </w:rPr>
        <w:t xml:space="preserve"> yang </w:t>
      </w:r>
      <w:proofErr w:type="spellStart"/>
      <w:r w:rsidRPr="00FE5AD2">
        <w:rPr>
          <w:sz w:val="24"/>
          <w:lang w:val="en-US"/>
        </w:rPr>
        <w:t>harus</w:t>
      </w:r>
      <w:proofErr w:type="spellEnd"/>
      <w:r w:rsidRPr="00FE5AD2">
        <w:rPr>
          <w:sz w:val="24"/>
          <w:lang w:val="en-US"/>
        </w:rPr>
        <w:t xml:space="preserve"> </w:t>
      </w:r>
      <w:proofErr w:type="spellStart"/>
      <w:r w:rsidRPr="00FE5AD2">
        <w:rPr>
          <w:sz w:val="24"/>
          <w:lang w:val="en-US"/>
        </w:rPr>
        <w:t>disiapkan</w:t>
      </w:r>
      <w:proofErr w:type="spellEnd"/>
      <w:r w:rsidRPr="00FE5AD2">
        <w:rPr>
          <w:sz w:val="24"/>
          <w:lang w:val="en-US"/>
        </w:rPr>
        <w:t xml:space="preserve"> </w:t>
      </w:r>
      <w:proofErr w:type="spellStart"/>
      <w:r w:rsidRPr="00FE5AD2">
        <w:rPr>
          <w:sz w:val="24"/>
          <w:lang w:val="en-US"/>
        </w:rPr>
        <w:t>dalam</w:t>
      </w:r>
      <w:proofErr w:type="spellEnd"/>
      <w:r w:rsidRPr="00FE5AD2">
        <w:rPr>
          <w:sz w:val="24"/>
          <w:lang w:val="en-US"/>
        </w:rPr>
        <w:t xml:space="preserve"> </w:t>
      </w:r>
      <w:proofErr w:type="spellStart"/>
      <w:r w:rsidRPr="00FE5AD2">
        <w:rPr>
          <w:sz w:val="24"/>
          <w:lang w:val="en-US"/>
        </w:rPr>
        <w:t>tahap</w:t>
      </w:r>
      <w:proofErr w:type="spellEnd"/>
      <w:r w:rsidRPr="00FE5AD2">
        <w:rPr>
          <w:sz w:val="24"/>
          <w:lang w:val="en-US"/>
        </w:rPr>
        <w:t xml:space="preserve"> </w:t>
      </w:r>
      <w:proofErr w:type="spellStart"/>
      <w:r w:rsidRPr="00FE5AD2">
        <w:rPr>
          <w:sz w:val="24"/>
          <w:lang w:val="en-US"/>
        </w:rPr>
        <w:t>implementasi</w:t>
      </w:r>
      <w:proofErr w:type="spellEnd"/>
      <w:r w:rsidRPr="00FE5AD2">
        <w:rPr>
          <w:sz w:val="24"/>
          <w:lang w:val="en-US"/>
        </w:rPr>
        <w:t xml:space="preserve"> </w:t>
      </w:r>
      <w:proofErr w:type="spellStart"/>
      <w:r w:rsidRPr="00FE5AD2">
        <w:rPr>
          <w:sz w:val="24"/>
          <w:lang w:val="en-US"/>
        </w:rPr>
        <w:t>adalah</w:t>
      </w:r>
      <w:proofErr w:type="spellEnd"/>
      <w:r w:rsidRPr="00FE5AD2">
        <w:rPr>
          <w:sz w:val="24"/>
          <w:lang w:val="en-US"/>
        </w:rPr>
        <w:t xml:space="preserve">: </w:t>
      </w:r>
    </w:p>
    <w:p w14:paraId="0EC9007F"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r w:rsidRPr="00FE5AD2">
        <w:rPr>
          <w:sz w:val="24"/>
          <w:lang w:val="en-US"/>
        </w:rPr>
        <w:t>Melakukan</w:t>
      </w:r>
      <w:proofErr w:type="spellEnd"/>
      <w:r w:rsidRPr="00FE5AD2">
        <w:rPr>
          <w:sz w:val="24"/>
          <w:lang w:val="en-US"/>
        </w:rPr>
        <w:t xml:space="preserve"> </w:t>
      </w:r>
      <w:proofErr w:type="spellStart"/>
      <w:r w:rsidRPr="00FE5AD2">
        <w:rPr>
          <w:sz w:val="24"/>
          <w:lang w:val="en-US"/>
        </w:rPr>
        <w:t>pengecekan</w:t>
      </w:r>
      <w:proofErr w:type="spellEnd"/>
      <w:r w:rsidRPr="00FE5AD2">
        <w:rPr>
          <w:sz w:val="24"/>
          <w:lang w:val="en-US"/>
        </w:rPr>
        <w:t xml:space="preserve"> </w:t>
      </w:r>
      <w:proofErr w:type="spellStart"/>
      <w:r w:rsidRPr="00FE5AD2">
        <w:rPr>
          <w:sz w:val="24"/>
          <w:lang w:val="en-US"/>
        </w:rPr>
        <w:t>aplikasi</w:t>
      </w:r>
      <w:proofErr w:type="spellEnd"/>
      <w:r w:rsidRPr="00FE5AD2">
        <w:rPr>
          <w:sz w:val="24"/>
          <w:lang w:val="en-US"/>
        </w:rPr>
        <w:t xml:space="preserve"> yang </w:t>
      </w:r>
      <w:proofErr w:type="spellStart"/>
      <w:r w:rsidRPr="00FE5AD2">
        <w:rPr>
          <w:sz w:val="24"/>
          <w:lang w:val="en-US"/>
        </w:rPr>
        <w:t>sudah</w:t>
      </w:r>
      <w:proofErr w:type="spellEnd"/>
      <w:r w:rsidRPr="00FE5AD2">
        <w:rPr>
          <w:sz w:val="24"/>
          <w:lang w:val="en-US"/>
        </w:rPr>
        <w:t xml:space="preserve"> </w:t>
      </w:r>
      <w:proofErr w:type="spellStart"/>
      <w:r w:rsidRPr="00FE5AD2">
        <w:rPr>
          <w:sz w:val="24"/>
          <w:lang w:val="en-US"/>
        </w:rPr>
        <w:t>diuji</w:t>
      </w:r>
      <w:proofErr w:type="spellEnd"/>
      <w:r w:rsidRPr="00FE5AD2">
        <w:rPr>
          <w:sz w:val="24"/>
          <w:lang w:val="en-US"/>
        </w:rPr>
        <w:t xml:space="preserve"> </w:t>
      </w:r>
      <w:proofErr w:type="spellStart"/>
      <w:r w:rsidRPr="00FE5AD2">
        <w:rPr>
          <w:sz w:val="24"/>
          <w:lang w:val="en-US"/>
        </w:rPr>
        <w:t>dalam</w:t>
      </w:r>
      <w:proofErr w:type="spellEnd"/>
      <w:r w:rsidRPr="00FE5AD2">
        <w:rPr>
          <w:sz w:val="24"/>
          <w:lang w:val="en-US"/>
        </w:rPr>
        <w:t xml:space="preserve"> </w:t>
      </w:r>
      <w:proofErr w:type="spellStart"/>
      <w:r w:rsidRPr="00FE5AD2">
        <w:rPr>
          <w:sz w:val="24"/>
          <w:lang w:val="en-US"/>
        </w:rPr>
        <w:t>tahap</w:t>
      </w:r>
      <w:proofErr w:type="spellEnd"/>
      <w:r w:rsidRPr="00FE5AD2">
        <w:rPr>
          <w:sz w:val="24"/>
          <w:lang w:val="en-US"/>
        </w:rPr>
        <w:t xml:space="preserve"> </w:t>
      </w:r>
      <w:proofErr w:type="spellStart"/>
      <w:r w:rsidRPr="00FE5AD2">
        <w:rPr>
          <w:sz w:val="24"/>
          <w:lang w:val="en-US"/>
        </w:rPr>
        <w:t>pengujian</w:t>
      </w:r>
      <w:proofErr w:type="spellEnd"/>
      <w:r w:rsidRPr="00FE5AD2">
        <w:rPr>
          <w:sz w:val="24"/>
          <w:lang w:val="en-US"/>
        </w:rPr>
        <w:t xml:space="preserve"> </w:t>
      </w:r>
      <w:proofErr w:type="spellStart"/>
      <w:r w:rsidRPr="00FE5AD2">
        <w:rPr>
          <w:sz w:val="24"/>
          <w:lang w:val="en-US"/>
        </w:rPr>
        <w:t>kedalam</w:t>
      </w:r>
      <w:proofErr w:type="spellEnd"/>
      <w:r w:rsidRPr="00FE5AD2">
        <w:rPr>
          <w:sz w:val="24"/>
          <w:lang w:val="en-US"/>
        </w:rPr>
        <w:t xml:space="preserve"> </w:t>
      </w:r>
      <w:proofErr w:type="spellStart"/>
      <w:r w:rsidRPr="00FE5AD2">
        <w:rPr>
          <w:sz w:val="24"/>
          <w:lang w:val="en-US"/>
        </w:rPr>
        <w:t>infrastruktur</w:t>
      </w:r>
      <w:proofErr w:type="spellEnd"/>
      <w:r w:rsidRPr="00FE5AD2">
        <w:rPr>
          <w:sz w:val="24"/>
          <w:lang w:val="en-US"/>
        </w:rPr>
        <w:t xml:space="preserve"> </w:t>
      </w:r>
      <w:proofErr w:type="spellStart"/>
      <w:r w:rsidRPr="00FE5AD2">
        <w:rPr>
          <w:sz w:val="24"/>
          <w:lang w:val="en-US"/>
        </w:rPr>
        <w:t>implementasi</w:t>
      </w:r>
      <w:proofErr w:type="spellEnd"/>
      <w:r w:rsidRPr="00FE5AD2">
        <w:rPr>
          <w:sz w:val="24"/>
          <w:lang w:val="en-US"/>
        </w:rPr>
        <w:t xml:space="preserve">. </w:t>
      </w:r>
    </w:p>
    <w:p w14:paraId="5024C248"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r w:rsidRPr="00FE5AD2">
        <w:rPr>
          <w:sz w:val="24"/>
          <w:lang w:val="en-US"/>
        </w:rPr>
        <w:t>Melakukan</w:t>
      </w:r>
      <w:proofErr w:type="spellEnd"/>
      <w:r w:rsidRPr="00FE5AD2">
        <w:rPr>
          <w:sz w:val="24"/>
          <w:lang w:val="en-US"/>
        </w:rPr>
        <w:t xml:space="preserve"> </w:t>
      </w:r>
      <w:proofErr w:type="spellStart"/>
      <w:r w:rsidRPr="00FE5AD2">
        <w:rPr>
          <w:sz w:val="24"/>
          <w:lang w:val="en-US"/>
        </w:rPr>
        <w:t>pengecekan</w:t>
      </w:r>
      <w:proofErr w:type="spellEnd"/>
      <w:r w:rsidRPr="00FE5AD2">
        <w:rPr>
          <w:sz w:val="24"/>
          <w:lang w:val="en-US"/>
        </w:rPr>
        <w:t xml:space="preserve"> database yang </w:t>
      </w:r>
      <w:proofErr w:type="spellStart"/>
      <w:r w:rsidRPr="00FE5AD2">
        <w:rPr>
          <w:sz w:val="24"/>
          <w:lang w:val="en-US"/>
        </w:rPr>
        <w:t>sudah</w:t>
      </w:r>
      <w:proofErr w:type="spellEnd"/>
      <w:r w:rsidRPr="00FE5AD2">
        <w:rPr>
          <w:sz w:val="24"/>
          <w:lang w:val="en-US"/>
        </w:rPr>
        <w:t xml:space="preserve"> </w:t>
      </w:r>
      <w:proofErr w:type="spellStart"/>
      <w:r w:rsidRPr="00FE5AD2">
        <w:rPr>
          <w:sz w:val="24"/>
          <w:lang w:val="en-US"/>
        </w:rPr>
        <w:t>diuji</w:t>
      </w:r>
      <w:proofErr w:type="spellEnd"/>
      <w:r w:rsidRPr="00FE5AD2">
        <w:rPr>
          <w:sz w:val="24"/>
          <w:lang w:val="en-US"/>
        </w:rPr>
        <w:t xml:space="preserve"> </w:t>
      </w:r>
      <w:proofErr w:type="spellStart"/>
      <w:r w:rsidRPr="00FE5AD2">
        <w:rPr>
          <w:sz w:val="24"/>
          <w:lang w:val="en-US"/>
        </w:rPr>
        <w:t>dalam</w:t>
      </w:r>
      <w:proofErr w:type="spellEnd"/>
      <w:r w:rsidRPr="00FE5AD2">
        <w:rPr>
          <w:sz w:val="24"/>
          <w:lang w:val="en-US"/>
        </w:rPr>
        <w:t xml:space="preserve"> </w:t>
      </w:r>
      <w:proofErr w:type="spellStart"/>
      <w:r w:rsidRPr="00FE5AD2">
        <w:rPr>
          <w:sz w:val="24"/>
          <w:lang w:val="en-US"/>
        </w:rPr>
        <w:t>tahap</w:t>
      </w:r>
      <w:proofErr w:type="spellEnd"/>
      <w:r w:rsidRPr="00FE5AD2">
        <w:rPr>
          <w:sz w:val="24"/>
          <w:lang w:val="en-US"/>
        </w:rPr>
        <w:t xml:space="preserve"> </w:t>
      </w:r>
      <w:proofErr w:type="spellStart"/>
      <w:r w:rsidRPr="00FE5AD2">
        <w:rPr>
          <w:sz w:val="24"/>
          <w:lang w:val="en-US"/>
        </w:rPr>
        <w:t>pengujian</w:t>
      </w:r>
      <w:proofErr w:type="spellEnd"/>
      <w:r w:rsidRPr="00FE5AD2">
        <w:rPr>
          <w:sz w:val="24"/>
          <w:lang w:val="en-US"/>
        </w:rPr>
        <w:t xml:space="preserve"> </w:t>
      </w:r>
      <w:proofErr w:type="spellStart"/>
      <w:r w:rsidRPr="00FE5AD2">
        <w:rPr>
          <w:sz w:val="24"/>
          <w:lang w:val="en-US"/>
        </w:rPr>
        <w:t>kedalam</w:t>
      </w:r>
      <w:proofErr w:type="spellEnd"/>
      <w:r w:rsidRPr="00FE5AD2">
        <w:rPr>
          <w:sz w:val="24"/>
          <w:lang w:val="en-US"/>
        </w:rPr>
        <w:t xml:space="preserve"> </w:t>
      </w:r>
      <w:proofErr w:type="spellStart"/>
      <w:r w:rsidRPr="00FE5AD2">
        <w:rPr>
          <w:sz w:val="24"/>
          <w:lang w:val="en-US"/>
        </w:rPr>
        <w:t>infrastruktur</w:t>
      </w:r>
      <w:proofErr w:type="spellEnd"/>
      <w:r w:rsidRPr="00FE5AD2">
        <w:rPr>
          <w:sz w:val="24"/>
          <w:lang w:val="en-US"/>
        </w:rPr>
        <w:t xml:space="preserve"> </w:t>
      </w:r>
      <w:proofErr w:type="spellStart"/>
      <w:r w:rsidRPr="00FE5AD2">
        <w:rPr>
          <w:sz w:val="24"/>
          <w:lang w:val="en-US"/>
        </w:rPr>
        <w:t>implementasi</w:t>
      </w:r>
      <w:proofErr w:type="spellEnd"/>
      <w:r w:rsidRPr="00FE5AD2">
        <w:rPr>
          <w:sz w:val="24"/>
          <w:lang w:val="en-US"/>
        </w:rPr>
        <w:t xml:space="preserve">.  </w:t>
      </w:r>
    </w:p>
    <w:p w14:paraId="2D3E27B3"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r w:rsidRPr="00FE5AD2">
        <w:rPr>
          <w:sz w:val="24"/>
          <w:lang w:val="en-US"/>
        </w:rPr>
        <w:t>Membersihkan</w:t>
      </w:r>
      <w:proofErr w:type="spellEnd"/>
      <w:r w:rsidRPr="00FE5AD2">
        <w:rPr>
          <w:sz w:val="24"/>
          <w:lang w:val="en-US"/>
        </w:rPr>
        <w:t xml:space="preserve"> data-data </w:t>
      </w:r>
      <w:proofErr w:type="spellStart"/>
      <w:r w:rsidRPr="00FE5AD2">
        <w:rPr>
          <w:sz w:val="24"/>
          <w:lang w:val="en-US"/>
        </w:rPr>
        <w:t>pengujian</w:t>
      </w:r>
      <w:proofErr w:type="spellEnd"/>
      <w:r w:rsidRPr="00FE5AD2">
        <w:rPr>
          <w:sz w:val="24"/>
          <w:lang w:val="en-US"/>
        </w:rPr>
        <w:t xml:space="preserve"> yang </w:t>
      </w:r>
      <w:proofErr w:type="spellStart"/>
      <w:r w:rsidRPr="00FE5AD2">
        <w:rPr>
          <w:sz w:val="24"/>
          <w:lang w:val="en-US"/>
        </w:rPr>
        <w:t>sudah</w:t>
      </w:r>
      <w:proofErr w:type="spellEnd"/>
      <w:r w:rsidRPr="00FE5AD2">
        <w:rPr>
          <w:sz w:val="24"/>
          <w:lang w:val="en-US"/>
        </w:rPr>
        <w:t xml:space="preserve"> </w:t>
      </w:r>
      <w:proofErr w:type="spellStart"/>
      <w:r w:rsidRPr="00FE5AD2">
        <w:rPr>
          <w:sz w:val="24"/>
          <w:lang w:val="en-US"/>
        </w:rPr>
        <w:t>tidak</w:t>
      </w:r>
      <w:proofErr w:type="spellEnd"/>
      <w:r w:rsidRPr="00FE5AD2">
        <w:rPr>
          <w:sz w:val="24"/>
          <w:lang w:val="en-US"/>
        </w:rPr>
        <w:t xml:space="preserve"> </w:t>
      </w:r>
      <w:proofErr w:type="spellStart"/>
      <w:r w:rsidRPr="00FE5AD2">
        <w:rPr>
          <w:sz w:val="24"/>
          <w:lang w:val="en-US"/>
        </w:rPr>
        <w:t>digunakan</w:t>
      </w:r>
      <w:proofErr w:type="spellEnd"/>
      <w:r w:rsidRPr="00FE5AD2">
        <w:rPr>
          <w:sz w:val="24"/>
          <w:lang w:val="en-US"/>
        </w:rPr>
        <w:t xml:space="preserve"> </w:t>
      </w:r>
      <w:proofErr w:type="spellStart"/>
      <w:r w:rsidRPr="00FE5AD2">
        <w:rPr>
          <w:sz w:val="24"/>
          <w:lang w:val="en-US"/>
        </w:rPr>
        <w:t>dalam</w:t>
      </w:r>
      <w:proofErr w:type="spellEnd"/>
      <w:r w:rsidRPr="00FE5AD2">
        <w:rPr>
          <w:sz w:val="24"/>
          <w:lang w:val="en-US"/>
        </w:rPr>
        <w:t xml:space="preserve"> database.   </w:t>
      </w:r>
    </w:p>
    <w:p w14:paraId="4485D099"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r w:rsidRPr="00FE5AD2">
        <w:rPr>
          <w:sz w:val="24"/>
          <w:lang w:val="en-US"/>
        </w:rPr>
        <w:t>Membuat</w:t>
      </w:r>
      <w:proofErr w:type="spellEnd"/>
      <w:r w:rsidRPr="00FE5AD2">
        <w:rPr>
          <w:sz w:val="24"/>
          <w:lang w:val="en-US"/>
        </w:rPr>
        <w:t xml:space="preserve"> </w:t>
      </w:r>
      <w:proofErr w:type="spellStart"/>
      <w:r w:rsidRPr="00FE5AD2">
        <w:rPr>
          <w:sz w:val="24"/>
          <w:lang w:val="en-US"/>
        </w:rPr>
        <w:t>replikasi</w:t>
      </w:r>
      <w:proofErr w:type="spellEnd"/>
      <w:r w:rsidRPr="00FE5AD2">
        <w:rPr>
          <w:sz w:val="24"/>
          <w:lang w:val="en-US"/>
        </w:rPr>
        <w:t xml:space="preserve"> (</w:t>
      </w:r>
      <w:proofErr w:type="spellStart"/>
      <w:r w:rsidRPr="00FE5AD2">
        <w:rPr>
          <w:sz w:val="24"/>
          <w:lang w:val="en-US"/>
        </w:rPr>
        <w:t>penggandaan</w:t>
      </w:r>
      <w:proofErr w:type="spellEnd"/>
      <w:r w:rsidRPr="00FE5AD2">
        <w:rPr>
          <w:sz w:val="24"/>
          <w:lang w:val="en-US"/>
        </w:rPr>
        <w:t xml:space="preserve">) </w:t>
      </w:r>
      <w:proofErr w:type="spellStart"/>
      <w:r w:rsidRPr="00FE5AD2">
        <w:rPr>
          <w:sz w:val="24"/>
          <w:lang w:val="en-US"/>
        </w:rPr>
        <w:t>struktur</w:t>
      </w:r>
      <w:proofErr w:type="spellEnd"/>
      <w:r w:rsidRPr="00FE5AD2">
        <w:rPr>
          <w:sz w:val="24"/>
          <w:lang w:val="en-US"/>
        </w:rPr>
        <w:t xml:space="preserve"> database </w:t>
      </w:r>
      <w:proofErr w:type="spellStart"/>
      <w:r w:rsidRPr="00FE5AD2">
        <w:rPr>
          <w:sz w:val="24"/>
          <w:lang w:val="en-US"/>
        </w:rPr>
        <w:t>menjadi</w:t>
      </w:r>
      <w:proofErr w:type="spellEnd"/>
      <w:r w:rsidRPr="00FE5AD2">
        <w:rPr>
          <w:sz w:val="24"/>
          <w:lang w:val="en-US"/>
        </w:rPr>
        <w:t xml:space="preserve"> </w:t>
      </w:r>
      <w:proofErr w:type="spellStart"/>
      <w:r w:rsidRPr="00FE5AD2">
        <w:rPr>
          <w:sz w:val="24"/>
          <w:lang w:val="en-US"/>
        </w:rPr>
        <w:t>tiga</w:t>
      </w:r>
      <w:proofErr w:type="spellEnd"/>
      <w:r w:rsidRPr="00FE5AD2">
        <w:rPr>
          <w:sz w:val="24"/>
          <w:lang w:val="en-US"/>
        </w:rPr>
        <w:t xml:space="preserve"> </w:t>
      </w:r>
      <w:proofErr w:type="spellStart"/>
      <w:r w:rsidRPr="00FE5AD2">
        <w:rPr>
          <w:sz w:val="24"/>
          <w:lang w:val="en-US"/>
        </w:rPr>
        <w:t>bagian</w:t>
      </w:r>
      <w:proofErr w:type="spellEnd"/>
      <w:r w:rsidRPr="00FE5AD2">
        <w:rPr>
          <w:sz w:val="24"/>
          <w:lang w:val="en-US"/>
        </w:rPr>
        <w:t xml:space="preserve"> </w:t>
      </w:r>
      <w:proofErr w:type="spellStart"/>
      <w:r w:rsidRPr="00FE5AD2">
        <w:rPr>
          <w:sz w:val="24"/>
          <w:lang w:val="en-US"/>
        </w:rPr>
        <w:t>yaitu</w:t>
      </w:r>
      <w:proofErr w:type="spellEnd"/>
      <w:r w:rsidRPr="00FE5AD2">
        <w:rPr>
          <w:sz w:val="24"/>
          <w:lang w:val="en-US"/>
        </w:rPr>
        <w:t xml:space="preserve"> </w:t>
      </w:r>
      <w:proofErr w:type="spellStart"/>
      <w:r w:rsidRPr="00FE5AD2">
        <w:rPr>
          <w:sz w:val="24"/>
          <w:lang w:val="en-US"/>
        </w:rPr>
        <w:t>bagian</w:t>
      </w:r>
      <w:proofErr w:type="spellEnd"/>
      <w:r w:rsidRPr="00FE5AD2">
        <w:rPr>
          <w:sz w:val="24"/>
          <w:lang w:val="en-US"/>
        </w:rPr>
        <w:t xml:space="preserve"> </w:t>
      </w:r>
      <w:proofErr w:type="spellStart"/>
      <w:r w:rsidRPr="00FE5AD2">
        <w:rPr>
          <w:sz w:val="24"/>
          <w:lang w:val="en-US"/>
        </w:rPr>
        <w:t>pengembangan</w:t>
      </w:r>
      <w:proofErr w:type="spellEnd"/>
      <w:r w:rsidRPr="00FE5AD2">
        <w:rPr>
          <w:sz w:val="24"/>
          <w:lang w:val="en-US"/>
        </w:rPr>
        <w:t xml:space="preserve">, </w:t>
      </w:r>
      <w:proofErr w:type="spellStart"/>
      <w:r w:rsidRPr="00FE5AD2">
        <w:rPr>
          <w:sz w:val="24"/>
          <w:lang w:val="en-US"/>
        </w:rPr>
        <w:t>bagian</w:t>
      </w:r>
      <w:proofErr w:type="spellEnd"/>
      <w:r w:rsidRPr="00FE5AD2">
        <w:rPr>
          <w:sz w:val="24"/>
          <w:lang w:val="en-US"/>
        </w:rPr>
        <w:t xml:space="preserve"> </w:t>
      </w:r>
      <w:proofErr w:type="spellStart"/>
      <w:r w:rsidRPr="00FE5AD2">
        <w:rPr>
          <w:sz w:val="24"/>
          <w:lang w:val="en-US"/>
        </w:rPr>
        <w:t>pengujian</w:t>
      </w:r>
      <w:proofErr w:type="spellEnd"/>
      <w:r w:rsidRPr="00FE5AD2">
        <w:rPr>
          <w:sz w:val="24"/>
          <w:lang w:val="en-US"/>
        </w:rPr>
        <w:t xml:space="preserve"> dan </w:t>
      </w:r>
      <w:proofErr w:type="spellStart"/>
      <w:r w:rsidRPr="00FE5AD2">
        <w:rPr>
          <w:sz w:val="24"/>
          <w:lang w:val="en-US"/>
        </w:rPr>
        <w:t>bagian</w:t>
      </w:r>
      <w:proofErr w:type="spellEnd"/>
      <w:r w:rsidRPr="00FE5AD2">
        <w:rPr>
          <w:sz w:val="24"/>
          <w:lang w:val="en-US"/>
        </w:rPr>
        <w:t xml:space="preserve"> </w:t>
      </w:r>
      <w:proofErr w:type="spellStart"/>
      <w:r w:rsidRPr="00FE5AD2">
        <w:rPr>
          <w:sz w:val="24"/>
          <w:lang w:val="en-US"/>
        </w:rPr>
        <w:t>implementasi</w:t>
      </w:r>
      <w:proofErr w:type="spellEnd"/>
      <w:r w:rsidRPr="00FE5AD2">
        <w:rPr>
          <w:sz w:val="24"/>
          <w:lang w:val="en-US"/>
        </w:rPr>
        <w:t xml:space="preserve">. </w:t>
      </w:r>
    </w:p>
    <w:p w14:paraId="5CA05DDD" w14:textId="77777777" w:rsidR="00843B52" w:rsidRPr="00FE5AD2" w:rsidRDefault="00843B52" w:rsidP="00C56842">
      <w:pPr>
        <w:spacing w:line="360" w:lineRule="auto"/>
        <w:jc w:val="both"/>
        <w:rPr>
          <w:sz w:val="24"/>
          <w:lang w:val="en-US"/>
        </w:rPr>
      </w:pPr>
      <w:r w:rsidRPr="00FE5AD2">
        <w:rPr>
          <w:sz w:val="24"/>
          <w:lang w:val="en-US"/>
        </w:rPr>
        <w:t xml:space="preserve">Dapat </w:t>
      </w:r>
      <w:proofErr w:type="spellStart"/>
      <w:r w:rsidRPr="00FE5AD2">
        <w:rPr>
          <w:sz w:val="24"/>
          <w:lang w:val="en-US"/>
        </w:rPr>
        <w:t>disimpulkan</w:t>
      </w:r>
      <w:proofErr w:type="spellEnd"/>
      <w:r w:rsidRPr="00FE5AD2">
        <w:rPr>
          <w:sz w:val="24"/>
          <w:lang w:val="en-US"/>
        </w:rPr>
        <w:t xml:space="preserve"> </w:t>
      </w:r>
      <w:proofErr w:type="spellStart"/>
      <w:r w:rsidRPr="00FE5AD2">
        <w:rPr>
          <w:sz w:val="24"/>
          <w:lang w:val="en-US"/>
        </w:rPr>
        <w:t>bahwa</w:t>
      </w:r>
      <w:proofErr w:type="spellEnd"/>
      <w:r w:rsidRPr="00FE5AD2">
        <w:rPr>
          <w:sz w:val="24"/>
          <w:lang w:val="en-US"/>
        </w:rPr>
        <w:t xml:space="preserve"> proses </w:t>
      </w:r>
      <w:proofErr w:type="spellStart"/>
      <w:r w:rsidRPr="00FE5AD2">
        <w:rPr>
          <w:sz w:val="24"/>
          <w:lang w:val="en-US"/>
        </w:rPr>
        <w:t>desain</w:t>
      </w:r>
      <w:proofErr w:type="spellEnd"/>
      <w:r w:rsidRPr="00FE5AD2">
        <w:rPr>
          <w:sz w:val="24"/>
          <w:lang w:val="en-US"/>
        </w:rPr>
        <w:t xml:space="preserve"> database </w:t>
      </w:r>
      <w:proofErr w:type="spellStart"/>
      <w:r w:rsidRPr="00FE5AD2">
        <w:rPr>
          <w:sz w:val="24"/>
          <w:lang w:val="en-US"/>
        </w:rPr>
        <w:t>dari</w:t>
      </w:r>
      <w:proofErr w:type="spellEnd"/>
      <w:r w:rsidRPr="00FE5AD2">
        <w:rPr>
          <w:sz w:val="24"/>
          <w:lang w:val="en-US"/>
        </w:rPr>
        <w:t xml:space="preserve"> </w:t>
      </w:r>
      <w:proofErr w:type="spellStart"/>
      <w:r w:rsidRPr="00FE5AD2">
        <w:rPr>
          <w:sz w:val="24"/>
          <w:lang w:val="en-US"/>
        </w:rPr>
        <w:t>tahap</w:t>
      </w:r>
      <w:proofErr w:type="spellEnd"/>
      <w:r w:rsidRPr="00FE5AD2">
        <w:rPr>
          <w:sz w:val="24"/>
          <w:lang w:val="en-US"/>
        </w:rPr>
        <w:t xml:space="preserve"> </w:t>
      </w:r>
      <w:proofErr w:type="spellStart"/>
      <w:r w:rsidRPr="00FE5AD2">
        <w:rPr>
          <w:sz w:val="24"/>
          <w:lang w:val="en-US"/>
        </w:rPr>
        <w:t>pengembangan</w:t>
      </w:r>
      <w:proofErr w:type="spellEnd"/>
      <w:r w:rsidRPr="00FE5AD2">
        <w:rPr>
          <w:sz w:val="24"/>
          <w:lang w:val="en-US"/>
        </w:rPr>
        <w:t xml:space="preserve"> (development), </w:t>
      </w:r>
      <w:proofErr w:type="spellStart"/>
      <w:r w:rsidRPr="00FE5AD2">
        <w:rPr>
          <w:sz w:val="24"/>
          <w:lang w:val="en-US"/>
        </w:rPr>
        <w:t>pengujian</w:t>
      </w:r>
      <w:proofErr w:type="spellEnd"/>
      <w:r w:rsidRPr="00FE5AD2">
        <w:rPr>
          <w:sz w:val="24"/>
          <w:lang w:val="en-US"/>
        </w:rPr>
        <w:t xml:space="preserve"> (testing) dan </w:t>
      </w:r>
      <w:proofErr w:type="spellStart"/>
      <w:r w:rsidRPr="00FE5AD2">
        <w:rPr>
          <w:sz w:val="24"/>
          <w:lang w:val="en-US"/>
        </w:rPr>
        <w:t>implementasi</w:t>
      </w:r>
      <w:proofErr w:type="spellEnd"/>
      <w:r w:rsidRPr="00FE5AD2">
        <w:rPr>
          <w:sz w:val="24"/>
          <w:lang w:val="en-US"/>
        </w:rPr>
        <w:t xml:space="preserve"> (production). </w:t>
      </w:r>
    </w:p>
    <w:p w14:paraId="0F3DD0CA" w14:textId="77777777" w:rsidR="00843B52" w:rsidRPr="00FE5AD2" w:rsidRDefault="00843B52" w:rsidP="00C56842">
      <w:pPr>
        <w:pStyle w:val="Heading3"/>
        <w:rPr>
          <w:lang w:val="en-US"/>
        </w:rPr>
      </w:pPr>
      <w:bookmarkStart w:id="29" w:name="_Toc12532873"/>
      <w:bookmarkStart w:id="30" w:name="_Toc54939372"/>
      <w:proofErr w:type="gramStart"/>
      <w:r w:rsidRPr="00FE5AD2">
        <w:rPr>
          <w:lang w:val="en-US"/>
        </w:rPr>
        <w:t xml:space="preserve">2.1.5  </w:t>
      </w:r>
      <w:proofErr w:type="spellStart"/>
      <w:r w:rsidRPr="00FE5AD2">
        <w:rPr>
          <w:lang w:val="en-US"/>
        </w:rPr>
        <w:t>Tahap</w:t>
      </w:r>
      <w:proofErr w:type="spellEnd"/>
      <w:proofErr w:type="gramEnd"/>
      <w:r w:rsidRPr="00FE5AD2">
        <w:rPr>
          <w:lang w:val="en-US"/>
        </w:rPr>
        <w:t xml:space="preserve"> V: </w:t>
      </w:r>
      <w:proofErr w:type="spellStart"/>
      <w:r w:rsidRPr="00FE5AD2">
        <w:rPr>
          <w:lang w:val="en-US"/>
        </w:rPr>
        <w:t>Dukungan</w:t>
      </w:r>
      <w:proofErr w:type="spellEnd"/>
      <w:r w:rsidRPr="00FE5AD2">
        <w:rPr>
          <w:lang w:val="en-US"/>
        </w:rPr>
        <w:t xml:space="preserve"> dan </w:t>
      </w:r>
      <w:proofErr w:type="spellStart"/>
      <w:r w:rsidRPr="00FE5AD2">
        <w:rPr>
          <w:lang w:val="en-US"/>
        </w:rPr>
        <w:t>Pemeliharaan</w:t>
      </w:r>
      <w:bookmarkEnd w:id="29"/>
      <w:bookmarkEnd w:id="30"/>
      <w:proofErr w:type="spellEnd"/>
    </w:p>
    <w:p w14:paraId="517F7F44" w14:textId="77777777" w:rsidR="00843B52" w:rsidRPr="00FE5AD2" w:rsidRDefault="00843B52" w:rsidP="00C56842">
      <w:pPr>
        <w:spacing w:line="360" w:lineRule="auto"/>
        <w:jc w:val="both"/>
        <w:rPr>
          <w:sz w:val="24"/>
          <w:lang w:val="en-US"/>
        </w:rPr>
      </w:pPr>
      <w:r w:rsidRPr="00FE5AD2">
        <w:rPr>
          <w:sz w:val="24"/>
          <w:lang w:val="en-US"/>
        </w:rPr>
        <w:t xml:space="preserve">Pada </w:t>
      </w:r>
      <w:proofErr w:type="spellStart"/>
      <w:r w:rsidRPr="00FE5AD2">
        <w:rPr>
          <w:sz w:val="24"/>
          <w:lang w:val="en-US"/>
        </w:rPr>
        <w:t>tahap</w:t>
      </w:r>
      <w:proofErr w:type="spellEnd"/>
      <w:r w:rsidRPr="00FE5AD2">
        <w:rPr>
          <w:sz w:val="24"/>
          <w:lang w:val="en-US"/>
        </w:rPr>
        <w:t xml:space="preserve"> </w:t>
      </w:r>
      <w:proofErr w:type="spellStart"/>
      <w:r w:rsidRPr="00FE5AD2">
        <w:rPr>
          <w:sz w:val="24"/>
          <w:lang w:val="en-US"/>
        </w:rPr>
        <w:t>ini</w:t>
      </w:r>
      <w:proofErr w:type="spellEnd"/>
      <w:r w:rsidRPr="00FE5AD2">
        <w:rPr>
          <w:sz w:val="24"/>
          <w:lang w:val="en-US"/>
        </w:rPr>
        <w:t xml:space="preserve"> </w:t>
      </w:r>
      <w:proofErr w:type="spellStart"/>
      <w:r w:rsidRPr="00FE5AD2">
        <w:rPr>
          <w:sz w:val="24"/>
          <w:lang w:val="en-US"/>
        </w:rPr>
        <w:t>akan</w:t>
      </w:r>
      <w:proofErr w:type="spellEnd"/>
      <w:r w:rsidRPr="00FE5AD2">
        <w:rPr>
          <w:sz w:val="24"/>
          <w:lang w:val="en-US"/>
        </w:rPr>
        <w:t xml:space="preserve"> </w:t>
      </w:r>
      <w:proofErr w:type="spellStart"/>
      <w:r w:rsidRPr="00FE5AD2">
        <w:rPr>
          <w:sz w:val="24"/>
          <w:lang w:val="en-US"/>
        </w:rPr>
        <w:t>dilakukan</w:t>
      </w:r>
      <w:proofErr w:type="spellEnd"/>
      <w:r w:rsidRPr="00FE5AD2">
        <w:rPr>
          <w:sz w:val="24"/>
          <w:lang w:val="en-US"/>
        </w:rPr>
        <w:t xml:space="preserve"> </w:t>
      </w:r>
      <w:proofErr w:type="spellStart"/>
      <w:r w:rsidRPr="00FE5AD2">
        <w:rPr>
          <w:sz w:val="24"/>
          <w:lang w:val="en-US"/>
        </w:rPr>
        <w:t>dukungan</w:t>
      </w:r>
      <w:proofErr w:type="spellEnd"/>
      <w:r w:rsidRPr="00FE5AD2">
        <w:rPr>
          <w:sz w:val="24"/>
          <w:lang w:val="en-US"/>
        </w:rPr>
        <w:t xml:space="preserve"> (support) </w:t>
      </w:r>
      <w:proofErr w:type="spellStart"/>
      <w:r w:rsidRPr="00FE5AD2">
        <w:rPr>
          <w:sz w:val="24"/>
          <w:lang w:val="en-US"/>
        </w:rPr>
        <w:t>terhadap</w:t>
      </w:r>
      <w:proofErr w:type="spellEnd"/>
      <w:r w:rsidRPr="00FE5AD2">
        <w:rPr>
          <w:sz w:val="24"/>
          <w:lang w:val="en-US"/>
        </w:rPr>
        <w:t xml:space="preserve"> </w:t>
      </w:r>
      <w:proofErr w:type="spellStart"/>
      <w:r w:rsidRPr="00FE5AD2">
        <w:rPr>
          <w:sz w:val="24"/>
          <w:lang w:val="en-US"/>
        </w:rPr>
        <w:t>pengguna</w:t>
      </w:r>
      <w:proofErr w:type="spellEnd"/>
      <w:r w:rsidRPr="00FE5AD2">
        <w:rPr>
          <w:sz w:val="24"/>
          <w:lang w:val="en-US"/>
        </w:rPr>
        <w:t xml:space="preserve"> </w:t>
      </w:r>
      <w:proofErr w:type="spellStart"/>
      <w:r w:rsidRPr="00FE5AD2">
        <w:rPr>
          <w:sz w:val="24"/>
          <w:lang w:val="en-US"/>
        </w:rPr>
        <w:t>selama</w:t>
      </w:r>
      <w:proofErr w:type="spellEnd"/>
      <w:r w:rsidRPr="00FE5AD2">
        <w:rPr>
          <w:sz w:val="24"/>
          <w:lang w:val="en-US"/>
        </w:rPr>
        <w:t xml:space="preserve"> masa </w:t>
      </w:r>
      <w:proofErr w:type="spellStart"/>
      <w:r w:rsidRPr="00FE5AD2">
        <w:rPr>
          <w:sz w:val="24"/>
          <w:lang w:val="en-US"/>
        </w:rPr>
        <w:t>implementasi</w:t>
      </w:r>
      <w:proofErr w:type="spellEnd"/>
      <w:r w:rsidRPr="00FE5AD2">
        <w:rPr>
          <w:sz w:val="24"/>
          <w:lang w:val="en-US"/>
        </w:rPr>
        <w:t xml:space="preserve">. </w:t>
      </w:r>
      <w:proofErr w:type="spellStart"/>
      <w:r w:rsidRPr="00FE5AD2">
        <w:rPr>
          <w:sz w:val="24"/>
          <w:lang w:val="en-US"/>
        </w:rPr>
        <w:t>Dukungan</w:t>
      </w:r>
      <w:proofErr w:type="spellEnd"/>
      <w:r w:rsidRPr="00FE5AD2">
        <w:rPr>
          <w:sz w:val="24"/>
          <w:lang w:val="en-US"/>
        </w:rPr>
        <w:t xml:space="preserve"> </w:t>
      </w:r>
      <w:proofErr w:type="spellStart"/>
      <w:r w:rsidRPr="00FE5AD2">
        <w:rPr>
          <w:sz w:val="24"/>
          <w:lang w:val="en-US"/>
        </w:rPr>
        <w:t>ini</w:t>
      </w:r>
      <w:proofErr w:type="spellEnd"/>
      <w:r w:rsidRPr="00FE5AD2">
        <w:rPr>
          <w:sz w:val="24"/>
          <w:lang w:val="en-US"/>
        </w:rPr>
        <w:t xml:space="preserve"> </w:t>
      </w:r>
      <w:proofErr w:type="spellStart"/>
      <w:r w:rsidRPr="00FE5AD2">
        <w:rPr>
          <w:sz w:val="24"/>
          <w:lang w:val="en-US"/>
        </w:rPr>
        <w:t>menerima</w:t>
      </w:r>
      <w:proofErr w:type="spellEnd"/>
      <w:r w:rsidRPr="00FE5AD2">
        <w:rPr>
          <w:sz w:val="24"/>
          <w:lang w:val="en-US"/>
        </w:rPr>
        <w:t xml:space="preserve"> </w:t>
      </w:r>
      <w:proofErr w:type="spellStart"/>
      <w:r w:rsidRPr="00FE5AD2">
        <w:rPr>
          <w:sz w:val="24"/>
          <w:lang w:val="en-US"/>
        </w:rPr>
        <w:t>umpan</w:t>
      </w:r>
      <w:proofErr w:type="spellEnd"/>
      <w:r w:rsidRPr="00FE5AD2">
        <w:rPr>
          <w:sz w:val="24"/>
          <w:lang w:val="en-US"/>
        </w:rPr>
        <w:t xml:space="preserve"> </w:t>
      </w:r>
      <w:proofErr w:type="spellStart"/>
      <w:r w:rsidRPr="00FE5AD2">
        <w:rPr>
          <w:sz w:val="24"/>
          <w:lang w:val="en-US"/>
        </w:rPr>
        <w:t>balik</w:t>
      </w:r>
      <w:proofErr w:type="spellEnd"/>
      <w:r w:rsidRPr="00FE5AD2">
        <w:rPr>
          <w:sz w:val="24"/>
          <w:lang w:val="en-US"/>
        </w:rPr>
        <w:t xml:space="preserve"> (</w:t>
      </w:r>
      <w:proofErr w:type="spellStart"/>
      <w:r w:rsidRPr="00FE5AD2">
        <w:rPr>
          <w:sz w:val="24"/>
          <w:lang w:val="en-US"/>
        </w:rPr>
        <w:t>feed back</w:t>
      </w:r>
      <w:proofErr w:type="spellEnd"/>
      <w:r w:rsidRPr="00FE5AD2">
        <w:rPr>
          <w:sz w:val="24"/>
          <w:lang w:val="en-US"/>
        </w:rPr>
        <w:t xml:space="preserve">) </w:t>
      </w:r>
      <w:proofErr w:type="spellStart"/>
      <w:r w:rsidRPr="00FE5AD2">
        <w:rPr>
          <w:sz w:val="24"/>
          <w:lang w:val="en-US"/>
        </w:rPr>
        <w:t>dari</w:t>
      </w:r>
      <w:proofErr w:type="spellEnd"/>
      <w:r w:rsidRPr="00FE5AD2">
        <w:rPr>
          <w:sz w:val="24"/>
          <w:lang w:val="en-US"/>
        </w:rPr>
        <w:t xml:space="preserve"> </w:t>
      </w:r>
      <w:proofErr w:type="spellStart"/>
      <w:r w:rsidRPr="00FE5AD2">
        <w:rPr>
          <w:sz w:val="24"/>
          <w:lang w:val="en-US"/>
        </w:rPr>
        <w:t>pengguna</w:t>
      </w:r>
      <w:proofErr w:type="spellEnd"/>
      <w:r w:rsidRPr="00FE5AD2">
        <w:rPr>
          <w:sz w:val="24"/>
          <w:lang w:val="en-US"/>
        </w:rPr>
        <w:t xml:space="preserve"> </w:t>
      </w:r>
      <w:proofErr w:type="spellStart"/>
      <w:r w:rsidRPr="00FE5AD2">
        <w:rPr>
          <w:sz w:val="24"/>
          <w:lang w:val="en-US"/>
        </w:rPr>
        <w:t>kepada</w:t>
      </w:r>
      <w:proofErr w:type="spellEnd"/>
      <w:r w:rsidRPr="00FE5AD2">
        <w:rPr>
          <w:sz w:val="24"/>
          <w:lang w:val="en-US"/>
        </w:rPr>
        <w:t xml:space="preserve"> kami </w:t>
      </w:r>
      <w:proofErr w:type="spellStart"/>
      <w:r w:rsidRPr="00FE5AD2">
        <w:rPr>
          <w:sz w:val="24"/>
          <w:lang w:val="en-US"/>
        </w:rPr>
        <w:t>untuk</w:t>
      </w:r>
      <w:proofErr w:type="spellEnd"/>
      <w:r w:rsidRPr="00FE5AD2">
        <w:rPr>
          <w:sz w:val="24"/>
          <w:lang w:val="en-US"/>
        </w:rPr>
        <w:t xml:space="preserve"> </w:t>
      </w:r>
      <w:proofErr w:type="spellStart"/>
      <w:r w:rsidRPr="00FE5AD2">
        <w:rPr>
          <w:sz w:val="24"/>
          <w:lang w:val="en-US"/>
        </w:rPr>
        <w:t>memberikan</w:t>
      </w:r>
      <w:proofErr w:type="spellEnd"/>
      <w:r w:rsidRPr="00FE5AD2">
        <w:rPr>
          <w:sz w:val="24"/>
          <w:lang w:val="en-US"/>
        </w:rPr>
        <w:t xml:space="preserve"> </w:t>
      </w:r>
      <w:proofErr w:type="spellStart"/>
      <w:r w:rsidRPr="00FE5AD2">
        <w:rPr>
          <w:sz w:val="24"/>
          <w:lang w:val="en-US"/>
        </w:rPr>
        <w:t>masukan</w:t>
      </w:r>
      <w:proofErr w:type="spellEnd"/>
      <w:r w:rsidRPr="00FE5AD2">
        <w:rPr>
          <w:sz w:val="24"/>
          <w:lang w:val="en-US"/>
        </w:rPr>
        <w:t xml:space="preserve">, </w:t>
      </w:r>
      <w:proofErr w:type="spellStart"/>
      <w:r w:rsidRPr="00FE5AD2">
        <w:rPr>
          <w:sz w:val="24"/>
          <w:lang w:val="en-US"/>
        </w:rPr>
        <w:t>perubahan</w:t>
      </w:r>
      <w:proofErr w:type="spellEnd"/>
      <w:r w:rsidRPr="00FE5AD2">
        <w:rPr>
          <w:sz w:val="24"/>
          <w:lang w:val="en-US"/>
        </w:rPr>
        <w:t xml:space="preserve">, </w:t>
      </w:r>
      <w:proofErr w:type="spellStart"/>
      <w:r w:rsidRPr="00FE5AD2">
        <w:rPr>
          <w:sz w:val="24"/>
          <w:lang w:val="en-US"/>
        </w:rPr>
        <w:t>perbaikan</w:t>
      </w:r>
      <w:proofErr w:type="spellEnd"/>
      <w:r w:rsidRPr="00FE5AD2">
        <w:rPr>
          <w:sz w:val="24"/>
          <w:lang w:val="en-US"/>
        </w:rPr>
        <w:t xml:space="preserve"> </w:t>
      </w:r>
      <w:proofErr w:type="spellStart"/>
      <w:r w:rsidRPr="00FE5AD2">
        <w:rPr>
          <w:sz w:val="24"/>
          <w:lang w:val="en-US"/>
        </w:rPr>
        <w:t>terhadap</w:t>
      </w:r>
      <w:proofErr w:type="spellEnd"/>
      <w:r w:rsidRPr="00FE5AD2">
        <w:rPr>
          <w:sz w:val="24"/>
          <w:lang w:val="en-US"/>
        </w:rPr>
        <w:t xml:space="preserve"> </w:t>
      </w:r>
      <w:proofErr w:type="spellStart"/>
      <w:r w:rsidRPr="00FE5AD2">
        <w:rPr>
          <w:sz w:val="24"/>
          <w:lang w:val="en-US"/>
        </w:rPr>
        <w:t>aplikasi</w:t>
      </w:r>
      <w:proofErr w:type="spellEnd"/>
      <w:r w:rsidRPr="00FE5AD2">
        <w:rPr>
          <w:sz w:val="24"/>
          <w:lang w:val="en-US"/>
        </w:rPr>
        <w:t xml:space="preserve"> yang </w:t>
      </w:r>
      <w:proofErr w:type="spellStart"/>
      <w:r w:rsidRPr="00FE5AD2">
        <w:rPr>
          <w:sz w:val="24"/>
          <w:lang w:val="en-US"/>
        </w:rPr>
        <w:t>digunakan</w:t>
      </w:r>
      <w:proofErr w:type="spellEnd"/>
      <w:r w:rsidRPr="00FE5AD2">
        <w:rPr>
          <w:sz w:val="24"/>
          <w:lang w:val="en-US"/>
        </w:rPr>
        <w:t xml:space="preserve"> </w:t>
      </w:r>
      <w:proofErr w:type="spellStart"/>
      <w:r w:rsidRPr="00FE5AD2">
        <w:rPr>
          <w:sz w:val="24"/>
          <w:lang w:val="en-US"/>
        </w:rPr>
        <w:t>jika</w:t>
      </w:r>
      <w:proofErr w:type="spellEnd"/>
      <w:r w:rsidRPr="00FE5AD2">
        <w:rPr>
          <w:sz w:val="24"/>
          <w:lang w:val="en-US"/>
        </w:rPr>
        <w:t xml:space="preserve"> </w:t>
      </w:r>
      <w:proofErr w:type="spellStart"/>
      <w:r w:rsidRPr="00FE5AD2">
        <w:rPr>
          <w:sz w:val="24"/>
          <w:lang w:val="en-US"/>
        </w:rPr>
        <w:t>diperlukan</w:t>
      </w:r>
      <w:proofErr w:type="spellEnd"/>
      <w:r w:rsidRPr="00FE5AD2">
        <w:rPr>
          <w:sz w:val="24"/>
          <w:lang w:val="en-US"/>
        </w:rPr>
        <w:t xml:space="preserve">. </w:t>
      </w:r>
      <w:proofErr w:type="spellStart"/>
      <w:r w:rsidRPr="00FE5AD2">
        <w:rPr>
          <w:sz w:val="24"/>
          <w:lang w:val="en-US"/>
        </w:rPr>
        <w:t>Beberapa</w:t>
      </w:r>
      <w:proofErr w:type="spellEnd"/>
      <w:r w:rsidRPr="00FE5AD2">
        <w:rPr>
          <w:sz w:val="24"/>
          <w:lang w:val="en-US"/>
        </w:rPr>
        <w:t xml:space="preserve"> </w:t>
      </w:r>
      <w:proofErr w:type="spellStart"/>
      <w:r w:rsidRPr="00FE5AD2">
        <w:rPr>
          <w:sz w:val="24"/>
          <w:lang w:val="en-US"/>
        </w:rPr>
        <w:t>pekerjaan</w:t>
      </w:r>
      <w:proofErr w:type="spellEnd"/>
      <w:r w:rsidRPr="00FE5AD2">
        <w:rPr>
          <w:sz w:val="24"/>
          <w:lang w:val="en-US"/>
        </w:rPr>
        <w:t xml:space="preserve"> yang </w:t>
      </w:r>
      <w:proofErr w:type="spellStart"/>
      <w:r w:rsidRPr="00FE5AD2">
        <w:rPr>
          <w:sz w:val="24"/>
          <w:lang w:val="en-US"/>
        </w:rPr>
        <w:t>akan</w:t>
      </w:r>
      <w:proofErr w:type="spellEnd"/>
      <w:r w:rsidRPr="00FE5AD2">
        <w:rPr>
          <w:sz w:val="24"/>
          <w:lang w:val="en-US"/>
        </w:rPr>
        <w:t xml:space="preserve"> </w:t>
      </w:r>
      <w:proofErr w:type="spellStart"/>
      <w:r w:rsidRPr="00FE5AD2">
        <w:rPr>
          <w:sz w:val="24"/>
          <w:lang w:val="en-US"/>
        </w:rPr>
        <w:t>dilakukan</w:t>
      </w:r>
      <w:proofErr w:type="spellEnd"/>
      <w:r w:rsidRPr="00FE5AD2">
        <w:rPr>
          <w:sz w:val="24"/>
          <w:lang w:val="en-US"/>
        </w:rPr>
        <w:t xml:space="preserve"> pada </w:t>
      </w:r>
      <w:proofErr w:type="spellStart"/>
      <w:r w:rsidRPr="00FE5AD2">
        <w:rPr>
          <w:sz w:val="24"/>
          <w:lang w:val="en-US"/>
        </w:rPr>
        <w:t>tahap</w:t>
      </w:r>
      <w:proofErr w:type="spellEnd"/>
      <w:r w:rsidRPr="00FE5AD2">
        <w:rPr>
          <w:sz w:val="24"/>
          <w:lang w:val="en-US"/>
        </w:rPr>
        <w:t xml:space="preserve"> </w:t>
      </w:r>
      <w:proofErr w:type="spellStart"/>
      <w:r w:rsidRPr="00FE5AD2">
        <w:rPr>
          <w:sz w:val="24"/>
          <w:lang w:val="en-US"/>
        </w:rPr>
        <w:t>ini</w:t>
      </w:r>
      <w:proofErr w:type="spellEnd"/>
      <w:r w:rsidRPr="00FE5AD2">
        <w:rPr>
          <w:sz w:val="24"/>
          <w:lang w:val="en-US"/>
        </w:rPr>
        <w:t xml:space="preserve"> </w:t>
      </w:r>
      <w:proofErr w:type="spellStart"/>
      <w:r w:rsidRPr="00FE5AD2">
        <w:rPr>
          <w:sz w:val="24"/>
          <w:lang w:val="en-US"/>
        </w:rPr>
        <w:t>adalah</w:t>
      </w:r>
      <w:proofErr w:type="spellEnd"/>
      <w:r w:rsidRPr="00FE5AD2">
        <w:rPr>
          <w:sz w:val="24"/>
          <w:lang w:val="en-US"/>
        </w:rPr>
        <w:t xml:space="preserve">: </w:t>
      </w:r>
    </w:p>
    <w:p w14:paraId="23424226"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r w:rsidRPr="00FE5AD2">
        <w:rPr>
          <w:sz w:val="24"/>
          <w:lang w:val="en-US"/>
        </w:rPr>
        <w:t>Melakukan</w:t>
      </w:r>
      <w:proofErr w:type="spellEnd"/>
      <w:r w:rsidRPr="00FE5AD2">
        <w:rPr>
          <w:sz w:val="24"/>
          <w:lang w:val="en-US"/>
        </w:rPr>
        <w:t xml:space="preserve"> </w:t>
      </w:r>
      <w:proofErr w:type="spellStart"/>
      <w:r w:rsidRPr="00FE5AD2">
        <w:rPr>
          <w:sz w:val="24"/>
          <w:lang w:val="en-US"/>
        </w:rPr>
        <w:t>perubahan</w:t>
      </w:r>
      <w:proofErr w:type="spellEnd"/>
      <w:r w:rsidRPr="00FE5AD2">
        <w:rPr>
          <w:sz w:val="24"/>
          <w:lang w:val="en-US"/>
        </w:rPr>
        <w:t xml:space="preserve">, </w:t>
      </w:r>
      <w:proofErr w:type="spellStart"/>
      <w:r w:rsidRPr="00FE5AD2">
        <w:rPr>
          <w:sz w:val="24"/>
          <w:lang w:val="en-US"/>
        </w:rPr>
        <w:t>perbaikan</w:t>
      </w:r>
      <w:proofErr w:type="spellEnd"/>
      <w:r w:rsidRPr="00FE5AD2">
        <w:rPr>
          <w:sz w:val="24"/>
          <w:lang w:val="en-US"/>
        </w:rPr>
        <w:t xml:space="preserve"> </w:t>
      </w:r>
      <w:proofErr w:type="spellStart"/>
      <w:r w:rsidRPr="00FE5AD2">
        <w:rPr>
          <w:sz w:val="24"/>
          <w:lang w:val="en-US"/>
        </w:rPr>
        <w:t>jika</w:t>
      </w:r>
      <w:proofErr w:type="spellEnd"/>
      <w:r w:rsidRPr="00FE5AD2">
        <w:rPr>
          <w:sz w:val="24"/>
          <w:lang w:val="en-US"/>
        </w:rPr>
        <w:t xml:space="preserve"> </w:t>
      </w:r>
      <w:proofErr w:type="spellStart"/>
      <w:r w:rsidRPr="00FE5AD2">
        <w:rPr>
          <w:sz w:val="24"/>
          <w:lang w:val="en-US"/>
        </w:rPr>
        <w:t>ada</w:t>
      </w:r>
      <w:proofErr w:type="spellEnd"/>
      <w:r w:rsidRPr="00FE5AD2">
        <w:rPr>
          <w:sz w:val="24"/>
          <w:lang w:val="en-US"/>
        </w:rPr>
        <w:t xml:space="preserve"> </w:t>
      </w:r>
      <w:proofErr w:type="spellStart"/>
      <w:r w:rsidRPr="00FE5AD2">
        <w:rPr>
          <w:sz w:val="24"/>
          <w:lang w:val="en-US"/>
        </w:rPr>
        <w:t>terhadap</w:t>
      </w:r>
      <w:proofErr w:type="spellEnd"/>
      <w:r w:rsidRPr="00FE5AD2">
        <w:rPr>
          <w:sz w:val="24"/>
          <w:lang w:val="en-US"/>
        </w:rPr>
        <w:t xml:space="preserve"> </w:t>
      </w:r>
      <w:proofErr w:type="spellStart"/>
      <w:r w:rsidRPr="00FE5AD2">
        <w:rPr>
          <w:sz w:val="24"/>
          <w:lang w:val="en-US"/>
        </w:rPr>
        <w:t>aplikasi</w:t>
      </w:r>
      <w:proofErr w:type="spellEnd"/>
      <w:r w:rsidRPr="00FE5AD2">
        <w:rPr>
          <w:sz w:val="24"/>
          <w:lang w:val="en-US"/>
        </w:rPr>
        <w:t xml:space="preserve"> yang </w:t>
      </w:r>
      <w:proofErr w:type="spellStart"/>
      <w:r w:rsidRPr="00FE5AD2">
        <w:rPr>
          <w:sz w:val="24"/>
          <w:lang w:val="en-US"/>
        </w:rPr>
        <w:t>digunakan</w:t>
      </w:r>
      <w:proofErr w:type="spellEnd"/>
      <w:r w:rsidRPr="00FE5AD2">
        <w:rPr>
          <w:sz w:val="24"/>
          <w:lang w:val="en-US"/>
        </w:rPr>
        <w:t xml:space="preserve"> oleh </w:t>
      </w:r>
      <w:proofErr w:type="spellStart"/>
      <w:r w:rsidRPr="00FE5AD2">
        <w:rPr>
          <w:sz w:val="24"/>
          <w:lang w:val="en-US"/>
        </w:rPr>
        <w:t>pengguna</w:t>
      </w:r>
      <w:proofErr w:type="spellEnd"/>
      <w:r w:rsidRPr="00FE5AD2">
        <w:rPr>
          <w:sz w:val="24"/>
          <w:lang w:val="en-US"/>
        </w:rPr>
        <w:t xml:space="preserve">. </w:t>
      </w:r>
    </w:p>
    <w:p w14:paraId="3FF07B9B"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r w:rsidRPr="00FE5AD2">
        <w:rPr>
          <w:sz w:val="24"/>
          <w:lang w:val="en-US"/>
        </w:rPr>
        <w:t>Memantau</w:t>
      </w:r>
      <w:proofErr w:type="spellEnd"/>
      <w:r w:rsidRPr="00FE5AD2">
        <w:rPr>
          <w:sz w:val="24"/>
          <w:lang w:val="en-US"/>
        </w:rPr>
        <w:t xml:space="preserve"> </w:t>
      </w:r>
      <w:proofErr w:type="spellStart"/>
      <w:r w:rsidRPr="00FE5AD2">
        <w:rPr>
          <w:sz w:val="24"/>
          <w:lang w:val="en-US"/>
        </w:rPr>
        <w:t>kapasitas</w:t>
      </w:r>
      <w:proofErr w:type="spellEnd"/>
      <w:r w:rsidRPr="00FE5AD2">
        <w:rPr>
          <w:sz w:val="24"/>
          <w:lang w:val="en-US"/>
        </w:rPr>
        <w:t xml:space="preserve"> media </w:t>
      </w:r>
      <w:proofErr w:type="spellStart"/>
      <w:r w:rsidRPr="00FE5AD2">
        <w:rPr>
          <w:sz w:val="24"/>
          <w:lang w:val="en-US"/>
        </w:rPr>
        <w:t>penyimpanan</w:t>
      </w:r>
      <w:proofErr w:type="spellEnd"/>
      <w:r w:rsidRPr="00FE5AD2">
        <w:rPr>
          <w:sz w:val="24"/>
          <w:lang w:val="en-US"/>
        </w:rPr>
        <w:t xml:space="preserve"> di server </w:t>
      </w:r>
      <w:proofErr w:type="spellStart"/>
      <w:r w:rsidRPr="00FE5AD2">
        <w:rPr>
          <w:sz w:val="24"/>
          <w:lang w:val="en-US"/>
        </w:rPr>
        <w:t>untuk</w:t>
      </w:r>
      <w:proofErr w:type="spellEnd"/>
      <w:r w:rsidRPr="00FE5AD2">
        <w:rPr>
          <w:sz w:val="24"/>
          <w:lang w:val="en-US"/>
        </w:rPr>
        <w:t xml:space="preserve"> </w:t>
      </w:r>
      <w:proofErr w:type="spellStart"/>
      <w:r w:rsidRPr="00FE5AD2">
        <w:rPr>
          <w:sz w:val="24"/>
          <w:lang w:val="en-US"/>
        </w:rPr>
        <w:t>menjamin</w:t>
      </w:r>
      <w:proofErr w:type="spellEnd"/>
      <w:r w:rsidRPr="00FE5AD2">
        <w:rPr>
          <w:sz w:val="24"/>
          <w:lang w:val="en-US"/>
        </w:rPr>
        <w:t xml:space="preserve"> </w:t>
      </w:r>
      <w:proofErr w:type="spellStart"/>
      <w:r w:rsidRPr="00FE5AD2">
        <w:rPr>
          <w:sz w:val="24"/>
          <w:lang w:val="en-US"/>
        </w:rPr>
        <w:t>kelangsungan</w:t>
      </w:r>
      <w:proofErr w:type="spellEnd"/>
      <w:r w:rsidRPr="00FE5AD2">
        <w:rPr>
          <w:sz w:val="24"/>
          <w:lang w:val="en-US"/>
        </w:rPr>
        <w:t xml:space="preserve"> </w:t>
      </w:r>
      <w:proofErr w:type="spellStart"/>
      <w:r w:rsidRPr="00FE5AD2">
        <w:rPr>
          <w:sz w:val="24"/>
          <w:lang w:val="en-US"/>
        </w:rPr>
        <w:t>berjalannya</w:t>
      </w:r>
      <w:proofErr w:type="spellEnd"/>
      <w:r w:rsidRPr="00FE5AD2">
        <w:rPr>
          <w:sz w:val="24"/>
          <w:lang w:val="en-US"/>
        </w:rPr>
        <w:t xml:space="preserve"> </w:t>
      </w:r>
      <w:proofErr w:type="spellStart"/>
      <w:r w:rsidRPr="00FE5AD2">
        <w:rPr>
          <w:sz w:val="24"/>
          <w:lang w:val="en-US"/>
        </w:rPr>
        <w:t>sistem</w:t>
      </w:r>
      <w:proofErr w:type="spellEnd"/>
      <w:r w:rsidRPr="00FE5AD2">
        <w:rPr>
          <w:sz w:val="24"/>
          <w:lang w:val="en-US"/>
        </w:rPr>
        <w:t xml:space="preserve"> website </w:t>
      </w:r>
      <w:proofErr w:type="spellStart"/>
      <w:r w:rsidRPr="00FE5AD2">
        <w:rPr>
          <w:sz w:val="24"/>
          <w:lang w:val="en-US"/>
        </w:rPr>
        <w:t>tanpa</w:t>
      </w:r>
      <w:proofErr w:type="spellEnd"/>
      <w:r w:rsidRPr="00FE5AD2">
        <w:rPr>
          <w:sz w:val="24"/>
          <w:lang w:val="en-US"/>
        </w:rPr>
        <w:t xml:space="preserve"> </w:t>
      </w:r>
      <w:proofErr w:type="spellStart"/>
      <w:r w:rsidRPr="00FE5AD2">
        <w:rPr>
          <w:sz w:val="24"/>
          <w:lang w:val="en-US"/>
        </w:rPr>
        <w:t>kendala</w:t>
      </w:r>
      <w:proofErr w:type="spellEnd"/>
      <w:r w:rsidRPr="00FE5AD2">
        <w:rPr>
          <w:sz w:val="24"/>
          <w:lang w:val="en-US"/>
        </w:rPr>
        <w:t xml:space="preserve">. </w:t>
      </w:r>
    </w:p>
    <w:p w14:paraId="07C2ADF2" w14:textId="77777777" w:rsidR="00843B52" w:rsidRPr="00FE5AD2" w:rsidRDefault="00843B52" w:rsidP="00C56842">
      <w:pPr>
        <w:pStyle w:val="ListParagraph"/>
        <w:numPr>
          <w:ilvl w:val="0"/>
          <w:numId w:val="2"/>
        </w:numPr>
        <w:spacing w:line="360" w:lineRule="auto"/>
        <w:ind w:left="851" w:hanging="491"/>
        <w:jc w:val="both"/>
        <w:rPr>
          <w:sz w:val="24"/>
          <w:lang w:val="en-US"/>
        </w:rPr>
      </w:pPr>
      <w:proofErr w:type="spellStart"/>
      <w:r w:rsidRPr="00FE5AD2">
        <w:rPr>
          <w:sz w:val="24"/>
          <w:lang w:val="en-US"/>
        </w:rPr>
        <w:lastRenderedPageBreak/>
        <w:t>Melakukan</w:t>
      </w:r>
      <w:proofErr w:type="spellEnd"/>
      <w:r w:rsidRPr="00FE5AD2">
        <w:rPr>
          <w:sz w:val="24"/>
          <w:lang w:val="en-US"/>
        </w:rPr>
        <w:t xml:space="preserve"> backup database </w:t>
      </w:r>
      <w:proofErr w:type="spellStart"/>
      <w:r w:rsidRPr="00FE5AD2">
        <w:rPr>
          <w:sz w:val="24"/>
          <w:lang w:val="en-US"/>
        </w:rPr>
        <w:t>secara</w:t>
      </w:r>
      <w:proofErr w:type="spellEnd"/>
      <w:r w:rsidRPr="00FE5AD2">
        <w:rPr>
          <w:sz w:val="24"/>
          <w:lang w:val="en-US"/>
        </w:rPr>
        <w:t xml:space="preserve"> </w:t>
      </w:r>
      <w:proofErr w:type="spellStart"/>
      <w:r w:rsidRPr="00FE5AD2">
        <w:rPr>
          <w:sz w:val="24"/>
          <w:lang w:val="en-US"/>
        </w:rPr>
        <w:t>otomatis</w:t>
      </w:r>
      <w:proofErr w:type="spellEnd"/>
      <w:r w:rsidRPr="00FE5AD2">
        <w:rPr>
          <w:sz w:val="24"/>
          <w:lang w:val="en-US"/>
        </w:rPr>
        <w:t xml:space="preserve"> dan </w:t>
      </w:r>
      <w:proofErr w:type="spellStart"/>
      <w:r w:rsidRPr="00FE5AD2">
        <w:rPr>
          <w:sz w:val="24"/>
          <w:lang w:val="en-US"/>
        </w:rPr>
        <w:t>memindah</w:t>
      </w:r>
      <w:proofErr w:type="spellEnd"/>
      <w:r w:rsidRPr="00FE5AD2">
        <w:rPr>
          <w:sz w:val="24"/>
          <w:lang w:val="en-US"/>
        </w:rPr>
        <w:t xml:space="preserve"> backup database </w:t>
      </w:r>
      <w:proofErr w:type="spellStart"/>
      <w:r w:rsidRPr="00FE5AD2">
        <w:rPr>
          <w:sz w:val="24"/>
          <w:lang w:val="en-US"/>
        </w:rPr>
        <w:t>ke</w:t>
      </w:r>
      <w:proofErr w:type="spellEnd"/>
      <w:r w:rsidRPr="00FE5AD2">
        <w:rPr>
          <w:sz w:val="24"/>
          <w:lang w:val="en-US"/>
        </w:rPr>
        <w:t xml:space="preserve"> media lain </w:t>
      </w:r>
      <w:proofErr w:type="spellStart"/>
      <w:r w:rsidRPr="00FE5AD2">
        <w:rPr>
          <w:sz w:val="24"/>
          <w:lang w:val="en-US"/>
        </w:rPr>
        <w:t>seperti</w:t>
      </w:r>
      <w:proofErr w:type="spellEnd"/>
      <w:r w:rsidRPr="00FE5AD2">
        <w:rPr>
          <w:sz w:val="24"/>
          <w:lang w:val="en-US"/>
        </w:rPr>
        <w:t xml:space="preserve"> Tape Disk, CD Backup, Flash Disk dan </w:t>
      </w:r>
      <w:proofErr w:type="spellStart"/>
      <w:r w:rsidRPr="00FE5AD2">
        <w:rPr>
          <w:sz w:val="24"/>
          <w:lang w:val="en-US"/>
        </w:rPr>
        <w:t>sebagainya</w:t>
      </w:r>
      <w:proofErr w:type="spellEnd"/>
      <w:r w:rsidRPr="00FE5AD2">
        <w:rPr>
          <w:sz w:val="24"/>
          <w:lang w:val="en-US"/>
        </w:rPr>
        <w:t>.</w:t>
      </w:r>
    </w:p>
    <w:p w14:paraId="5297DF13" w14:textId="77777777" w:rsidR="00843B52" w:rsidRPr="00FE5AD2" w:rsidRDefault="00843B52" w:rsidP="00C56842">
      <w:pPr>
        <w:pStyle w:val="ListParagraph"/>
        <w:numPr>
          <w:ilvl w:val="0"/>
          <w:numId w:val="2"/>
        </w:numPr>
        <w:spacing w:line="360" w:lineRule="auto"/>
        <w:ind w:left="851" w:hanging="491"/>
        <w:jc w:val="both"/>
        <w:rPr>
          <w:sz w:val="24"/>
          <w:lang w:val="en-US"/>
        </w:rPr>
      </w:pPr>
      <w:r w:rsidRPr="00FE5AD2">
        <w:rPr>
          <w:sz w:val="24"/>
          <w:lang w:val="en-US"/>
        </w:rPr>
        <w:t xml:space="preserve">Data Files </w:t>
      </w:r>
      <w:proofErr w:type="spellStart"/>
      <w:r w:rsidRPr="00FE5AD2">
        <w:rPr>
          <w:sz w:val="24"/>
          <w:lang w:val="en-US"/>
        </w:rPr>
        <w:t>berisi</w:t>
      </w:r>
      <w:proofErr w:type="spellEnd"/>
      <w:r w:rsidRPr="00FE5AD2">
        <w:rPr>
          <w:sz w:val="24"/>
          <w:lang w:val="en-US"/>
        </w:rPr>
        <w:t xml:space="preserve"> </w:t>
      </w:r>
      <w:proofErr w:type="spellStart"/>
      <w:r w:rsidRPr="00FE5AD2">
        <w:rPr>
          <w:sz w:val="24"/>
          <w:lang w:val="en-US"/>
        </w:rPr>
        <w:t>semua</w:t>
      </w:r>
      <w:proofErr w:type="spellEnd"/>
      <w:r w:rsidRPr="00FE5AD2">
        <w:rPr>
          <w:sz w:val="24"/>
          <w:lang w:val="en-US"/>
        </w:rPr>
        <w:t xml:space="preserve"> data-data </w:t>
      </w:r>
      <w:proofErr w:type="spellStart"/>
      <w:r w:rsidRPr="00FE5AD2">
        <w:rPr>
          <w:sz w:val="24"/>
          <w:lang w:val="en-US"/>
        </w:rPr>
        <w:t>akhir</w:t>
      </w:r>
      <w:proofErr w:type="spellEnd"/>
      <w:r w:rsidRPr="00FE5AD2">
        <w:rPr>
          <w:sz w:val="24"/>
          <w:lang w:val="en-US"/>
        </w:rPr>
        <w:t xml:space="preserve"> yang </w:t>
      </w:r>
      <w:proofErr w:type="spellStart"/>
      <w:r w:rsidRPr="00FE5AD2">
        <w:rPr>
          <w:sz w:val="24"/>
          <w:lang w:val="en-US"/>
        </w:rPr>
        <w:t>ada</w:t>
      </w:r>
      <w:proofErr w:type="spellEnd"/>
      <w:r w:rsidRPr="00FE5AD2">
        <w:rPr>
          <w:sz w:val="24"/>
          <w:lang w:val="en-US"/>
        </w:rPr>
        <w:t xml:space="preserve"> </w:t>
      </w:r>
      <w:proofErr w:type="spellStart"/>
      <w:r w:rsidRPr="00FE5AD2">
        <w:rPr>
          <w:sz w:val="24"/>
          <w:lang w:val="en-US"/>
        </w:rPr>
        <w:t>dalam</w:t>
      </w:r>
      <w:proofErr w:type="spellEnd"/>
      <w:r w:rsidRPr="00FE5AD2">
        <w:rPr>
          <w:sz w:val="24"/>
          <w:lang w:val="en-US"/>
        </w:rPr>
        <w:t xml:space="preserve"> database </w:t>
      </w:r>
    </w:p>
    <w:p w14:paraId="2755C4A7" w14:textId="77777777" w:rsidR="00843B52" w:rsidRPr="00FE5AD2" w:rsidRDefault="00843B52" w:rsidP="00C56842">
      <w:pPr>
        <w:pStyle w:val="ListParagraph"/>
        <w:numPr>
          <w:ilvl w:val="0"/>
          <w:numId w:val="2"/>
        </w:numPr>
        <w:spacing w:line="360" w:lineRule="auto"/>
        <w:ind w:left="851" w:hanging="491"/>
        <w:jc w:val="both"/>
        <w:rPr>
          <w:sz w:val="24"/>
          <w:lang w:val="en-US"/>
        </w:rPr>
      </w:pPr>
      <w:r w:rsidRPr="00FE5AD2">
        <w:rPr>
          <w:sz w:val="24"/>
          <w:lang w:val="en-US"/>
        </w:rPr>
        <w:t xml:space="preserve">Log Files </w:t>
      </w:r>
      <w:proofErr w:type="spellStart"/>
      <w:r w:rsidRPr="00FE5AD2">
        <w:rPr>
          <w:sz w:val="24"/>
          <w:lang w:val="en-US"/>
        </w:rPr>
        <w:t>berisi</w:t>
      </w:r>
      <w:proofErr w:type="spellEnd"/>
      <w:r w:rsidRPr="00FE5AD2">
        <w:rPr>
          <w:sz w:val="24"/>
          <w:lang w:val="en-US"/>
        </w:rPr>
        <w:t xml:space="preserve"> </w:t>
      </w:r>
      <w:proofErr w:type="spellStart"/>
      <w:r w:rsidRPr="00FE5AD2">
        <w:rPr>
          <w:sz w:val="24"/>
          <w:lang w:val="en-US"/>
        </w:rPr>
        <w:t>semua</w:t>
      </w:r>
      <w:proofErr w:type="spellEnd"/>
      <w:r w:rsidRPr="00FE5AD2">
        <w:rPr>
          <w:sz w:val="24"/>
          <w:lang w:val="en-US"/>
        </w:rPr>
        <w:t xml:space="preserve"> </w:t>
      </w:r>
      <w:proofErr w:type="spellStart"/>
      <w:r w:rsidRPr="00FE5AD2">
        <w:rPr>
          <w:sz w:val="24"/>
          <w:lang w:val="en-US"/>
        </w:rPr>
        <w:t>sejarah</w:t>
      </w:r>
      <w:proofErr w:type="spellEnd"/>
      <w:r w:rsidRPr="00FE5AD2">
        <w:rPr>
          <w:sz w:val="24"/>
          <w:lang w:val="en-US"/>
        </w:rPr>
        <w:t xml:space="preserve"> (history) </w:t>
      </w:r>
      <w:proofErr w:type="spellStart"/>
      <w:r w:rsidRPr="00FE5AD2">
        <w:rPr>
          <w:sz w:val="24"/>
          <w:lang w:val="en-US"/>
        </w:rPr>
        <w:t>pemrosesan</w:t>
      </w:r>
      <w:proofErr w:type="spellEnd"/>
      <w:r w:rsidRPr="00FE5AD2">
        <w:rPr>
          <w:sz w:val="24"/>
          <w:lang w:val="en-US"/>
        </w:rPr>
        <w:t xml:space="preserve"> database </w:t>
      </w:r>
    </w:p>
    <w:p w14:paraId="206611F6" w14:textId="77777777" w:rsidR="00843B52" w:rsidRPr="00FE5AD2" w:rsidRDefault="00843B52" w:rsidP="00C56842">
      <w:pPr>
        <w:pStyle w:val="ListParagraph"/>
        <w:numPr>
          <w:ilvl w:val="0"/>
          <w:numId w:val="2"/>
        </w:numPr>
        <w:spacing w:line="360" w:lineRule="auto"/>
        <w:ind w:left="851" w:hanging="491"/>
        <w:jc w:val="both"/>
        <w:rPr>
          <w:sz w:val="24"/>
          <w:lang w:val="en-US"/>
        </w:rPr>
      </w:pPr>
      <w:r w:rsidRPr="00FE5AD2">
        <w:rPr>
          <w:sz w:val="24"/>
          <w:lang w:val="en-US"/>
        </w:rPr>
        <w:t xml:space="preserve">Full Database Backup </w:t>
      </w:r>
      <w:proofErr w:type="spellStart"/>
      <w:r w:rsidRPr="00FE5AD2">
        <w:rPr>
          <w:sz w:val="24"/>
          <w:lang w:val="en-US"/>
        </w:rPr>
        <w:t>adalah</w:t>
      </w:r>
      <w:proofErr w:type="spellEnd"/>
      <w:r w:rsidRPr="00FE5AD2">
        <w:rPr>
          <w:sz w:val="24"/>
          <w:lang w:val="en-US"/>
        </w:rPr>
        <w:t xml:space="preserve"> proses backup Data Files dan Log Files </w:t>
      </w:r>
      <w:proofErr w:type="spellStart"/>
      <w:r w:rsidRPr="00FE5AD2">
        <w:rPr>
          <w:sz w:val="24"/>
          <w:lang w:val="en-US"/>
        </w:rPr>
        <w:t>ke</w:t>
      </w:r>
      <w:proofErr w:type="spellEnd"/>
      <w:r w:rsidRPr="00FE5AD2">
        <w:rPr>
          <w:sz w:val="24"/>
          <w:lang w:val="en-US"/>
        </w:rPr>
        <w:t xml:space="preserve"> </w:t>
      </w:r>
      <w:proofErr w:type="spellStart"/>
      <w:r w:rsidRPr="00FE5AD2">
        <w:rPr>
          <w:sz w:val="24"/>
          <w:lang w:val="en-US"/>
        </w:rPr>
        <w:t>dalam</w:t>
      </w:r>
      <w:proofErr w:type="spellEnd"/>
      <w:r w:rsidRPr="00FE5AD2">
        <w:rPr>
          <w:sz w:val="24"/>
          <w:lang w:val="en-US"/>
        </w:rPr>
        <w:t xml:space="preserve"> file backup database </w:t>
      </w:r>
    </w:p>
    <w:p w14:paraId="06CBD54D" w14:textId="77777777" w:rsidR="00843B52" w:rsidRPr="00FE5AD2" w:rsidRDefault="00843B52" w:rsidP="00C56842">
      <w:pPr>
        <w:pStyle w:val="ListParagraph"/>
        <w:numPr>
          <w:ilvl w:val="0"/>
          <w:numId w:val="2"/>
        </w:numPr>
        <w:spacing w:line="360" w:lineRule="auto"/>
        <w:ind w:left="851" w:hanging="491"/>
        <w:jc w:val="both"/>
        <w:rPr>
          <w:sz w:val="24"/>
          <w:lang w:val="en-US"/>
        </w:rPr>
      </w:pPr>
      <w:r w:rsidRPr="00FE5AD2">
        <w:rPr>
          <w:sz w:val="24"/>
          <w:lang w:val="en-US"/>
        </w:rPr>
        <w:t xml:space="preserve">Differential Backup </w:t>
      </w:r>
      <w:proofErr w:type="spellStart"/>
      <w:r w:rsidRPr="00FE5AD2">
        <w:rPr>
          <w:sz w:val="24"/>
          <w:lang w:val="en-US"/>
        </w:rPr>
        <w:t>akan</w:t>
      </w:r>
      <w:proofErr w:type="spellEnd"/>
      <w:r w:rsidRPr="00FE5AD2">
        <w:rPr>
          <w:sz w:val="24"/>
          <w:lang w:val="en-US"/>
        </w:rPr>
        <w:t xml:space="preserve"> </w:t>
      </w:r>
      <w:proofErr w:type="spellStart"/>
      <w:r w:rsidRPr="00FE5AD2">
        <w:rPr>
          <w:sz w:val="24"/>
          <w:lang w:val="en-US"/>
        </w:rPr>
        <w:t>melakuka</w:t>
      </w:r>
      <w:r w:rsidR="00C1262C">
        <w:rPr>
          <w:sz w:val="24"/>
          <w:lang w:val="en-US"/>
        </w:rPr>
        <w:t>n</w:t>
      </w:r>
      <w:proofErr w:type="spellEnd"/>
      <w:r w:rsidR="00C1262C">
        <w:rPr>
          <w:sz w:val="24"/>
          <w:lang w:val="en-US"/>
        </w:rPr>
        <w:t xml:space="preserve"> backup </w:t>
      </w:r>
      <w:proofErr w:type="spellStart"/>
      <w:r w:rsidR="00C1262C">
        <w:rPr>
          <w:sz w:val="24"/>
          <w:lang w:val="en-US"/>
        </w:rPr>
        <w:t>terhadap</w:t>
      </w:r>
      <w:proofErr w:type="spellEnd"/>
      <w:r w:rsidR="00C1262C">
        <w:rPr>
          <w:sz w:val="24"/>
          <w:lang w:val="en-US"/>
        </w:rPr>
        <w:t xml:space="preserve"> </w:t>
      </w:r>
      <w:proofErr w:type="spellStart"/>
      <w:r w:rsidR="00C1262C">
        <w:rPr>
          <w:sz w:val="24"/>
          <w:lang w:val="en-US"/>
        </w:rPr>
        <w:t>perubahan</w:t>
      </w:r>
      <w:proofErr w:type="spellEnd"/>
      <w:r w:rsidR="00C1262C">
        <w:rPr>
          <w:sz w:val="24"/>
          <w:lang w:val="en-US"/>
        </w:rPr>
        <w:t xml:space="preserve"> </w:t>
      </w:r>
      <w:proofErr w:type="spellStart"/>
      <w:r w:rsidR="00C1262C">
        <w:rPr>
          <w:sz w:val="24"/>
          <w:lang w:val="en-US"/>
        </w:rPr>
        <w:t>ter</w:t>
      </w:r>
      <w:r w:rsidRPr="00FE5AD2">
        <w:rPr>
          <w:sz w:val="24"/>
          <w:lang w:val="en-US"/>
        </w:rPr>
        <w:t>a</w:t>
      </w:r>
      <w:r w:rsidR="00C1262C">
        <w:rPr>
          <w:sz w:val="24"/>
          <w:lang w:val="en-US"/>
        </w:rPr>
        <w:t>k</w:t>
      </w:r>
      <w:r w:rsidRPr="00FE5AD2">
        <w:rPr>
          <w:sz w:val="24"/>
          <w:lang w:val="en-US"/>
        </w:rPr>
        <w:t>hir</w:t>
      </w:r>
      <w:proofErr w:type="spellEnd"/>
      <w:r w:rsidRPr="00FE5AD2">
        <w:rPr>
          <w:sz w:val="24"/>
          <w:lang w:val="en-US"/>
        </w:rPr>
        <w:t xml:space="preserve"> di database, </w:t>
      </w:r>
      <w:proofErr w:type="spellStart"/>
      <w:r w:rsidRPr="00FE5AD2">
        <w:rPr>
          <w:sz w:val="24"/>
          <w:lang w:val="en-US"/>
        </w:rPr>
        <w:t>ukuran</w:t>
      </w:r>
      <w:proofErr w:type="spellEnd"/>
      <w:r w:rsidRPr="00FE5AD2">
        <w:rPr>
          <w:sz w:val="24"/>
          <w:lang w:val="en-US"/>
        </w:rPr>
        <w:t xml:space="preserve"> file backup </w:t>
      </w:r>
      <w:proofErr w:type="spellStart"/>
      <w:r w:rsidRPr="00FE5AD2">
        <w:rPr>
          <w:sz w:val="24"/>
          <w:lang w:val="en-US"/>
        </w:rPr>
        <w:t>akan</w:t>
      </w:r>
      <w:proofErr w:type="spellEnd"/>
      <w:r w:rsidRPr="00FE5AD2">
        <w:rPr>
          <w:sz w:val="24"/>
          <w:lang w:val="en-US"/>
        </w:rPr>
        <w:t xml:space="preserve"> </w:t>
      </w:r>
      <w:proofErr w:type="spellStart"/>
      <w:r w:rsidRPr="00FE5AD2">
        <w:rPr>
          <w:sz w:val="24"/>
          <w:lang w:val="en-US"/>
        </w:rPr>
        <w:t>jauh</w:t>
      </w:r>
      <w:proofErr w:type="spellEnd"/>
      <w:r w:rsidRPr="00FE5AD2">
        <w:rPr>
          <w:sz w:val="24"/>
          <w:lang w:val="en-US"/>
        </w:rPr>
        <w:t xml:space="preserve"> </w:t>
      </w:r>
      <w:proofErr w:type="spellStart"/>
      <w:r w:rsidRPr="00FE5AD2">
        <w:rPr>
          <w:sz w:val="24"/>
          <w:lang w:val="en-US"/>
        </w:rPr>
        <w:t>lebih</w:t>
      </w:r>
      <w:proofErr w:type="spellEnd"/>
      <w:r w:rsidRPr="00FE5AD2">
        <w:rPr>
          <w:sz w:val="24"/>
          <w:lang w:val="en-US"/>
        </w:rPr>
        <w:t xml:space="preserve"> </w:t>
      </w:r>
      <w:proofErr w:type="spellStart"/>
      <w:r w:rsidRPr="00FE5AD2">
        <w:rPr>
          <w:sz w:val="24"/>
          <w:lang w:val="en-US"/>
        </w:rPr>
        <w:t>kecil</w:t>
      </w:r>
      <w:proofErr w:type="spellEnd"/>
      <w:r w:rsidRPr="00FE5AD2">
        <w:rPr>
          <w:sz w:val="24"/>
          <w:lang w:val="en-US"/>
        </w:rPr>
        <w:t xml:space="preserve"> </w:t>
      </w:r>
      <w:proofErr w:type="spellStart"/>
      <w:r w:rsidRPr="00FE5AD2">
        <w:rPr>
          <w:sz w:val="24"/>
          <w:lang w:val="en-US"/>
        </w:rPr>
        <w:t>dibandingkan</w:t>
      </w:r>
      <w:proofErr w:type="spellEnd"/>
      <w:r w:rsidRPr="00FE5AD2">
        <w:rPr>
          <w:sz w:val="24"/>
          <w:lang w:val="en-US"/>
        </w:rPr>
        <w:t xml:space="preserve"> </w:t>
      </w:r>
      <w:proofErr w:type="spellStart"/>
      <w:r w:rsidRPr="00FE5AD2">
        <w:rPr>
          <w:sz w:val="24"/>
          <w:lang w:val="en-US"/>
        </w:rPr>
        <w:t>melakukan</w:t>
      </w:r>
      <w:proofErr w:type="spellEnd"/>
      <w:r w:rsidRPr="00FE5AD2">
        <w:rPr>
          <w:sz w:val="24"/>
          <w:lang w:val="en-US"/>
        </w:rPr>
        <w:t xml:space="preserve"> Full Database Backup </w:t>
      </w:r>
    </w:p>
    <w:p w14:paraId="54C290A9" w14:textId="77777777" w:rsidR="000F3E41" w:rsidRPr="003405EE" w:rsidRDefault="000F3E41" w:rsidP="008A36D0">
      <w:pPr>
        <w:pStyle w:val="Heading1"/>
        <w:rPr>
          <w:rFonts w:asciiTheme="minorHAnsi" w:hAnsiTheme="minorHAnsi"/>
          <w:lang w:val="en-US"/>
        </w:rPr>
      </w:pPr>
      <w:r>
        <w:rPr>
          <w:lang w:val="en-US"/>
        </w:rPr>
        <w:br w:type="page"/>
      </w:r>
      <w:bookmarkStart w:id="31" w:name="_Toc12532874"/>
      <w:bookmarkStart w:id="32" w:name="_Toc54939373"/>
      <w:r w:rsidR="003405EE" w:rsidRPr="003707D6">
        <w:lastRenderedPageBreak/>
        <w:t>BAB I</w:t>
      </w:r>
      <w:r w:rsidR="003405EE">
        <w:rPr>
          <w:lang w:val="en-US"/>
        </w:rPr>
        <w:t>II</w:t>
      </w:r>
      <w:r w:rsidR="003405EE" w:rsidRPr="003707D6">
        <w:br/>
      </w:r>
      <w:r w:rsidR="003405EE">
        <w:rPr>
          <w:lang w:val="en-US"/>
        </w:rPr>
        <w:t>TEKNOLOGI DAN METODOLOGI PENGEMBANGAN</w:t>
      </w:r>
      <w:bookmarkEnd w:id="31"/>
      <w:bookmarkEnd w:id="32"/>
    </w:p>
    <w:p w14:paraId="47348B3F" w14:textId="77777777" w:rsidR="000F3E41" w:rsidRPr="000F3E41" w:rsidRDefault="000F3E41" w:rsidP="000F3E41">
      <w:pPr>
        <w:spacing w:after="0" w:line="360" w:lineRule="auto"/>
        <w:rPr>
          <w:rFonts w:cstheme="minorHAnsi"/>
        </w:rPr>
      </w:pPr>
    </w:p>
    <w:p w14:paraId="45CEC049" w14:textId="77777777" w:rsidR="000F3E41" w:rsidRPr="000F3E41" w:rsidRDefault="000F3E41" w:rsidP="00EB55F7">
      <w:pPr>
        <w:pStyle w:val="Heading2"/>
      </w:pPr>
      <w:bookmarkStart w:id="33" w:name="_Toc401123099"/>
      <w:bookmarkStart w:id="34" w:name="_Toc366802547"/>
      <w:bookmarkStart w:id="35" w:name="_Toc504471301"/>
      <w:bookmarkStart w:id="36" w:name="_Toc523898408"/>
      <w:bookmarkStart w:id="37" w:name="_Toc12532875"/>
      <w:bookmarkStart w:id="38" w:name="_Toc54939374"/>
      <w:r w:rsidRPr="000F3E41">
        <w:t>3.1  Arsitektur Teknologi</w:t>
      </w:r>
      <w:bookmarkEnd w:id="33"/>
      <w:bookmarkEnd w:id="34"/>
      <w:bookmarkEnd w:id="35"/>
      <w:bookmarkEnd w:id="36"/>
      <w:bookmarkEnd w:id="37"/>
      <w:bookmarkEnd w:id="38"/>
    </w:p>
    <w:p w14:paraId="27B3868A" w14:textId="77777777" w:rsidR="000F3E41" w:rsidRPr="000F3E41" w:rsidRDefault="000F3E41" w:rsidP="000F3E41">
      <w:pPr>
        <w:spacing w:after="0" w:line="360" w:lineRule="auto"/>
        <w:jc w:val="both"/>
        <w:rPr>
          <w:rFonts w:cstheme="minorHAnsi"/>
          <w:color w:val="000000" w:themeColor="text1"/>
          <w:sz w:val="24"/>
        </w:rPr>
      </w:pPr>
      <w:r w:rsidRPr="000F3E41">
        <w:rPr>
          <w:rFonts w:cstheme="minorHAnsi"/>
          <w:color w:val="000000" w:themeColor="text1"/>
          <w:sz w:val="24"/>
        </w:rPr>
        <w:t>Pengguna dari Sistem dibedakan menjadi dua jenis pengguna yaitu user publik  dan administrator sistem. Adapun arsitektur teknologi yang coba dikembangkan dapat dilihat seperti gambar dibawah ini.</w:t>
      </w:r>
    </w:p>
    <w:p w14:paraId="2D3D23B1" w14:textId="77777777" w:rsidR="000F3E41" w:rsidRPr="000F3E41" w:rsidRDefault="000F3E41" w:rsidP="000F3E41">
      <w:pPr>
        <w:spacing w:after="0" w:line="360" w:lineRule="auto"/>
        <w:jc w:val="both"/>
        <w:rPr>
          <w:rFonts w:cstheme="minorHAnsi"/>
          <w:color w:val="000000" w:themeColor="text1"/>
          <w:sz w:val="24"/>
        </w:rPr>
      </w:pPr>
      <w:r w:rsidRPr="000F3E41">
        <w:rPr>
          <w:rFonts w:cstheme="minorHAnsi"/>
          <w:noProof/>
          <w:sz w:val="24"/>
          <w:lang w:val="en-US"/>
        </w:rPr>
        <w:drawing>
          <wp:anchor distT="0" distB="0" distL="114300" distR="114300" simplePos="0" relativeHeight="251649024" behindDoc="0" locked="0" layoutInCell="1" allowOverlap="1" wp14:anchorId="7207627F" wp14:editId="205A83EC">
            <wp:simplePos x="0" y="0"/>
            <wp:positionH relativeFrom="column">
              <wp:posOffset>1663065</wp:posOffset>
            </wp:positionH>
            <wp:positionV relativeFrom="paragraph">
              <wp:posOffset>10160</wp:posOffset>
            </wp:positionV>
            <wp:extent cx="2164080" cy="169672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4080" cy="1696720"/>
                    </a:xfrm>
                    <a:prstGeom prst="rect">
                      <a:avLst/>
                    </a:prstGeom>
                    <a:noFill/>
                  </pic:spPr>
                </pic:pic>
              </a:graphicData>
            </a:graphic>
            <wp14:sizeRelH relativeFrom="page">
              <wp14:pctWidth>0</wp14:pctWidth>
            </wp14:sizeRelH>
            <wp14:sizeRelV relativeFrom="page">
              <wp14:pctHeight>0</wp14:pctHeight>
            </wp14:sizeRelV>
          </wp:anchor>
        </w:drawing>
      </w:r>
    </w:p>
    <w:p w14:paraId="1D8F02B0" w14:textId="77777777" w:rsidR="000F3E41" w:rsidRPr="000F3E41" w:rsidRDefault="000F3E41" w:rsidP="000F3E41">
      <w:pPr>
        <w:spacing w:after="0" w:line="360" w:lineRule="auto"/>
        <w:jc w:val="both"/>
        <w:rPr>
          <w:rFonts w:cstheme="minorHAnsi"/>
          <w:color w:val="000000" w:themeColor="text1"/>
          <w:sz w:val="24"/>
        </w:rPr>
      </w:pPr>
    </w:p>
    <w:p w14:paraId="1266D50F" w14:textId="77777777" w:rsidR="000F3E41" w:rsidRPr="000F3E41" w:rsidRDefault="000F3E41" w:rsidP="000F3E41">
      <w:pPr>
        <w:spacing w:after="0" w:line="360" w:lineRule="auto"/>
        <w:jc w:val="both"/>
        <w:rPr>
          <w:rFonts w:cstheme="minorHAnsi"/>
          <w:color w:val="000000" w:themeColor="text1"/>
          <w:sz w:val="24"/>
        </w:rPr>
      </w:pPr>
    </w:p>
    <w:p w14:paraId="0E085FFE" w14:textId="77777777" w:rsidR="000F3E41" w:rsidRPr="000F3E41" w:rsidRDefault="000F3E41" w:rsidP="000F3E41">
      <w:pPr>
        <w:spacing w:after="0" w:line="360" w:lineRule="auto"/>
        <w:jc w:val="both"/>
        <w:rPr>
          <w:rFonts w:cstheme="minorHAnsi"/>
          <w:color w:val="000000" w:themeColor="text1"/>
          <w:sz w:val="24"/>
        </w:rPr>
      </w:pPr>
    </w:p>
    <w:p w14:paraId="725747F2" w14:textId="77777777" w:rsidR="000F3E41" w:rsidRPr="000F3E41" w:rsidRDefault="000F3E41" w:rsidP="000F3E41">
      <w:pPr>
        <w:spacing w:after="0" w:line="360" w:lineRule="auto"/>
        <w:jc w:val="both"/>
        <w:rPr>
          <w:rFonts w:cstheme="minorHAnsi"/>
          <w:color w:val="000000" w:themeColor="text1"/>
          <w:sz w:val="24"/>
        </w:rPr>
      </w:pPr>
    </w:p>
    <w:p w14:paraId="1970035B" w14:textId="77777777" w:rsidR="000F3E41" w:rsidRPr="000F3E41" w:rsidRDefault="000F3E41" w:rsidP="000F3E41">
      <w:pPr>
        <w:spacing w:after="0" w:line="360" w:lineRule="auto"/>
        <w:jc w:val="both"/>
        <w:rPr>
          <w:rFonts w:cstheme="minorHAnsi"/>
          <w:color w:val="000000" w:themeColor="text1"/>
          <w:sz w:val="24"/>
        </w:rPr>
      </w:pPr>
    </w:p>
    <w:p w14:paraId="793D7805" w14:textId="77777777" w:rsidR="000F3E41" w:rsidRPr="000F3E41" w:rsidRDefault="00913B89" w:rsidP="000F3E41">
      <w:pPr>
        <w:spacing w:after="0" w:line="360" w:lineRule="auto"/>
        <w:jc w:val="both"/>
        <w:rPr>
          <w:rFonts w:cstheme="minorHAnsi"/>
          <w:color w:val="000000" w:themeColor="text1"/>
          <w:sz w:val="24"/>
        </w:rPr>
      </w:pPr>
      <w:r w:rsidRPr="000F3E41">
        <w:rPr>
          <w:rFonts w:cstheme="minorHAnsi"/>
          <w:noProof/>
          <w:sz w:val="24"/>
          <w:lang w:val="en-US"/>
        </w:rPr>
        <mc:AlternateContent>
          <mc:Choice Requires="wpg">
            <w:drawing>
              <wp:anchor distT="0" distB="0" distL="114300" distR="114300" simplePos="0" relativeHeight="251642880" behindDoc="0" locked="0" layoutInCell="1" allowOverlap="1" wp14:anchorId="4B83A9DC" wp14:editId="15182E72">
                <wp:simplePos x="0" y="0"/>
                <wp:positionH relativeFrom="column">
                  <wp:posOffset>371475</wp:posOffset>
                </wp:positionH>
                <wp:positionV relativeFrom="paragraph">
                  <wp:posOffset>269875</wp:posOffset>
                </wp:positionV>
                <wp:extent cx="5011420" cy="2600325"/>
                <wp:effectExtent l="57150" t="19050" r="74930" b="28575"/>
                <wp:wrapNone/>
                <wp:docPr id="20" name="Group 20"/>
                <wp:cNvGraphicFramePr/>
                <a:graphic xmlns:a="http://schemas.openxmlformats.org/drawingml/2006/main">
                  <a:graphicData uri="http://schemas.microsoft.com/office/word/2010/wordprocessingGroup">
                    <wpg:wgp>
                      <wpg:cNvGrpSpPr/>
                      <wpg:grpSpPr>
                        <a:xfrm>
                          <a:off x="0" y="0"/>
                          <a:ext cx="5011420" cy="2600325"/>
                          <a:chOff x="0" y="0"/>
                          <a:chExt cx="5011214" cy="2600242"/>
                        </a:xfrm>
                      </wpg:grpSpPr>
                      <wpg:grpSp>
                        <wpg:cNvPr id="16" name="Group 16"/>
                        <wpg:cNvGrpSpPr/>
                        <wpg:grpSpPr>
                          <a:xfrm>
                            <a:off x="1828800" y="1481817"/>
                            <a:ext cx="1090180" cy="1118425"/>
                            <a:chOff x="1828800" y="1481817"/>
                            <a:chExt cx="1090180" cy="1118425"/>
                          </a:xfrm>
                        </wpg:grpSpPr>
                        <pic:pic xmlns:pic="http://schemas.openxmlformats.org/drawingml/2006/picture">
                          <pic:nvPicPr>
                            <pic:cNvPr id="24" name="Picture 24" descr="C:\Users\aeng-pc\Downloads\images.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838325" y="1481817"/>
                              <a:ext cx="1080655" cy="866899"/>
                            </a:xfrm>
                            <a:prstGeom prst="rect">
                              <a:avLst/>
                            </a:prstGeom>
                            <a:noFill/>
                            <a:ln>
                              <a:noFill/>
                            </a:ln>
                          </pic:spPr>
                        </pic:pic>
                        <wps:wsp>
                          <wps:cNvPr id="26" name="Text Box 2"/>
                          <wps:cNvSpPr txBox="1">
                            <a:spLocks noChangeArrowheads="1"/>
                          </wps:cNvSpPr>
                          <wps:spPr bwMode="auto">
                            <a:xfrm>
                              <a:off x="1828800" y="2327192"/>
                              <a:ext cx="1080135" cy="273050"/>
                            </a:xfrm>
                            <a:prstGeom prst="rect">
                              <a:avLst/>
                            </a:prstGeom>
                            <a:solidFill>
                              <a:srgbClr val="FFFFFF"/>
                            </a:solidFill>
                            <a:ln w="9525">
                              <a:solidFill>
                                <a:srgbClr val="000000"/>
                              </a:solidFill>
                              <a:miter lim="800000"/>
                              <a:headEnd/>
                              <a:tailEnd/>
                            </a:ln>
                          </wps:spPr>
                          <wps:txbx>
                            <w:txbxContent>
                              <w:p w14:paraId="67E6729B" w14:textId="77777777" w:rsidR="00CF7448" w:rsidRDefault="00CF7448" w:rsidP="000F3E41">
                                <w:r>
                                  <w:t>Database Layer</w:t>
                                </w:r>
                              </w:p>
                            </w:txbxContent>
                          </wps:txbx>
                          <wps:bodyPr rot="0" vert="horz" wrap="square" lIns="91440" tIns="45720" rIns="91440" bIns="45720" anchor="t" anchorCtr="0">
                            <a:noAutofit/>
                          </wps:bodyPr>
                        </wps:wsp>
                      </wpg:grpSp>
                      <wps:wsp>
                        <wps:cNvPr id="17" name="Rectangle 17"/>
                        <wps:cNvSpPr/>
                        <wps:spPr>
                          <a:xfrm>
                            <a:off x="0" y="0"/>
                            <a:ext cx="2422525" cy="33210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1BB72A7F" w14:textId="77777777" w:rsidR="00CF7448" w:rsidRDefault="00CF7448" w:rsidP="000F3E41">
                              <w:pPr>
                                <w:jc w:val="center"/>
                              </w:pPr>
                              <w:r>
                                <w:t xml:space="preserve">Administration </w:t>
                              </w:r>
                              <w:r>
                                <w:t>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1163777"/>
                            <a:ext cx="5010150" cy="331470"/>
                          </a:xfrm>
                          <a:prstGeom prst="rect">
                            <a:avLst/>
                          </a:prstGeom>
                        </wps:spPr>
                        <wps:style>
                          <a:lnRef idx="1">
                            <a:schemeClr val="accent6"/>
                          </a:lnRef>
                          <a:fillRef idx="3">
                            <a:schemeClr val="accent6"/>
                          </a:fillRef>
                          <a:effectRef idx="2">
                            <a:schemeClr val="accent6"/>
                          </a:effectRef>
                          <a:fontRef idx="minor">
                            <a:schemeClr val="lt1"/>
                          </a:fontRef>
                        </wps:style>
                        <wps:txbx>
                          <w:txbxContent>
                            <w:p w14:paraId="021EF518" w14:textId="77777777" w:rsidR="00CF7448" w:rsidRDefault="00CF7448" w:rsidP="000F3E41">
                              <w:pPr>
                                <w:jc w:val="center"/>
                              </w:pPr>
                              <w:r>
                                <w:t xml:space="preserve">Apache </w:t>
                              </w:r>
                              <w:r>
                                <w:t>Web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783768"/>
                            <a:ext cx="5010150" cy="33147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2B0CEDA0" w14:textId="77777777" w:rsidR="00CF7448" w:rsidRDefault="00CF7448" w:rsidP="000F3E41">
                              <w:pPr>
                                <w:jc w:val="center"/>
                              </w:pPr>
                              <w:r>
                                <w:t>PHP</w:t>
                              </w:r>
                              <w:r>
                                <w:rPr>
                                  <w:lang w:val="en-US"/>
                                </w:rPr>
                                <w:t xml:space="preserve"> </w:t>
                              </w:r>
                              <w:r>
                                <w:t>5.0  Modul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403754"/>
                            <a:ext cx="5010150" cy="331470"/>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177FAE60" w14:textId="77777777" w:rsidR="00CF7448" w:rsidRPr="00C1262C" w:rsidRDefault="00CF7448" w:rsidP="000F3E41">
                              <w:pPr>
                                <w:jc w:val="center"/>
                                <w:rPr>
                                  <w:lang w:val="en-US"/>
                                </w:rPr>
                              </w:pPr>
                              <w:r>
                                <w:rPr>
                                  <w:lang w:val="en-US"/>
                                </w:rPr>
                                <w:t>PHP Native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517569" y="0"/>
                            <a:ext cx="2493645" cy="33210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0235A702" w14:textId="77777777" w:rsidR="00CF7448" w:rsidRDefault="00CF7448" w:rsidP="000F3E41">
                              <w:pPr>
                                <w:jc w:val="center"/>
                              </w:pPr>
                              <w:r>
                                <w:t xml:space="preserve">Front Page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B83A9DC" id="Group 20" o:spid="_x0000_s1026" style="position:absolute;left:0;text-align:left;margin-left:29.25pt;margin-top:21.25pt;width:394.6pt;height:204.75pt;z-index:251642880" coordsize="50112,260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">
                <v:group id="Group 16" o:spid="_x0000_s1027" style="position:absolute;left:18288;top:14818;width:10901;height:11184" coordorigin="18288,14818" coordsize="10901,1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18383;top:14818;width:10806;height: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">
                    <v:imagedata r:id="rId10" o:title="images"/>
                  </v:shape>
                  <v:shapetype id="_x0000_t202" coordsize="21600,21600" o:spt="202" path="m,l,21600r21600,l21600,xe">
                    <v:stroke joinstyle="miter"/>
                    <v:path gradientshapeok="t" o:connecttype="rect"/>
                  </v:shapetype>
                  <v:shape id="Text Box 2" o:spid="_x0000_s1029" type="#_x0000_t202" style="position:absolute;left:18288;top:23271;width:1080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67E6729B" w14:textId="77777777" w:rsidR="00CF7448" w:rsidRDefault="00CF7448" w:rsidP="000F3E41">
                          <w:r>
                            <w:t>Database Layer</w:t>
                          </w:r>
                        </w:p>
                      </w:txbxContent>
                    </v:textbox>
                  </v:shape>
                </v:group>
                <v:rect id="Rectangle 17" o:spid="_x0000_s1030" style="position:absolute;width:24225;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1BB72A7F" w14:textId="77777777" w:rsidR="00CF7448" w:rsidRDefault="00CF7448" w:rsidP="000F3E41">
                        <w:pPr>
                          <w:jc w:val="center"/>
                        </w:pPr>
                        <w:r>
                          <w:t xml:space="preserve">Administration </w:t>
                        </w:r>
                        <w:r>
                          <w:t>Page</w:t>
                        </w:r>
                      </w:p>
                    </w:txbxContent>
                  </v:textbox>
                </v:rect>
                <v:rect id="Rectangle 18" o:spid="_x0000_s1031" style="position:absolute;top:11637;width:50101;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" fillcolor="#9a4906 [1641]" strokecolor="#f68c36 [3049]">
                  <v:fill color2="#f68a32 [3017]" rotate="t" angle="180" colors="0 #cb6c1d;52429f #ff8f2a;1 #ff8f26" focus="100%" type="gradient">
                    <o:fill v:ext="view" type="gradientUnscaled"/>
                  </v:fill>
                  <v:shadow on="t" color="black" opacity="22937f" origin=",.5" offset="0,.63889mm"/>
                  <v:textbox>
                    <w:txbxContent>
                      <w:p w14:paraId="021EF518" w14:textId="77777777" w:rsidR="00CF7448" w:rsidRDefault="00CF7448" w:rsidP="000F3E41">
                        <w:pPr>
                          <w:jc w:val="center"/>
                        </w:pPr>
                        <w:r>
                          <w:t xml:space="preserve">Apache </w:t>
                        </w:r>
                        <w:r>
                          <w:t>Web Server</w:t>
                        </w:r>
                      </w:p>
                    </w:txbxContent>
                  </v:textbox>
                </v:rect>
                <v:rect id="Rectangle 19" o:spid="_x0000_s1032" style="position:absolute;top:7837;width:50101;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" fillcolor="#652523 [1637]" strokecolor="#bc4542 [3045]">
                  <v:fill color2="#ba4442 [3013]" rotate="t" angle="180" colors="0 #9b2d2a;52429f #cb3d3a;1 #ce3b37" focus="100%" type="gradient">
                    <o:fill v:ext="view" type="gradientUnscaled"/>
                  </v:fill>
                  <v:shadow on="t" color="black" opacity="22937f" origin=",.5" offset="0,.63889mm"/>
                  <v:textbox>
                    <w:txbxContent>
                      <w:p w14:paraId="2B0CEDA0" w14:textId="77777777" w:rsidR="00CF7448" w:rsidRDefault="00CF7448" w:rsidP="000F3E41">
                        <w:pPr>
                          <w:jc w:val="center"/>
                        </w:pPr>
                        <w:r>
                          <w:t>PHP</w:t>
                        </w:r>
                        <w:r>
                          <w:rPr>
                            <w:lang w:val="en-US"/>
                          </w:rPr>
                          <w:t xml:space="preserve"> </w:t>
                        </w:r>
                        <w:r>
                          <w:t>5.0  Modul</w:t>
                        </w:r>
                      </w:p>
                    </w:txbxContent>
                  </v:textbox>
                </v:rect>
                <v:rect id="Rectangle 22" o:spid="_x0000_s1033" style="position:absolute;top:4037;width:50101;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77FAE60" w14:textId="77777777" w:rsidR="00CF7448" w:rsidRPr="00C1262C" w:rsidRDefault="00CF7448" w:rsidP="000F3E41">
                        <w:pPr>
                          <w:jc w:val="center"/>
                          <w:rPr>
                            <w:lang w:val="en-US"/>
                          </w:rPr>
                        </w:pPr>
                        <w:r>
                          <w:rPr>
                            <w:lang w:val="en-US"/>
                          </w:rPr>
                          <w:t>PHP Native</w:t>
                        </w:r>
                      </w:p>
                    </w:txbxContent>
                  </v:textbox>
                </v:rect>
                <v:rect id="Rectangle 23" o:spid="_x0000_s1034" style="position:absolute;left:25175;width:24937;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0235A702" w14:textId="77777777" w:rsidR="00CF7448" w:rsidRDefault="00CF7448" w:rsidP="000F3E41">
                        <w:pPr>
                          <w:jc w:val="center"/>
                        </w:pPr>
                        <w:r>
                          <w:t xml:space="preserve">Front Page </w:t>
                        </w:r>
                      </w:p>
                    </w:txbxContent>
                  </v:textbox>
                </v:rect>
              </v:group>
            </w:pict>
          </mc:Fallback>
        </mc:AlternateContent>
      </w:r>
    </w:p>
    <w:p w14:paraId="46326056" w14:textId="77777777" w:rsidR="000F3E41" w:rsidRPr="000F3E41" w:rsidRDefault="000F3E41" w:rsidP="000F3E41">
      <w:pPr>
        <w:spacing w:after="0" w:line="360" w:lineRule="auto"/>
        <w:jc w:val="both"/>
        <w:rPr>
          <w:rFonts w:cstheme="minorHAnsi"/>
          <w:color w:val="000000" w:themeColor="text1"/>
          <w:sz w:val="24"/>
        </w:rPr>
      </w:pPr>
    </w:p>
    <w:p w14:paraId="15A69B49" w14:textId="77777777" w:rsidR="000F3E41" w:rsidRPr="000F3E41" w:rsidRDefault="000F3E41" w:rsidP="000F3E41">
      <w:pPr>
        <w:spacing w:after="0" w:line="360" w:lineRule="auto"/>
        <w:jc w:val="both"/>
        <w:rPr>
          <w:rFonts w:cstheme="minorHAnsi"/>
          <w:color w:val="000000" w:themeColor="text1"/>
          <w:sz w:val="24"/>
        </w:rPr>
      </w:pPr>
    </w:p>
    <w:p w14:paraId="33A00368" w14:textId="77777777" w:rsidR="000F3E41" w:rsidRPr="000F3E41" w:rsidRDefault="000F3E41" w:rsidP="000F3E41">
      <w:pPr>
        <w:spacing w:after="0" w:line="360" w:lineRule="auto"/>
        <w:jc w:val="both"/>
        <w:rPr>
          <w:rFonts w:cstheme="minorHAnsi"/>
          <w:color w:val="000000" w:themeColor="text1"/>
          <w:sz w:val="24"/>
        </w:rPr>
      </w:pPr>
    </w:p>
    <w:p w14:paraId="1CAF75FD" w14:textId="77777777" w:rsidR="000F3E41" w:rsidRPr="000F3E41" w:rsidRDefault="000F3E41" w:rsidP="000F3E41">
      <w:pPr>
        <w:spacing w:after="0" w:line="360" w:lineRule="auto"/>
        <w:jc w:val="both"/>
        <w:rPr>
          <w:rFonts w:cstheme="minorHAnsi"/>
          <w:color w:val="000000" w:themeColor="text1"/>
          <w:sz w:val="24"/>
        </w:rPr>
      </w:pPr>
    </w:p>
    <w:p w14:paraId="124E3026" w14:textId="77777777" w:rsidR="000F3E41" w:rsidRPr="000F3E41" w:rsidRDefault="000F3E41" w:rsidP="000F3E41">
      <w:pPr>
        <w:spacing w:after="0" w:line="360" w:lineRule="auto"/>
        <w:jc w:val="both"/>
        <w:rPr>
          <w:rFonts w:cstheme="minorHAnsi"/>
          <w:color w:val="000000" w:themeColor="text1"/>
          <w:sz w:val="24"/>
        </w:rPr>
      </w:pPr>
    </w:p>
    <w:p w14:paraId="5C99CEFC" w14:textId="77777777" w:rsidR="000F3E41" w:rsidRPr="000F3E41" w:rsidRDefault="000F3E41" w:rsidP="000F3E41">
      <w:pPr>
        <w:spacing w:after="0" w:line="360" w:lineRule="auto"/>
        <w:jc w:val="both"/>
        <w:rPr>
          <w:rFonts w:cstheme="minorHAnsi"/>
          <w:color w:val="000000" w:themeColor="text1"/>
          <w:sz w:val="24"/>
        </w:rPr>
      </w:pPr>
    </w:p>
    <w:p w14:paraId="13A687B2" w14:textId="77777777" w:rsidR="000F3E41" w:rsidRPr="000F3E41" w:rsidRDefault="000F3E41" w:rsidP="000F3E41">
      <w:pPr>
        <w:spacing w:after="0" w:line="360" w:lineRule="auto"/>
        <w:jc w:val="both"/>
        <w:rPr>
          <w:rFonts w:cstheme="minorHAnsi"/>
          <w:color w:val="000000" w:themeColor="text1"/>
          <w:sz w:val="24"/>
        </w:rPr>
      </w:pPr>
    </w:p>
    <w:p w14:paraId="76B06B96" w14:textId="77777777" w:rsidR="000F3E41" w:rsidRPr="000F3E41" w:rsidRDefault="000F3E41" w:rsidP="000F3E41">
      <w:pPr>
        <w:spacing w:after="0" w:line="360" w:lineRule="auto"/>
        <w:jc w:val="both"/>
        <w:rPr>
          <w:rFonts w:cstheme="minorHAnsi"/>
          <w:color w:val="000000" w:themeColor="text1"/>
          <w:sz w:val="24"/>
        </w:rPr>
      </w:pPr>
    </w:p>
    <w:p w14:paraId="691C54F9" w14:textId="77777777" w:rsidR="000F3E41" w:rsidRPr="000F3E41" w:rsidRDefault="000F3E41" w:rsidP="000F3E41">
      <w:pPr>
        <w:tabs>
          <w:tab w:val="right" w:pos="9360"/>
        </w:tabs>
        <w:spacing w:line="360" w:lineRule="auto"/>
        <w:rPr>
          <w:rFonts w:cstheme="minorHAnsi"/>
          <w:sz w:val="24"/>
        </w:rPr>
      </w:pPr>
      <w:r w:rsidRPr="000F3E41">
        <w:rPr>
          <w:rFonts w:cstheme="minorHAnsi"/>
          <w:sz w:val="24"/>
        </w:rPr>
        <w:tab/>
      </w:r>
    </w:p>
    <w:p w14:paraId="7EF4BB7B" w14:textId="77777777" w:rsidR="000F3E41" w:rsidRPr="000F3E41" w:rsidRDefault="000F3E41" w:rsidP="000F3E41">
      <w:pPr>
        <w:tabs>
          <w:tab w:val="right" w:pos="9360"/>
        </w:tabs>
        <w:spacing w:line="360" w:lineRule="auto"/>
        <w:rPr>
          <w:rFonts w:cstheme="minorHAnsi"/>
          <w:sz w:val="24"/>
        </w:rPr>
      </w:pPr>
    </w:p>
    <w:p w14:paraId="0DC95486" w14:textId="77777777" w:rsidR="000F3E41" w:rsidRPr="000F3E41" w:rsidRDefault="000F3E41" w:rsidP="000F3E41">
      <w:pPr>
        <w:spacing w:after="0" w:line="360" w:lineRule="auto"/>
        <w:jc w:val="both"/>
        <w:rPr>
          <w:rFonts w:cstheme="minorHAnsi"/>
          <w:color w:val="000000" w:themeColor="text1"/>
          <w:sz w:val="24"/>
        </w:rPr>
      </w:pPr>
      <w:r w:rsidRPr="000F3E41">
        <w:rPr>
          <w:rFonts w:cstheme="minorHAnsi"/>
          <w:noProof/>
          <w:sz w:val="24"/>
          <w:lang w:val="en-US"/>
        </w:rPr>
        <mc:AlternateContent>
          <mc:Choice Requires="wps">
            <w:drawing>
              <wp:anchor distT="0" distB="0" distL="114300" distR="114300" simplePos="0" relativeHeight="251655168" behindDoc="0" locked="0" layoutInCell="1" allowOverlap="1" wp14:anchorId="5BBA96DE" wp14:editId="203A991E">
                <wp:simplePos x="0" y="0"/>
                <wp:positionH relativeFrom="column">
                  <wp:posOffset>421640</wp:posOffset>
                </wp:positionH>
                <wp:positionV relativeFrom="paragraph">
                  <wp:posOffset>8255</wp:posOffset>
                </wp:positionV>
                <wp:extent cx="5010785" cy="295275"/>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10785" cy="295275"/>
                        </a:xfrm>
                        <a:prstGeom prst="rect">
                          <a:avLst/>
                        </a:prstGeom>
                        <a:solidFill>
                          <a:prstClr val="white"/>
                        </a:solidFill>
                        <a:ln>
                          <a:noFill/>
                        </a:ln>
                        <a:effectLst/>
                      </wps:spPr>
                      <wps:txbx>
                        <w:txbxContent>
                          <w:p w14:paraId="4F582EA2" w14:textId="77777777" w:rsidR="00CF7448" w:rsidRDefault="00CF7448" w:rsidP="000F3E41">
                            <w:pPr>
                              <w:pStyle w:val="Caption"/>
                              <w:jc w:val="center"/>
                              <w:rPr>
                                <w:rFonts w:ascii="Trebuchet MS" w:hAnsi="Trebuchet MS"/>
                                <w:noProof/>
                                <w:color w:val="000000" w:themeColor="text1"/>
                                <w:sz w:val="20"/>
                                <w:szCs w:val="20"/>
                              </w:rPr>
                            </w:pPr>
                            <w:r>
                              <w:rPr>
                                <w:rFonts w:ascii="Trebuchet MS" w:hAnsi="Trebuchet MS"/>
                                <w:sz w:val="20"/>
                                <w:szCs w:val="20"/>
                              </w:rPr>
                              <w:t xml:space="preserve">Gambar </w:t>
                            </w:r>
                            <w:proofErr w:type="spellStart"/>
                            <w:r>
                              <w:rPr>
                                <w:rFonts w:ascii="Trebuchet MS" w:hAnsi="Trebuchet MS"/>
                                <w:sz w:val="20"/>
                                <w:szCs w:val="20"/>
                              </w:rPr>
                              <w:t>Arsitektur</w:t>
                            </w:r>
                            <w:proofErr w:type="spellEnd"/>
                            <w:r>
                              <w:rPr>
                                <w:rFonts w:ascii="Trebuchet MS" w:hAnsi="Trebuchet MS"/>
                                <w:sz w:val="20"/>
                                <w:szCs w:val="20"/>
                              </w:rPr>
                              <w:t xml:space="preserve"> </w:t>
                            </w:r>
                            <w:proofErr w:type="spellStart"/>
                            <w:r>
                              <w:rPr>
                                <w:rFonts w:ascii="Trebuchet MS" w:hAnsi="Trebuchet MS"/>
                                <w:sz w:val="20"/>
                                <w:szCs w:val="20"/>
                              </w:rPr>
                              <w:t>Teknologi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BBA96DE" id="Text Box 21" o:spid="_x0000_s1035" type="#_x0000_t202" style="position:absolute;left:0;text-align:left;margin-left:33.2pt;margin-top:.65pt;width:394.55pt;height:2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" stroked="f">
                <v:textbox style="mso-fit-shape-to-text:t" inset="0,0,0,0">
                  <w:txbxContent>
                    <w:p w14:paraId="4F582EA2" w14:textId="77777777" w:rsidR="00CF7448" w:rsidRDefault="00CF7448" w:rsidP="000F3E41">
                      <w:pPr>
                        <w:pStyle w:val="Caption"/>
                        <w:jc w:val="center"/>
                        <w:rPr>
                          <w:rFonts w:ascii="Trebuchet MS" w:hAnsi="Trebuchet MS"/>
                          <w:noProof/>
                          <w:color w:val="000000" w:themeColor="text1"/>
                          <w:sz w:val="20"/>
                          <w:szCs w:val="20"/>
                        </w:rPr>
                      </w:pPr>
                      <w:r>
                        <w:rPr>
                          <w:rFonts w:ascii="Trebuchet MS" w:hAnsi="Trebuchet MS"/>
                          <w:sz w:val="20"/>
                          <w:szCs w:val="20"/>
                        </w:rPr>
                        <w:t xml:space="preserve">Gambar </w:t>
                      </w:r>
                      <w:proofErr w:type="spellStart"/>
                      <w:r>
                        <w:rPr>
                          <w:rFonts w:ascii="Trebuchet MS" w:hAnsi="Trebuchet MS"/>
                          <w:sz w:val="20"/>
                          <w:szCs w:val="20"/>
                        </w:rPr>
                        <w:t>Arsitektur</w:t>
                      </w:r>
                      <w:proofErr w:type="spellEnd"/>
                      <w:r>
                        <w:rPr>
                          <w:rFonts w:ascii="Trebuchet MS" w:hAnsi="Trebuchet MS"/>
                          <w:sz w:val="20"/>
                          <w:szCs w:val="20"/>
                        </w:rPr>
                        <w:t xml:space="preserve"> </w:t>
                      </w:r>
                      <w:proofErr w:type="spellStart"/>
                      <w:r>
                        <w:rPr>
                          <w:rFonts w:ascii="Trebuchet MS" w:hAnsi="Trebuchet MS"/>
                          <w:sz w:val="20"/>
                          <w:szCs w:val="20"/>
                        </w:rPr>
                        <w:t>Teknologi</w:t>
                      </w:r>
                      <w:proofErr w:type="spellEnd"/>
                    </w:p>
                  </w:txbxContent>
                </v:textbox>
              </v:shape>
            </w:pict>
          </mc:Fallback>
        </mc:AlternateContent>
      </w:r>
    </w:p>
    <w:p w14:paraId="7FBC4F73" w14:textId="77777777" w:rsidR="000F3E41" w:rsidRPr="000F3E41" w:rsidRDefault="000F3E41" w:rsidP="000F3E41">
      <w:pPr>
        <w:spacing w:after="0" w:line="360" w:lineRule="auto"/>
        <w:jc w:val="both"/>
        <w:rPr>
          <w:rFonts w:cstheme="minorHAnsi"/>
          <w:color w:val="000000" w:themeColor="text1"/>
          <w:sz w:val="24"/>
        </w:rPr>
      </w:pPr>
    </w:p>
    <w:p w14:paraId="7640E683" w14:textId="77777777" w:rsidR="000F3E41" w:rsidRPr="000F3E41" w:rsidRDefault="000F3E41" w:rsidP="000F3E41">
      <w:pPr>
        <w:spacing w:after="0" w:line="360" w:lineRule="auto"/>
        <w:jc w:val="both"/>
        <w:rPr>
          <w:rFonts w:cstheme="minorHAnsi"/>
          <w:color w:val="000000" w:themeColor="text1"/>
          <w:sz w:val="24"/>
        </w:rPr>
      </w:pPr>
      <w:r w:rsidRPr="000F3E41">
        <w:rPr>
          <w:rFonts w:cstheme="minorHAnsi"/>
          <w:color w:val="000000" w:themeColor="text1"/>
          <w:sz w:val="24"/>
        </w:rPr>
        <w:t xml:space="preserve">Lapisan paling bawah adalah lapisan database dimana dalam hal ini akan menggunakan teknologi RDMS dari MySql. Sementara untuk pengembangannya </w:t>
      </w:r>
      <w:r w:rsidRPr="000F3E41">
        <w:rPr>
          <w:rFonts w:cstheme="minorHAnsi"/>
          <w:color w:val="000000" w:themeColor="text1"/>
          <w:sz w:val="24"/>
        </w:rPr>
        <w:lastRenderedPageBreak/>
        <w:t>akan menggunakan bahasa pemrograman PHP 5.0 (</w:t>
      </w:r>
      <w:r w:rsidRPr="000F3E41">
        <w:rPr>
          <w:rFonts w:cstheme="minorHAnsi"/>
          <w:i/>
          <w:color w:val="000000" w:themeColor="text1"/>
          <w:sz w:val="24"/>
        </w:rPr>
        <w:t>Server script</w:t>
      </w:r>
      <w:r w:rsidRPr="000F3E41">
        <w:rPr>
          <w:rFonts w:cstheme="minorHAnsi"/>
          <w:color w:val="000000" w:themeColor="text1"/>
          <w:sz w:val="24"/>
        </w:rPr>
        <w:t xml:space="preserve">) dengan menggunakan </w:t>
      </w:r>
      <w:r w:rsidR="00C1262C">
        <w:rPr>
          <w:rFonts w:cstheme="minorHAnsi"/>
          <w:i/>
          <w:color w:val="000000" w:themeColor="text1"/>
          <w:sz w:val="24"/>
          <w:lang w:val="en-US"/>
        </w:rPr>
        <w:t>PHP Native</w:t>
      </w:r>
      <w:r w:rsidRPr="000F3E41">
        <w:rPr>
          <w:rFonts w:cstheme="minorHAnsi"/>
          <w:color w:val="000000" w:themeColor="text1"/>
          <w:sz w:val="24"/>
        </w:rPr>
        <w:t xml:space="preserve"> yang disesuaikan pengembangannya sesuai dengan kebutuhan.</w:t>
      </w:r>
    </w:p>
    <w:p w14:paraId="32D8139F" w14:textId="77777777" w:rsidR="000F3E41" w:rsidRPr="000F3E41" w:rsidRDefault="000F3E41" w:rsidP="000F3E41">
      <w:pPr>
        <w:spacing w:after="0" w:line="360" w:lineRule="auto"/>
        <w:jc w:val="both"/>
        <w:rPr>
          <w:rFonts w:cstheme="minorHAnsi"/>
          <w:color w:val="000000" w:themeColor="text1"/>
          <w:sz w:val="24"/>
        </w:rPr>
      </w:pPr>
    </w:p>
    <w:p w14:paraId="2675811F" w14:textId="77777777" w:rsidR="000F3E41" w:rsidRPr="000F3E41" w:rsidRDefault="000F3E41" w:rsidP="00EB55F7">
      <w:pPr>
        <w:pStyle w:val="Heading2"/>
      </w:pPr>
      <w:bookmarkStart w:id="39" w:name="_Toc401123100"/>
      <w:bookmarkStart w:id="40" w:name="_Toc366802548"/>
      <w:bookmarkStart w:id="41" w:name="_Toc504471302"/>
      <w:bookmarkStart w:id="42" w:name="_Toc523898409"/>
      <w:bookmarkStart w:id="43" w:name="_Toc12532876"/>
      <w:bookmarkStart w:id="44" w:name="_Toc54939375"/>
      <w:r w:rsidRPr="000F3E41">
        <w:t>3.2   Infrastruktur Teknologi</w:t>
      </w:r>
      <w:bookmarkEnd w:id="39"/>
      <w:bookmarkEnd w:id="40"/>
      <w:bookmarkEnd w:id="41"/>
      <w:bookmarkEnd w:id="42"/>
      <w:bookmarkEnd w:id="43"/>
      <w:bookmarkEnd w:id="44"/>
    </w:p>
    <w:p w14:paraId="04E74B3F" w14:textId="77777777" w:rsidR="000F3E41" w:rsidRPr="000F3E41" w:rsidRDefault="000F3E41" w:rsidP="000F3E41">
      <w:pPr>
        <w:pStyle w:val="Textbody3"/>
        <w:spacing w:line="360" w:lineRule="auto"/>
        <w:jc w:val="both"/>
        <w:rPr>
          <w:rFonts w:asciiTheme="minorHAnsi" w:hAnsiTheme="minorHAnsi" w:cstheme="minorHAnsi"/>
          <w:sz w:val="24"/>
          <w:szCs w:val="22"/>
        </w:rPr>
      </w:pPr>
      <w:bookmarkStart w:id="45" w:name="_Toc401123101"/>
      <w:proofErr w:type="spellStart"/>
      <w:r w:rsidRPr="000F3E41">
        <w:rPr>
          <w:rFonts w:asciiTheme="minorHAnsi" w:hAnsiTheme="minorHAnsi" w:cstheme="minorHAnsi"/>
          <w:sz w:val="24"/>
          <w:szCs w:val="22"/>
        </w:rPr>
        <w:t>Pemilihan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teknologi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digunakan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pembangunan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sebuah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sebuah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kegiatan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amat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menentukan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secara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jangka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panjang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sehingga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perlu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secara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cermat</w:t>
      </w:r>
      <w:proofErr w:type="spellEnd"/>
      <w:r w:rsidRPr="000F3E41">
        <w:rPr>
          <w:rFonts w:asciiTheme="minorHAnsi" w:hAnsiTheme="minorHAnsi" w:cstheme="minorHAnsi"/>
          <w:sz w:val="24"/>
          <w:szCs w:val="22"/>
        </w:rPr>
        <w:t>. Faktor-</w:t>
      </w:r>
      <w:proofErr w:type="spellStart"/>
      <w:r w:rsidRPr="000F3E41">
        <w:rPr>
          <w:rFonts w:asciiTheme="minorHAnsi" w:hAnsiTheme="minorHAnsi" w:cstheme="minorHAnsi"/>
          <w:sz w:val="24"/>
          <w:szCs w:val="22"/>
        </w:rPr>
        <w:t>faktor</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menjadi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pertimbangan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utama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pemilihan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teknologi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w:t>
      </w:r>
    </w:p>
    <w:p w14:paraId="383E6037" w14:textId="77777777" w:rsidR="000F3E41" w:rsidRPr="000F3E41" w:rsidRDefault="000F3E41" w:rsidP="00933A54">
      <w:pPr>
        <w:pStyle w:val="Textbody3"/>
        <w:numPr>
          <w:ilvl w:val="0"/>
          <w:numId w:val="8"/>
        </w:numPr>
        <w:spacing w:line="360" w:lineRule="auto"/>
        <w:ind w:left="1145" w:hanging="425"/>
        <w:jc w:val="both"/>
        <w:rPr>
          <w:rFonts w:asciiTheme="minorHAnsi" w:hAnsiTheme="minorHAnsi" w:cstheme="minorHAnsi"/>
          <w:sz w:val="24"/>
          <w:szCs w:val="22"/>
        </w:rPr>
      </w:pPr>
      <w:proofErr w:type="spellStart"/>
      <w:r w:rsidRPr="000F3E41">
        <w:rPr>
          <w:rFonts w:asciiTheme="minorHAnsi" w:hAnsiTheme="minorHAnsi" w:cstheme="minorHAnsi"/>
          <w:sz w:val="24"/>
          <w:szCs w:val="22"/>
        </w:rPr>
        <w:t>Keandalan</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stabilitas</w:t>
      </w:r>
      <w:proofErr w:type="spellEnd"/>
    </w:p>
    <w:p w14:paraId="4BFDFDE3" w14:textId="77777777" w:rsidR="000F3E41" w:rsidRPr="000F3E41" w:rsidRDefault="000F3E41" w:rsidP="00933A54">
      <w:pPr>
        <w:pStyle w:val="Textbody3"/>
        <w:numPr>
          <w:ilvl w:val="0"/>
          <w:numId w:val="8"/>
        </w:numPr>
        <w:spacing w:line="360" w:lineRule="auto"/>
        <w:ind w:left="1145" w:hanging="425"/>
        <w:jc w:val="both"/>
        <w:rPr>
          <w:rFonts w:asciiTheme="minorHAnsi" w:hAnsiTheme="minorHAnsi" w:cstheme="minorHAnsi"/>
          <w:sz w:val="24"/>
          <w:szCs w:val="22"/>
        </w:rPr>
      </w:pPr>
      <w:proofErr w:type="spellStart"/>
      <w:r w:rsidRPr="000F3E41">
        <w:rPr>
          <w:rFonts w:asciiTheme="minorHAnsi" w:hAnsiTheme="minorHAnsi" w:cstheme="minorHAnsi"/>
          <w:sz w:val="24"/>
          <w:szCs w:val="22"/>
        </w:rPr>
        <w:t>Keamanan</w:t>
      </w:r>
      <w:proofErr w:type="spellEnd"/>
    </w:p>
    <w:p w14:paraId="6A01DA7C" w14:textId="77777777" w:rsidR="000F3E41" w:rsidRPr="000F3E41" w:rsidRDefault="000F3E41" w:rsidP="00933A54">
      <w:pPr>
        <w:pStyle w:val="Textbody3"/>
        <w:numPr>
          <w:ilvl w:val="0"/>
          <w:numId w:val="8"/>
        </w:numPr>
        <w:spacing w:line="360" w:lineRule="auto"/>
        <w:ind w:left="1145" w:hanging="425"/>
        <w:jc w:val="both"/>
        <w:rPr>
          <w:rFonts w:asciiTheme="minorHAnsi" w:hAnsiTheme="minorHAnsi" w:cstheme="minorHAnsi"/>
          <w:sz w:val="24"/>
          <w:szCs w:val="22"/>
        </w:rPr>
      </w:pPr>
      <w:r w:rsidRPr="000F3E41">
        <w:rPr>
          <w:rFonts w:asciiTheme="minorHAnsi" w:hAnsiTheme="minorHAnsi" w:cstheme="minorHAnsi"/>
          <w:sz w:val="24"/>
          <w:szCs w:val="22"/>
        </w:rPr>
        <w:t>Kinerja</w:t>
      </w:r>
    </w:p>
    <w:p w14:paraId="6427ABE6" w14:textId="77777777" w:rsidR="000F3E41" w:rsidRPr="000F3E41" w:rsidRDefault="000F3E41" w:rsidP="00933A54">
      <w:pPr>
        <w:pStyle w:val="Textbody3"/>
        <w:numPr>
          <w:ilvl w:val="0"/>
          <w:numId w:val="8"/>
        </w:numPr>
        <w:spacing w:line="360" w:lineRule="auto"/>
        <w:ind w:left="1145" w:hanging="425"/>
        <w:jc w:val="both"/>
        <w:rPr>
          <w:rFonts w:asciiTheme="minorHAnsi" w:hAnsiTheme="minorHAnsi" w:cstheme="minorHAnsi"/>
          <w:sz w:val="24"/>
          <w:szCs w:val="22"/>
        </w:rPr>
      </w:pPr>
      <w:proofErr w:type="spellStart"/>
      <w:r w:rsidRPr="000F3E41">
        <w:rPr>
          <w:rFonts w:asciiTheme="minorHAnsi" w:hAnsiTheme="minorHAnsi" w:cstheme="minorHAnsi"/>
          <w:sz w:val="24"/>
          <w:szCs w:val="22"/>
        </w:rPr>
        <w:t>Kemudahan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penggunaan</w:t>
      </w:r>
      <w:proofErr w:type="spellEnd"/>
    </w:p>
    <w:p w14:paraId="60FA8320" w14:textId="77777777" w:rsidR="000F3E41" w:rsidRPr="000F3E41" w:rsidRDefault="000F3E41" w:rsidP="00933A54">
      <w:pPr>
        <w:pStyle w:val="Textbody3"/>
        <w:numPr>
          <w:ilvl w:val="0"/>
          <w:numId w:val="8"/>
        </w:numPr>
        <w:spacing w:line="360" w:lineRule="auto"/>
        <w:ind w:left="1145" w:hanging="425"/>
        <w:jc w:val="both"/>
        <w:rPr>
          <w:rFonts w:asciiTheme="minorHAnsi" w:hAnsiTheme="minorHAnsi" w:cstheme="minorHAnsi"/>
          <w:sz w:val="24"/>
          <w:szCs w:val="22"/>
        </w:rPr>
      </w:pPr>
      <w:proofErr w:type="spellStart"/>
      <w:r w:rsidRPr="000F3E41">
        <w:rPr>
          <w:rFonts w:asciiTheme="minorHAnsi" w:hAnsiTheme="minorHAnsi" w:cstheme="minorHAnsi"/>
          <w:sz w:val="24"/>
          <w:szCs w:val="22"/>
        </w:rPr>
        <w:t>Kemudahan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perawatan</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modifikasi</w:t>
      </w:r>
      <w:proofErr w:type="spellEnd"/>
    </w:p>
    <w:p w14:paraId="05854409" w14:textId="77777777" w:rsidR="000F3E41" w:rsidRPr="000F3E41" w:rsidRDefault="000F3E41" w:rsidP="00933A54">
      <w:pPr>
        <w:pStyle w:val="Textbody3"/>
        <w:numPr>
          <w:ilvl w:val="0"/>
          <w:numId w:val="8"/>
        </w:numPr>
        <w:spacing w:line="360" w:lineRule="auto"/>
        <w:ind w:left="1145" w:hanging="425"/>
        <w:jc w:val="both"/>
        <w:rPr>
          <w:rFonts w:asciiTheme="minorHAnsi" w:hAnsiTheme="minorHAnsi" w:cstheme="minorHAnsi"/>
          <w:sz w:val="24"/>
          <w:szCs w:val="22"/>
        </w:rPr>
      </w:pPr>
      <w:proofErr w:type="spellStart"/>
      <w:r w:rsidRPr="000F3E41">
        <w:rPr>
          <w:rFonts w:asciiTheme="minorHAnsi" w:hAnsiTheme="minorHAnsi" w:cstheme="minorHAnsi"/>
          <w:sz w:val="24"/>
          <w:szCs w:val="22"/>
        </w:rPr>
        <w:t>Berbasis</w:t>
      </w:r>
      <w:proofErr w:type="spellEnd"/>
      <w:r w:rsidRPr="000F3E41">
        <w:rPr>
          <w:rFonts w:asciiTheme="minorHAnsi" w:hAnsiTheme="minorHAnsi" w:cstheme="minorHAnsi"/>
          <w:sz w:val="24"/>
          <w:szCs w:val="22"/>
        </w:rPr>
        <w:t xml:space="preserve"> open source agar </w:t>
      </w:r>
      <w:proofErr w:type="spellStart"/>
      <w:r w:rsidRPr="000F3E41">
        <w:rPr>
          <w:rFonts w:asciiTheme="minorHAnsi" w:hAnsiTheme="minorHAnsi" w:cstheme="minorHAnsi"/>
          <w:sz w:val="24"/>
          <w:szCs w:val="22"/>
        </w:rPr>
        <w:t>biaya</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support</w:t>
      </w:r>
      <w:r w:rsidRPr="000F3E41">
        <w:rPr>
          <w:rFonts w:asciiTheme="minorHAnsi" w:hAnsiTheme="minorHAnsi" w:cstheme="minorHAnsi"/>
          <w:sz w:val="24"/>
          <w:szCs w:val="22"/>
        </w:rPr>
        <w:t xml:space="preserve"> dan </w:t>
      </w:r>
      <w:r w:rsidRPr="000F3E41">
        <w:rPr>
          <w:rFonts w:asciiTheme="minorHAnsi" w:hAnsiTheme="minorHAnsi" w:cstheme="minorHAnsi"/>
          <w:i/>
          <w:iCs/>
          <w:sz w:val="24"/>
          <w:szCs w:val="22"/>
        </w:rPr>
        <w:t>upgrade</w:t>
      </w:r>
      <w:r w:rsidRPr="000F3E41">
        <w:rPr>
          <w:rFonts w:asciiTheme="minorHAnsi" w:hAnsiTheme="minorHAnsi" w:cstheme="minorHAnsi"/>
          <w:sz w:val="24"/>
          <w:szCs w:val="22"/>
        </w:rPr>
        <w:t xml:space="preserve"> di masa </w:t>
      </w:r>
      <w:proofErr w:type="spellStart"/>
      <w:r w:rsidRPr="000F3E41">
        <w:rPr>
          <w:rFonts w:asciiTheme="minorHAnsi" w:hAnsiTheme="minorHAnsi" w:cstheme="minorHAnsi"/>
          <w:sz w:val="24"/>
          <w:szCs w:val="22"/>
        </w:rPr>
        <w:t>mendatang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dapat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ditekan</w:t>
      </w:r>
      <w:proofErr w:type="spellEnd"/>
      <w:r w:rsidRPr="000F3E41">
        <w:rPr>
          <w:rFonts w:asciiTheme="minorHAnsi" w:hAnsiTheme="minorHAnsi" w:cstheme="minorHAnsi"/>
          <w:sz w:val="24"/>
          <w:szCs w:val="22"/>
        </w:rPr>
        <w:t>.</w:t>
      </w:r>
    </w:p>
    <w:p w14:paraId="648FC5D7" w14:textId="77777777" w:rsidR="000F3E41" w:rsidRPr="000F3E41" w:rsidRDefault="000F3E41" w:rsidP="000F3E41">
      <w:pPr>
        <w:pStyle w:val="Textbody3"/>
        <w:spacing w:line="360" w:lineRule="auto"/>
        <w:jc w:val="both"/>
        <w:rPr>
          <w:rFonts w:asciiTheme="minorHAnsi" w:hAnsiTheme="minorHAnsi" w:cstheme="minorHAnsi"/>
          <w:sz w:val="24"/>
          <w:szCs w:val="22"/>
        </w:rPr>
      </w:pPr>
    </w:p>
    <w:p w14:paraId="7AA5A843" w14:textId="0EF794C9" w:rsidR="000F3E41" w:rsidRPr="000F3E41" w:rsidRDefault="000F3E41" w:rsidP="000F3E41">
      <w:pPr>
        <w:pStyle w:val="Textbody3"/>
        <w:spacing w:line="360" w:lineRule="auto"/>
        <w:jc w:val="both"/>
        <w:rPr>
          <w:rFonts w:asciiTheme="minorHAnsi" w:hAnsiTheme="minorHAnsi" w:cstheme="minorHAnsi"/>
          <w:sz w:val="24"/>
          <w:szCs w:val="22"/>
        </w:rPr>
      </w:pPr>
      <w:r w:rsidRPr="000F3E41">
        <w:rPr>
          <w:rFonts w:asciiTheme="minorHAnsi" w:hAnsiTheme="minorHAnsi" w:cstheme="minorHAnsi"/>
          <w:sz w:val="24"/>
          <w:szCs w:val="22"/>
        </w:rPr>
        <w:t>Faktor-</w:t>
      </w:r>
      <w:proofErr w:type="spellStart"/>
      <w:r w:rsidRPr="000F3E41">
        <w:rPr>
          <w:rFonts w:asciiTheme="minorHAnsi" w:hAnsiTheme="minorHAnsi" w:cstheme="minorHAnsi"/>
          <w:sz w:val="24"/>
          <w:szCs w:val="22"/>
        </w:rPr>
        <w:t>faktor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nomor</w:t>
      </w:r>
      <w:proofErr w:type="spellEnd"/>
      <w:r w:rsidRPr="000F3E41">
        <w:rPr>
          <w:rFonts w:asciiTheme="minorHAnsi" w:hAnsiTheme="minorHAnsi" w:cstheme="minorHAnsi"/>
          <w:sz w:val="24"/>
          <w:szCs w:val="22"/>
        </w:rPr>
        <w:t xml:space="preserve"> 1 </w:t>
      </w:r>
      <w:proofErr w:type="spellStart"/>
      <w:r w:rsidRPr="000F3E41">
        <w:rPr>
          <w:rFonts w:asciiTheme="minorHAnsi" w:hAnsiTheme="minorHAnsi" w:cstheme="minorHAnsi"/>
          <w:sz w:val="24"/>
          <w:szCs w:val="22"/>
        </w:rPr>
        <w:t>sampai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5 </w:t>
      </w:r>
      <w:proofErr w:type="spellStart"/>
      <w:r w:rsidRPr="000F3E41">
        <w:rPr>
          <w:rFonts w:asciiTheme="minorHAnsi" w:hAnsiTheme="minorHAnsi" w:cstheme="minorHAnsi"/>
          <w:sz w:val="24"/>
          <w:szCs w:val="22"/>
        </w:rPr>
        <w:t>ditentukan</w:t>
      </w:r>
      <w:proofErr w:type="spellEnd"/>
      <w:r w:rsidRPr="000F3E41">
        <w:rPr>
          <w:rFonts w:asciiTheme="minorHAnsi" w:hAnsiTheme="minorHAnsi" w:cstheme="minorHAnsi"/>
          <w:sz w:val="24"/>
          <w:szCs w:val="22"/>
        </w:rPr>
        <w:t xml:space="preserve"> oleh </w:t>
      </w:r>
      <w:proofErr w:type="spellStart"/>
      <w:r w:rsidRPr="000F3E41">
        <w:rPr>
          <w:rFonts w:asciiTheme="minorHAnsi" w:hAnsiTheme="minorHAnsi" w:cstheme="minorHAnsi"/>
          <w:sz w:val="24"/>
          <w:szCs w:val="22"/>
        </w:rPr>
        <w:t>kualitas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metodologi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pengembangan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digunakan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harus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mengikuti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kaidah-kaidah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ilmu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rekayasa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Sedangkan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faktor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nomor</w:t>
      </w:r>
      <w:proofErr w:type="spellEnd"/>
      <w:r w:rsidRPr="000F3E41">
        <w:rPr>
          <w:rFonts w:asciiTheme="minorHAnsi" w:hAnsiTheme="minorHAnsi" w:cstheme="minorHAnsi"/>
          <w:sz w:val="24"/>
          <w:szCs w:val="22"/>
        </w:rPr>
        <w:t xml:space="preserve"> 6 </w:t>
      </w:r>
      <w:proofErr w:type="spellStart"/>
      <w:r w:rsidRPr="000F3E41">
        <w:rPr>
          <w:rFonts w:asciiTheme="minorHAnsi" w:hAnsiTheme="minorHAnsi" w:cstheme="minorHAnsi"/>
          <w:sz w:val="24"/>
          <w:szCs w:val="22"/>
        </w:rPr>
        <w:t>bergantung</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pemilihan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komponen</w:t>
      </w:r>
      <w:proofErr w:type="spellEnd"/>
      <w:r w:rsidRPr="000F3E41">
        <w:rPr>
          <w:rFonts w:asciiTheme="minorHAnsi" w:hAnsiTheme="minorHAnsi" w:cstheme="minorHAnsi"/>
          <w:sz w:val="24"/>
          <w:szCs w:val="22"/>
        </w:rPr>
        <w:t xml:space="preserve"> </w:t>
      </w:r>
      <w:proofErr w:type="gramStart"/>
      <w:r w:rsidRPr="000F3E41">
        <w:rPr>
          <w:rFonts w:asciiTheme="minorHAnsi" w:hAnsiTheme="minorHAnsi" w:cstheme="minorHAnsi"/>
          <w:sz w:val="24"/>
          <w:szCs w:val="22"/>
        </w:rPr>
        <w:t xml:space="preserve">yang  </w:t>
      </w:r>
      <w:proofErr w:type="spellStart"/>
      <w:r w:rsidRPr="000F3E41">
        <w:rPr>
          <w:rFonts w:asciiTheme="minorHAnsi" w:hAnsiTheme="minorHAnsi" w:cstheme="minorHAnsi"/>
          <w:sz w:val="24"/>
          <w:szCs w:val="22"/>
        </w:rPr>
        <w:t>akan</w:t>
      </w:r>
      <w:proofErr w:type="spellEnd"/>
      <w:proofErr w:type="gram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digunakan</w:t>
      </w:r>
      <w:proofErr w:type="spellEnd"/>
      <w:r w:rsidRPr="000F3E41">
        <w:rPr>
          <w:rFonts w:asciiTheme="minorHAnsi" w:hAnsiTheme="minorHAnsi" w:cstheme="minorHAnsi"/>
          <w:sz w:val="24"/>
          <w:szCs w:val="22"/>
        </w:rPr>
        <w:t>.</w:t>
      </w:r>
      <w:r w:rsidRPr="000F3E41">
        <w:rPr>
          <w:rFonts w:asciiTheme="minorHAnsi" w:hAnsiTheme="minorHAnsi" w:cstheme="minorHAnsi"/>
          <w:sz w:val="24"/>
          <w:szCs w:val="22"/>
          <w:lang w:val="id-ID"/>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mengingat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faktor-faktor</w:t>
      </w:r>
      <w:proofErr w:type="spellEnd"/>
      <w:r w:rsidRPr="000F3E41">
        <w:rPr>
          <w:rFonts w:asciiTheme="minorHAnsi" w:hAnsiTheme="minorHAnsi" w:cstheme="minorHAnsi"/>
          <w:sz w:val="24"/>
          <w:szCs w:val="22"/>
        </w:rPr>
        <w:t xml:space="preserve"> </w:t>
      </w:r>
      <w:r w:rsidRPr="000F3E41">
        <w:rPr>
          <w:rFonts w:asciiTheme="minorHAnsi" w:hAnsiTheme="minorHAnsi" w:cstheme="minorHAnsi"/>
          <w:sz w:val="24"/>
          <w:szCs w:val="22"/>
          <w:lang w:val="id-ID"/>
        </w:rPr>
        <w:t xml:space="preserve">tersebut </w:t>
      </w:r>
      <w:proofErr w:type="spellStart"/>
      <w:r w:rsidRPr="000F3E41">
        <w:rPr>
          <w:rFonts w:asciiTheme="minorHAnsi" w:hAnsiTheme="minorHAnsi" w:cstheme="minorHAnsi"/>
          <w:sz w:val="24"/>
          <w:szCs w:val="22"/>
        </w:rPr>
        <w:t>maka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teknologi</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bahasa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pemrograman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dipilih</w:t>
      </w:r>
      <w:proofErr w:type="spellEnd"/>
      <w:r w:rsidRPr="000F3E41">
        <w:rPr>
          <w:rFonts w:asciiTheme="minorHAnsi" w:hAnsiTheme="minorHAnsi" w:cstheme="minorHAnsi"/>
          <w:sz w:val="24"/>
          <w:szCs w:val="22"/>
        </w:rPr>
        <w:t xml:space="preserve"> </w:t>
      </w:r>
      <w:proofErr w:type="spellStart"/>
      <w:proofErr w:type="gram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lang w:val="id-ID"/>
        </w:rPr>
        <w:t xml:space="preserve"> </w:t>
      </w:r>
      <w:r w:rsidRPr="000F3E41">
        <w:rPr>
          <w:rFonts w:asciiTheme="minorHAnsi" w:hAnsiTheme="minorHAnsi" w:cstheme="minorHAnsi"/>
          <w:sz w:val="24"/>
          <w:szCs w:val="22"/>
        </w:rPr>
        <w:t>:</w:t>
      </w:r>
      <w:proofErr w:type="gramEnd"/>
    </w:p>
    <w:p w14:paraId="40350667" w14:textId="77777777" w:rsidR="000F3E41" w:rsidRPr="000F3E41" w:rsidRDefault="000F3E41" w:rsidP="000F3E41">
      <w:pPr>
        <w:pStyle w:val="Textbody3"/>
        <w:spacing w:line="360" w:lineRule="auto"/>
        <w:jc w:val="both"/>
        <w:rPr>
          <w:rFonts w:asciiTheme="minorHAnsi" w:hAnsiTheme="minorHAnsi" w:cstheme="minorHAnsi"/>
          <w:sz w:val="24"/>
          <w:szCs w:val="22"/>
        </w:rPr>
      </w:pPr>
    </w:p>
    <w:p w14:paraId="4D438531" w14:textId="77777777" w:rsidR="000F3E41" w:rsidRPr="003707D6" w:rsidRDefault="000F3E41" w:rsidP="000F3E41">
      <w:pPr>
        <w:pStyle w:val="Heading3"/>
        <w:rPr>
          <w:rFonts w:cstheme="minorHAnsi"/>
        </w:rPr>
      </w:pPr>
      <w:bookmarkStart w:id="46" w:name="_Toc504471303"/>
      <w:bookmarkStart w:id="47" w:name="_Toc523898410"/>
      <w:bookmarkStart w:id="48" w:name="_Toc12532877"/>
      <w:bookmarkStart w:id="49" w:name="_Toc54939376"/>
      <w:bookmarkStart w:id="50" w:name="_Hlk504467843"/>
      <w:r w:rsidRPr="003707D6">
        <w:rPr>
          <w:rFonts w:cstheme="minorHAnsi"/>
        </w:rPr>
        <w:lastRenderedPageBreak/>
        <w:t>3.2.1  Web Server Menggunakan Apache Httpd</w:t>
      </w:r>
      <w:bookmarkEnd w:id="45"/>
      <w:bookmarkEnd w:id="46"/>
      <w:bookmarkEnd w:id="47"/>
      <w:bookmarkEnd w:id="48"/>
      <w:bookmarkEnd w:id="49"/>
    </w:p>
    <w:p w14:paraId="32599898" w14:textId="77777777" w:rsidR="000F3E41" w:rsidRPr="000F3E41" w:rsidRDefault="000F3E41" w:rsidP="000F3E41">
      <w:pPr>
        <w:pStyle w:val="BodyText"/>
        <w:spacing w:after="0" w:line="360" w:lineRule="auto"/>
        <w:jc w:val="both"/>
        <w:rPr>
          <w:rFonts w:cstheme="minorHAnsi"/>
          <w:sz w:val="24"/>
          <w:lang w:val="sv-SE"/>
        </w:rPr>
      </w:pPr>
      <w:r w:rsidRPr="000F3E41">
        <w:rPr>
          <w:rFonts w:cstheme="minorHAnsi"/>
          <w:noProof/>
          <w:sz w:val="24"/>
        </w:rPr>
        <mc:AlternateContent>
          <mc:Choice Requires="wpg">
            <w:drawing>
              <wp:anchor distT="0" distB="0" distL="0" distR="0" simplePos="0" relativeHeight="251663360" behindDoc="0" locked="0" layoutInCell="1" allowOverlap="1" wp14:anchorId="0430D8EC" wp14:editId="4D606CE8">
                <wp:simplePos x="0" y="0"/>
                <wp:positionH relativeFrom="column">
                  <wp:posOffset>3571240</wp:posOffset>
                </wp:positionH>
                <wp:positionV relativeFrom="paragraph">
                  <wp:posOffset>857250</wp:posOffset>
                </wp:positionV>
                <wp:extent cx="1383030" cy="365125"/>
                <wp:effectExtent l="0" t="0" r="7620" b="0"/>
                <wp:wrapSquare wrapText="bothSides"/>
                <wp:docPr id="11" name="Group 11"/>
                <wp:cNvGraphicFramePr/>
                <a:graphic xmlns:a="http://schemas.openxmlformats.org/drawingml/2006/main">
                  <a:graphicData uri="http://schemas.microsoft.com/office/word/2010/wordprocessingGroup">
                    <wpg:wgp>
                      <wpg:cNvGrpSpPr/>
                      <wpg:grpSpPr bwMode="auto">
                        <a:xfrm>
                          <a:off x="0" y="0"/>
                          <a:ext cx="1383030" cy="365125"/>
                          <a:chOff x="0" y="0"/>
                          <a:chExt cx="2909" cy="784"/>
                        </a:xfrm>
                      </wpg:grpSpPr>
                      <pic:pic xmlns:pic="http://schemas.openxmlformats.org/drawingml/2006/picture">
                        <pic:nvPicPr>
                          <pic:cNvPr id="9"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5" y="231"/>
                            <a:ext cx="2885" cy="3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round/>
                                <a:headEnd/>
                                <a:tailEnd/>
                              </a14:hiddenLine>
                            </a:ext>
                          </a:extLst>
                        </pic:spPr>
                      </pic:pic>
                      <pic:pic xmlns:pic="http://schemas.openxmlformats.org/drawingml/2006/picture">
                        <pic:nvPicPr>
                          <pic:cNvPr id="1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15" y="0"/>
                            <a:ext cx="1942" cy="2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round/>
                                <a:headEnd/>
                                <a:tailEnd/>
                              </a14:hiddenLine>
                            </a:ext>
                          </a:extLst>
                        </pic:spPr>
                      </pic:pic>
                      <pic:pic xmlns:pic="http://schemas.openxmlformats.org/drawingml/2006/picture">
                        <pic:nvPicPr>
                          <pic:cNvPr id="12"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590"/>
                            <a:ext cx="2909" cy="1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round/>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A7B9A96" id="Group 11" o:spid="_x0000_s1026" style="position:absolute;margin-left:281.2pt;margin-top:67.5pt;width:108.9pt;height:28.75pt;z-index:251663360;mso-wrap-distance-left:0;mso-wrap-distance-right:0" coordsize="2909,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">
                <v:shape id="Picture 9" o:spid="_x0000_s1027" type="#_x0000_t75" style="position:absolute;left:15;top:231;width:2885;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" filled="t">
                  <v:fill opacity="0"/>
                  <v:stroke joinstyle="round"/>
                  <v:imagedata r:id="rId14" o:title=""/>
                </v:shape>
                <v:shape id="Picture 10" o:spid="_x0000_s1028" type="#_x0000_t75" style="position:absolute;left:915;width:1942;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" filled="t">
                  <v:fill opacity="0"/>
                  <v:stroke joinstyle="round"/>
                  <v:imagedata r:id="rId15" o:title=""/>
                </v:shape>
                <v:shape id="Picture 12" o:spid="_x0000_s1029" type="#_x0000_t75" style="position:absolute;top:590;width:2909;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" filled="t">
                  <v:fill opacity="0"/>
                  <v:stroke joinstyle="round"/>
                  <v:imagedata r:id="rId16" o:title=""/>
                </v:shape>
                <w10:wrap type="square"/>
              </v:group>
            </w:pict>
          </mc:Fallback>
        </mc:AlternateContent>
      </w:r>
      <w:r w:rsidRPr="000F3E41">
        <w:rPr>
          <w:rFonts w:cstheme="minorHAnsi"/>
          <w:sz w:val="24"/>
          <w:lang w:val="sv-SE"/>
        </w:rPr>
        <w:t>Web server adalah sebuah aplikasi server yang berkomunikasi dengan aplikasi client dengan menggunakan HTTP (HyperText Transfer Protocol). Untuk aplikasi modern HTTP telah menjadi protokol yang populer digunakan untuk komunikasi antar aplikasi dibanding protokol binary karena kemudahan implementasi terutama terkait dengan masalah konfigurasi firewall. Selain itu dengan diterimanya standar XML secara luas sebagai lingua franca antar aplikasi maka HTTP otomatis semakin luas digunakan karena HTTP adalah cara termudah untuk mengirim XML. Sebuah server web dapat melayani permintaan data-data statik, namun untuk data dinamik yang melibatkan input atau pemrosesan data umumnya sebuah web server perlu memanggil server-side script atau CGI untuk melakukan fungsi-fungsi tersebut.</w:t>
      </w:r>
    </w:p>
    <w:p w14:paraId="6380B436" w14:textId="20925698" w:rsidR="000F3E41" w:rsidRPr="000F3E41" w:rsidRDefault="002E7194" w:rsidP="000F3E41">
      <w:pPr>
        <w:pStyle w:val="BodyText"/>
        <w:spacing w:after="0" w:line="360" w:lineRule="auto"/>
        <w:jc w:val="both"/>
        <w:rPr>
          <w:rFonts w:cstheme="minorHAnsi"/>
          <w:sz w:val="24"/>
        </w:rPr>
      </w:pPr>
      <w:r>
        <w:rPr>
          <w:rFonts w:cstheme="minorHAnsi"/>
          <w:sz w:val="24"/>
        </w:rPr>
        <w:t xml:space="preserve"> </w:t>
      </w:r>
    </w:p>
    <w:p w14:paraId="5B8E71B4" w14:textId="77777777" w:rsidR="000F3E41" w:rsidRPr="000F3E41" w:rsidRDefault="000F3E41" w:rsidP="000F3E41">
      <w:pPr>
        <w:pStyle w:val="BodyText"/>
        <w:spacing w:after="0" w:line="360" w:lineRule="auto"/>
        <w:jc w:val="both"/>
        <w:rPr>
          <w:rFonts w:cstheme="minorHAnsi"/>
          <w:sz w:val="24"/>
        </w:rPr>
      </w:pPr>
      <w:r w:rsidRPr="000F3E41">
        <w:rPr>
          <w:rFonts w:cstheme="minorHAnsi"/>
          <w:sz w:val="24"/>
        </w:rPr>
        <w:t xml:space="preserve">Apache </w:t>
      </w:r>
      <w:proofErr w:type="spellStart"/>
      <w:r w:rsidRPr="000F3E41">
        <w:rPr>
          <w:rFonts w:cstheme="minorHAnsi"/>
          <w:sz w:val="24"/>
        </w:rPr>
        <w:t>dapat</w:t>
      </w:r>
      <w:proofErr w:type="spellEnd"/>
      <w:r w:rsidRPr="000F3E41">
        <w:rPr>
          <w:rFonts w:cstheme="minorHAnsi"/>
          <w:sz w:val="24"/>
        </w:rPr>
        <w:t xml:space="preserve"> </w:t>
      </w:r>
      <w:proofErr w:type="spellStart"/>
      <w:r w:rsidRPr="000F3E41">
        <w:rPr>
          <w:rFonts w:cstheme="minorHAnsi"/>
          <w:sz w:val="24"/>
        </w:rPr>
        <w:t>memanggil</w:t>
      </w:r>
      <w:proofErr w:type="spellEnd"/>
      <w:r w:rsidRPr="000F3E41">
        <w:rPr>
          <w:rFonts w:cstheme="minorHAnsi"/>
          <w:sz w:val="24"/>
        </w:rPr>
        <w:t xml:space="preserve"> </w:t>
      </w:r>
      <w:proofErr w:type="spellStart"/>
      <w:r w:rsidRPr="000F3E41">
        <w:rPr>
          <w:rFonts w:cstheme="minorHAnsi"/>
          <w:sz w:val="24"/>
        </w:rPr>
        <w:t>berbagai</w:t>
      </w:r>
      <w:proofErr w:type="spellEnd"/>
      <w:r w:rsidRPr="000F3E41">
        <w:rPr>
          <w:rFonts w:cstheme="minorHAnsi"/>
          <w:sz w:val="24"/>
        </w:rPr>
        <w:t xml:space="preserve"> </w:t>
      </w:r>
      <w:proofErr w:type="spellStart"/>
      <w:r w:rsidRPr="000F3E41">
        <w:rPr>
          <w:rFonts w:cstheme="minorHAnsi"/>
          <w:sz w:val="24"/>
        </w:rPr>
        <w:t>jenis</w:t>
      </w:r>
      <w:proofErr w:type="spellEnd"/>
      <w:r w:rsidRPr="000F3E41">
        <w:rPr>
          <w:rFonts w:cstheme="minorHAnsi"/>
          <w:sz w:val="24"/>
        </w:rPr>
        <w:t xml:space="preserve"> </w:t>
      </w:r>
      <w:proofErr w:type="spellStart"/>
      <w:r w:rsidRPr="000F3E41">
        <w:rPr>
          <w:rFonts w:cstheme="minorHAnsi"/>
          <w:sz w:val="24"/>
        </w:rPr>
        <w:t>modul</w:t>
      </w:r>
      <w:proofErr w:type="spellEnd"/>
      <w:r w:rsidRPr="000F3E41">
        <w:rPr>
          <w:rFonts w:cstheme="minorHAnsi"/>
          <w:sz w:val="24"/>
        </w:rPr>
        <w:t xml:space="preserve"> server-side script di mana yang paling </w:t>
      </w:r>
      <w:proofErr w:type="spellStart"/>
      <w:r w:rsidRPr="000F3E41">
        <w:rPr>
          <w:rFonts w:cstheme="minorHAnsi"/>
          <w:sz w:val="24"/>
        </w:rPr>
        <w:t>umum</w:t>
      </w:r>
      <w:proofErr w:type="spellEnd"/>
      <w:r w:rsidRPr="000F3E41">
        <w:rPr>
          <w:rFonts w:cstheme="minorHAnsi"/>
          <w:sz w:val="24"/>
        </w:rPr>
        <w:t xml:space="preserve"> </w:t>
      </w:r>
      <w:proofErr w:type="spellStart"/>
      <w:r w:rsidRPr="000F3E41">
        <w:rPr>
          <w:rFonts w:cstheme="minorHAnsi"/>
          <w:sz w:val="24"/>
        </w:rPr>
        <w:t>digunakan</w:t>
      </w:r>
      <w:proofErr w:type="spellEnd"/>
      <w:r w:rsidRPr="000F3E41">
        <w:rPr>
          <w:rFonts w:cstheme="minorHAnsi"/>
          <w:sz w:val="24"/>
        </w:rPr>
        <w:t xml:space="preserve"> </w:t>
      </w:r>
      <w:proofErr w:type="spellStart"/>
      <w:r w:rsidRPr="000F3E41">
        <w:rPr>
          <w:rFonts w:cstheme="minorHAnsi"/>
          <w:sz w:val="24"/>
        </w:rPr>
        <w:t>adalah</w:t>
      </w:r>
      <w:proofErr w:type="spellEnd"/>
      <w:r w:rsidRPr="000F3E41">
        <w:rPr>
          <w:rFonts w:cstheme="minorHAnsi"/>
          <w:sz w:val="24"/>
        </w:rPr>
        <w:t xml:space="preserve"> PHP.</w:t>
      </w:r>
    </w:p>
    <w:p w14:paraId="02ACEA6D" w14:textId="77777777" w:rsidR="000F3E41" w:rsidRPr="000F3E41" w:rsidRDefault="000F3E41" w:rsidP="000F3E41">
      <w:pPr>
        <w:spacing w:after="120" w:line="360" w:lineRule="auto"/>
        <w:rPr>
          <w:rFonts w:cstheme="minorHAnsi"/>
          <w:sz w:val="24"/>
        </w:rPr>
      </w:pPr>
    </w:p>
    <w:p w14:paraId="3EA9F784" w14:textId="77777777" w:rsidR="000F3E41" w:rsidRPr="003707D6" w:rsidRDefault="000F3E41" w:rsidP="000F3E41">
      <w:pPr>
        <w:pStyle w:val="Heading3"/>
        <w:rPr>
          <w:rFonts w:cstheme="minorHAnsi"/>
        </w:rPr>
      </w:pPr>
      <w:bookmarkStart w:id="51" w:name="_Toc401123102"/>
      <w:bookmarkStart w:id="52" w:name="_Toc504471304"/>
      <w:bookmarkStart w:id="53" w:name="_Toc523898411"/>
      <w:bookmarkStart w:id="54" w:name="_Toc12532878"/>
      <w:bookmarkStart w:id="55" w:name="_Toc54939377"/>
      <w:r w:rsidRPr="003707D6">
        <w:rPr>
          <w:rFonts w:cstheme="minorHAnsi"/>
        </w:rPr>
        <w:t>3.2.2  Programing Language Menggunakan PHP</w:t>
      </w:r>
      <w:bookmarkEnd w:id="51"/>
      <w:bookmarkEnd w:id="52"/>
      <w:bookmarkEnd w:id="53"/>
      <w:bookmarkEnd w:id="54"/>
      <w:bookmarkEnd w:id="55"/>
      <w:r w:rsidRPr="003707D6">
        <w:rPr>
          <w:rFonts w:cstheme="minorHAnsi"/>
        </w:rPr>
        <w:t xml:space="preserve"> </w:t>
      </w:r>
    </w:p>
    <w:p w14:paraId="19896B55" w14:textId="77777777" w:rsidR="000F3E41" w:rsidRPr="000F3E41" w:rsidRDefault="000F3E41" w:rsidP="000F3E41">
      <w:pPr>
        <w:pStyle w:val="BodyText"/>
        <w:spacing w:after="0" w:line="360" w:lineRule="auto"/>
        <w:jc w:val="both"/>
        <w:rPr>
          <w:rFonts w:cstheme="minorHAnsi"/>
          <w:sz w:val="24"/>
          <w:lang w:val="sv-SE"/>
        </w:rPr>
      </w:pPr>
      <w:r w:rsidRPr="000F3E41">
        <w:rPr>
          <w:rFonts w:cstheme="minorHAnsi"/>
          <w:noProof/>
          <w:sz w:val="24"/>
        </w:rPr>
        <w:drawing>
          <wp:anchor distT="0" distB="0" distL="114300" distR="114300" simplePos="0" relativeHeight="251671552" behindDoc="0" locked="0" layoutInCell="1" allowOverlap="1" wp14:anchorId="21F9563D" wp14:editId="1F8F14B6">
            <wp:simplePos x="0" y="0"/>
            <wp:positionH relativeFrom="column">
              <wp:posOffset>3399802</wp:posOffset>
            </wp:positionH>
            <wp:positionV relativeFrom="paragraph">
              <wp:posOffset>547538</wp:posOffset>
            </wp:positionV>
            <wp:extent cx="1057910" cy="589915"/>
            <wp:effectExtent l="0" t="0" r="8890" b="635"/>
            <wp:wrapSquare wrapText="bothSides"/>
            <wp:docPr id="6" name="Picture 6" descr="Description: D:\MALAKA9\Reference\Image\phpinfo.ph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MALAKA9\Reference\Image\phpinfo.php.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7910" cy="589915"/>
                    </a:xfrm>
                    <a:prstGeom prst="rect">
                      <a:avLst/>
                    </a:prstGeom>
                    <a:noFill/>
                  </pic:spPr>
                </pic:pic>
              </a:graphicData>
            </a:graphic>
            <wp14:sizeRelH relativeFrom="page">
              <wp14:pctWidth>0</wp14:pctWidth>
            </wp14:sizeRelH>
            <wp14:sizeRelV relativeFrom="page">
              <wp14:pctHeight>0</wp14:pctHeight>
            </wp14:sizeRelV>
          </wp:anchor>
        </w:drawing>
      </w:r>
      <w:r w:rsidRPr="000F3E41">
        <w:rPr>
          <w:rFonts w:cstheme="minorHAnsi"/>
          <w:sz w:val="24"/>
        </w:rPr>
        <w:t xml:space="preserve">Server-side script </w:t>
      </w:r>
      <w:proofErr w:type="spellStart"/>
      <w:r w:rsidRPr="000F3E41">
        <w:rPr>
          <w:rFonts w:cstheme="minorHAnsi"/>
          <w:sz w:val="24"/>
        </w:rPr>
        <w:t>adalah</w:t>
      </w:r>
      <w:proofErr w:type="spellEnd"/>
      <w:r w:rsidRPr="000F3E41">
        <w:rPr>
          <w:rFonts w:cstheme="minorHAnsi"/>
          <w:sz w:val="24"/>
        </w:rPr>
        <w:t xml:space="preserve"> </w:t>
      </w:r>
      <w:proofErr w:type="spellStart"/>
      <w:r w:rsidRPr="000F3E41">
        <w:rPr>
          <w:rFonts w:cstheme="minorHAnsi"/>
          <w:sz w:val="24"/>
        </w:rPr>
        <w:t>aplikasi</w:t>
      </w:r>
      <w:proofErr w:type="spellEnd"/>
      <w:r w:rsidRPr="000F3E41">
        <w:rPr>
          <w:rFonts w:cstheme="minorHAnsi"/>
          <w:sz w:val="24"/>
        </w:rPr>
        <w:t xml:space="preserve"> yang </w:t>
      </w:r>
      <w:proofErr w:type="spellStart"/>
      <w:r w:rsidRPr="000F3E41">
        <w:rPr>
          <w:rFonts w:cstheme="minorHAnsi"/>
          <w:sz w:val="24"/>
        </w:rPr>
        <w:t>dipanggil</w:t>
      </w:r>
      <w:proofErr w:type="spellEnd"/>
      <w:r w:rsidRPr="000F3E41">
        <w:rPr>
          <w:rFonts w:cstheme="minorHAnsi"/>
          <w:sz w:val="24"/>
        </w:rPr>
        <w:t xml:space="preserve"> oleh web server </w:t>
      </w:r>
      <w:proofErr w:type="spellStart"/>
      <w:r w:rsidRPr="000F3E41">
        <w:rPr>
          <w:rFonts w:cstheme="minorHAnsi"/>
          <w:sz w:val="24"/>
        </w:rPr>
        <w:t>untuk</w:t>
      </w:r>
      <w:proofErr w:type="spellEnd"/>
      <w:r w:rsidRPr="000F3E41">
        <w:rPr>
          <w:rFonts w:cstheme="minorHAnsi"/>
          <w:sz w:val="24"/>
        </w:rPr>
        <w:t xml:space="preserve"> </w:t>
      </w:r>
      <w:proofErr w:type="spellStart"/>
      <w:r w:rsidRPr="000F3E41">
        <w:rPr>
          <w:rFonts w:cstheme="minorHAnsi"/>
          <w:sz w:val="24"/>
        </w:rPr>
        <w:t>melakukan</w:t>
      </w:r>
      <w:proofErr w:type="spellEnd"/>
      <w:r w:rsidRPr="000F3E41">
        <w:rPr>
          <w:rFonts w:cstheme="minorHAnsi"/>
          <w:sz w:val="24"/>
        </w:rPr>
        <w:t xml:space="preserve"> </w:t>
      </w:r>
      <w:proofErr w:type="spellStart"/>
      <w:r w:rsidRPr="000F3E41">
        <w:rPr>
          <w:rFonts w:cstheme="minorHAnsi"/>
          <w:sz w:val="24"/>
        </w:rPr>
        <w:t>fungsi-fungsi</w:t>
      </w:r>
      <w:proofErr w:type="spellEnd"/>
      <w:r w:rsidRPr="000F3E41">
        <w:rPr>
          <w:rFonts w:cstheme="minorHAnsi"/>
          <w:sz w:val="24"/>
        </w:rPr>
        <w:t xml:space="preserve"> </w:t>
      </w:r>
      <w:proofErr w:type="spellStart"/>
      <w:r w:rsidRPr="000F3E41">
        <w:rPr>
          <w:rFonts w:cstheme="minorHAnsi"/>
          <w:sz w:val="24"/>
        </w:rPr>
        <w:t>dinamik</w:t>
      </w:r>
      <w:proofErr w:type="spellEnd"/>
      <w:r w:rsidRPr="000F3E41">
        <w:rPr>
          <w:rFonts w:cstheme="minorHAnsi"/>
          <w:sz w:val="24"/>
        </w:rPr>
        <w:t xml:space="preserve"> </w:t>
      </w:r>
      <w:proofErr w:type="spellStart"/>
      <w:r w:rsidRPr="000F3E41">
        <w:rPr>
          <w:rFonts w:cstheme="minorHAnsi"/>
          <w:sz w:val="24"/>
        </w:rPr>
        <w:t>seperti</w:t>
      </w:r>
      <w:proofErr w:type="spellEnd"/>
      <w:r w:rsidRPr="000F3E41">
        <w:rPr>
          <w:rFonts w:cstheme="minorHAnsi"/>
          <w:sz w:val="24"/>
        </w:rPr>
        <w:t xml:space="preserve"> </w:t>
      </w:r>
      <w:proofErr w:type="spellStart"/>
      <w:r w:rsidRPr="000F3E41">
        <w:rPr>
          <w:rFonts w:cstheme="minorHAnsi"/>
          <w:sz w:val="24"/>
        </w:rPr>
        <w:t>misalnya</w:t>
      </w:r>
      <w:proofErr w:type="spellEnd"/>
      <w:r w:rsidRPr="000F3E41">
        <w:rPr>
          <w:rFonts w:cstheme="minorHAnsi"/>
          <w:sz w:val="24"/>
        </w:rPr>
        <w:t xml:space="preserve"> </w:t>
      </w:r>
      <w:proofErr w:type="spellStart"/>
      <w:r w:rsidRPr="000F3E41">
        <w:rPr>
          <w:rFonts w:cstheme="minorHAnsi"/>
          <w:sz w:val="24"/>
        </w:rPr>
        <w:t>memasukkan</w:t>
      </w:r>
      <w:proofErr w:type="spellEnd"/>
      <w:r w:rsidRPr="000F3E41">
        <w:rPr>
          <w:rFonts w:cstheme="minorHAnsi"/>
          <w:sz w:val="24"/>
        </w:rPr>
        <w:t xml:space="preserve"> dan </w:t>
      </w:r>
      <w:proofErr w:type="spellStart"/>
      <w:r w:rsidRPr="000F3E41">
        <w:rPr>
          <w:rFonts w:cstheme="minorHAnsi"/>
          <w:sz w:val="24"/>
        </w:rPr>
        <w:t>memroses</w:t>
      </w:r>
      <w:proofErr w:type="spellEnd"/>
      <w:r w:rsidRPr="000F3E41">
        <w:rPr>
          <w:rFonts w:cstheme="minorHAnsi"/>
          <w:sz w:val="24"/>
        </w:rPr>
        <w:t xml:space="preserve"> data.</w:t>
      </w:r>
      <w:r w:rsidRPr="000F3E41">
        <w:rPr>
          <w:rFonts w:cstheme="minorHAnsi"/>
          <w:sz w:val="24"/>
          <w:lang w:val="sv-SE"/>
        </w:rPr>
        <w:t>Server-side script umumnya juga berhubungan dengan database untuk memperoleh datanya.</w:t>
      </w:r>
    </w:p>
    <w:p w14:paraId="47E76755" w14:textId="77777777" w:rsidR="000F3E41" w:rsidRPr="000F3E41" w:rsidRDefault="000F3E41" w:rsidP="000F3E41">
      <w:pPr>
        <w:pStyle w:val="BodyText"/>
        <w:spacing w:after="0" w:line="360" w:lineRule="auto"/>
        <w:jc w:val="both"/>
        <w:rPr>
          <w:rFonts w:cstheme="minorHAnsi"/>
          <w:sz w:val="24"/>
        </w:rPr>
      </w:pPr>
    </w:p>
    <w:p w14:paraId="1373FE59" w14:textId="77777777" w:rsidR="000F3E41" w:rsidRPr="000F3E41" w:rsidRDefault="000F3E41" w:rsidP="000F3E41">
      <w:pPr>
        <w:pStyle w:val="BodyText"/>
        <w:spacing w:after="0" w:line="360" w:lineRule="auto"/>
        <w:jc w:val="both"/>
        <w:rPr>
          <w:rFonts w:cstheme="minorHAnsi"/>
          <w:sz w:val="24"/>
          <w:lang w:val="sv-SE"/>
        </w:rPr>
      </w:pPr>
      <w:r w:rsidRPr="000F3E41">
        <w:rPr>
          <w:rFonts w:cstheme="minorHAnsi"/>
          <w:sz w:val="24"/>
        </w:rPr>
        <w:t xml:space="preserve">Server-side script yang </w:t>
      </w:r>
      <w:proofErr w:type="spellStart"/>
      <w:r w:rsidRPr="000F3E41">
        <w:rPr>
          <w:rFonts w:cstheme="minorHAnsi"/>
          <w:sz w:val="24"/>
        </w:rPr>
        <w:t>digunakan</w:t>
      </w:r>
      <w:proofErr w:type="spellEnd"/>
      <w:r w:rsidRPr="000F3E41">
        <w:rPr>
          <w:rFonts w:cstheme="minorHAnsi"/>
          <w:sz w:val="24"/>
        </w:rPr>
        <w:t xml:space="preserve"> </w:t>
      </w:r>
      <w:proofErr w:type="spellStart"/>
      <w:r w:rsidRPr="000F3E41">
        <w:rPr>
          <w:rFonts w:cstheme="minorHAnsi"/>
          <w:sz w:val="24"/>
        </w:rPr>
        <w:t>adalah</w:t>
      </w:r>
      <w:proofErr w:type="spellEnd"/>
      <w:r w:rsidRPr="000F3E41">
        <w:rPr>
          <w:rFonts w:cstheme="minorHAnsi"/>
          <w:sz w:val="24"/>
        </w:rPr>
        <w:t xml:space="preserve"> PHP 5.</w:t>
      </w:r>
      <w:r w:rsidRPr="000F3E41">
        <w:rPr>
          <w:rFonts w:cstheme="minorHAnsi"/>
          <w:sz w:val="24"/>
          <w:lang w:val="sv-SE"/>
        </w:rPr>
        <w:t>PHP (singkatan dari PHP: HyperText Processor) adalah server-side script yang paling banyak digunakan di internet. PHP yang dikembangkan oleh Rasmus Lerdorf sejak versi 3 menggunakan parser yang dikembangkan oleh Zend Technologies.</w:t>
      </w:r>
    </w:p>
    <w:p w14:paraId="63F16755" w14:textId="77777777" w:rsidR="000F3E41" w:rsidRPr="000F3E41" w:rsidRDefault="000F3E41" w:rsidP="000F3E41">
      <w:pPr>
        <w:pStyle w:val="BodyText"/>
        <w:spacing w:after="0" w:line="360" w:lineRule="auto"/>
        <w:jc w:val="both"/>
        <w:rPr>
          <w:rFonts w:cstheme="minorHAnsi"/>
          <w:sz w:val="24"/>
        </w:rPr>
      </w:pPr>
    </w:p>
    <w:p w14:paraId="3F162143" w14:textId="77777777" w:rsidR="000F3E41" w:rsidRPr="000F3E41" w:rsidRDefault="000F3E41" w:rsidP="000F3E41">
      <w:pPr>
        <w:pStyle w:val="BodyText"/>
        <w:spacing w:after="0" w:line="360" w:lineRule="auto"/>
        <w:jc w:val="both"/>
        <w:rPr>
          <w:rFonts w:cstheme="minorHAnsi"/>
          <w:sz w:val="24"/>
        </w:rPr>
      </w:pPr>
      <w:proofErr w:type="spellStart"/>
      <w:r w:rsidRPr="000F3E41">
        <w:rPr>
          <w:rFonts w:cstheme="minorHAnsi"/>
          <w:sz w:val="24"/>
        </w:rPr>
        <w:lastRenderedPageBreak/>
        <w:t>Keunggulan</w:t>
      </w:r>
      <w:proofErr w:type="spellEnd"/>
      <w:r w:rsidRPr="000F3E41">
        <w:rPr>
          <w:rFonts w:cstheme="minorHAnsi"/>
          <w:sz w:val="24"/>
        </w:rPr>
        <w:t xml:space="preserve"> PHP </w:t>
      </w:r>
      <w:proofErr w:type="spellStart"/>
      <w:r w:rsidRPr="000F3E41">
        <w:rPr>
          <w:rFonts w:cstheme="minorHAnsi"/>
          <w:sz w:val="24"/>
        </w:rPr>
        <w:t>dibandingkan</w:t>
      </w:r>
      <w:proofErr w:type="spellEnd"/>
      <w:r w:rsidRPr="000F3E41">
        <w:rPr>
          <w:rFonts w:cstheme="minorHAnsi"/>
          <w:sz w:val="24"/>
        </w:rPr>
        <w:t xml:space="preserve"> </w:t>
      </w:r>
      <w:proofErr w:type="spellStart"/>
      <w:r w:rsidRPr="000F3E41">
        <w:rPr>
          <w:rFonts w:cstheme="minorHAnsi"/>
          <w:sz w:val="24"/>
        </w:rPr>
        <w:t>dengan</w:t>
      </w:r>
      <w:proofErr w:type="spellEnd"/>
      <w:r w:rsidRPr="000F3E41">
        <w:rPr>
          <w:rFonts w:cstheme="minorHAnsi"/>
          <w:sz w:val="24"/>
        </w:rPr>
        <w:t xml:space="preserve"> server-side script yang lain (ASP.NET, JSP, Perl, ColdFusion, </w:t>
      </w:r>
      <w:proofErr w:type="spellStart"/>
      <w:r w:rsidRPr="000F3E41">
        <w:rPr>
          <w:rFonts w:cstheme="minorHAnsi"/>
          <w:sz w:val="24"/>
        </w:rPr>
        <w:t>dll</w:t>
      </w:r>
      <w:proofErr w:type="spellEnd"/>
      <w:r w:rsidRPr="000F3E41">
        <w:rPr>
          <w:rFonts w:cstheme="minorHAnsi"/>
          <w:sz w:val="24"/>
        </w:rPr>
        <w:t xml:space="preserve">.) </w:t>
      </w:r>
      <w:proofErr w:type="spellStart"/>
      <w:r w:rsidRPr="000F3E41">
        <w:rPr>
          <w:rFonts w:cstheme="minorHAnsi"/>
          <w:sz w:val="24"/>
        </w:rPr>
        <w:t>antara</w:t>
      </w:r>
      <w:proofErr w:type="spellEnd"/>
      <w:r w:rsidRPr="000F3E41">
        <w:rPr>
          <w:rFonts w:cstheme="minorHAnsi"/>
          <w:sz w:val="24"/>
        </w:rPr>
        <w:t xml:space="preserve"> lain </w:t>
      </w:r>
      <w:proofErr w:type="spellStart"/>
      <w:r w:rsidRPr="000F3E41">
        <w:rPr>
          <w:rFonts w:cstheme="minorHAnsi"/>
          <w:sz w:val="24"/>
        </w:rPr>
        <w:t>adalah</w:t>
      </w:r>
      <w:proofErr w:type="spellEnd"/>
      <w:r w:rsidRPr="000F3E41">
        <w:rPr>
          <w:rFonts w:cstheme="minorHAnsi"/>
          <w:sz w:val="24"/>
        </w:rPr>
        <w:t>:</w:t>
      </w:r>
    </w:p>
    <w:p w14:paraId="4F06EB12" w14:textId="77777777" w:rsidR="000F3E41" w:rsidRPr="000F3E41" w:rsidRDefault="000F3E41" w:rsidP="00933A54">
      <w:pPr>
        <w:pStyle w:val="BodyText"/>
        <w:numPr>
          <w:ilvl w:val="0"/>
          <w:numId w:val="4"/>
        </w:numPr>
        <w:suppressAutoHyphens/>
        <w:spacing w:after="0" w:line="360" w:lineRule="auto"/>
        <w:ind w:left="1080" w:hanging="441"/>
        <w:jc w:val="both"/>
        <w:rPr>
          <w:rFonts w:cstheme="minorHAnsi"/>
          <w:sz w:val="24"/>
        </w:rPr>
      </w:pPr>
      <w:r w:rsidRPr="000F3E41">
        <w:rPr>
          <w:rFonts w:cstheme="minorHAnsi"/>
          <w:sz w:val="24"/>
        </w:rPr>
        <w:t xml:space="preserve">PHP </w:t>
      </w:r>
      <w:proofErr w:type="spellStart"/>
      <w:r w:rsidRPr="000F3E41">
        <w:rPr>
          <w:rFonts w:cstheme="minorHAnsi"/>
          <w:sz w:val="24"/>
        </w:rPr>
        <w:t>dikenal</w:t>
      </w:r>
      <w:proofErr w:type="spellEnd"/>
      <w:r w:rsidRPr="000F3E41">
        <w:rPr>
          <w:rFonts w:cstheme="minorHAnsi"/>
          <w:sz w:val="24"/>
        </w:rPr>
        <w:t xml:space="preserve"> </w:t>
      </w:r>
      <w:proofErr w:type="spellStart"/>
      <w:r w:rsidRPr="000F3E41">
        <w:rPr>
          <w:rFonts w:cstheme="minorHAnsi"/>
          <w:sz w:val="24"/>
        </w:rPr>
        <w:t>memiliki</w:t>
      </w:r>
      <w:proofErr w:type="spellEnd"/>
      <w:r w:rsidRPr="000F3E41">
        <w:rPr>
          <w:rFonts w:cstheme="minorHAnsi"/>
          <w:sz w:val="24"/>
        </w:rPr>
        <w:t xml:space="preserve"> </w:t>
      </w:r>
      <w:proofErr w:type="spellStart"/>
      <w:r w:rsidRPr="000F3E41">
        <w:rPr>
          <w:rFonts w:cstheme="minorHAnsi"/>
          <w:sz w:val="24"/>
        </w:rPr>
        <w:t>kinerja</w:t>
      </w:r>
      <w:proofErr w:type="spellEnd"/>
      <w:r w:rsidRPr="000F3E41">
        <w:rPr>
          <w:rFonts w:cstheme="minorHAnsi"/>
          <w:sz w:val="24"/>
        </w:rPr>
        <w:t xml:space="preserve"> yang </w:t>
      </w:r>
      <w:proofErr w:type="spellStart"/>
      <w:r w:rsidRPr="000F3E41">
        <w:rPr>
          <w:rFonts w:cstheme="minorHAnsi"/>
          <w:sz w:val="24"/>
        </w:rPr>
        <w:t>cepat</w:t>
      </w:r>
      <w:proofErr w:type="spellEnd"/>
      <w:r w:rsidRPr="000F3E41">
        <w:rPr>
          <w:rFonts w:cstheme="minorHAnsi"/>
          <w:sz w:val="24"/>
        </w:rPr>
        <w:t xml:space="preserve"> dan </w:t>
      </w:r>
      <w:proofErr w:type="spellStart"/>
      <w:r w:rsidRPr="000F3E41">
        <w:rPr>
          <w:rFonts w:cstheme="minorHAnsi"/>
          <w:sz w:val="24"/>
        </w:rPr>
        <w:t>dapat</w:t>
      </w:r>
      <w:proofErr w:type="spellEnd"/>
      <w:r w:rsidRPr="000F3E41">
        <w:rPr>
          <w:rFonts w:cstheme="minorHAnsi"/>
          <w:sz w:val="24"/>
        </w:rPr>
        <w:t xml:space="preserve"> </w:t>
      </w:r>
      <w:proofErr w:type="spellStart"/>
      <w:r w:rsidRPr="000F3E41">
        <w:rPr>
          <w:rFonts w:cstheme="minorHAnsi"/>
          <w:sz w:val="24"/>
        </w:rPr>
        <w:t>mengolah</w:t>
      </w:r>
      <w:proofErr w:type="spellEnd"/>
      <w:r w:rsidRPr="000F3E41">
        <w:rPr>
          <w:rFonts w:cstheme="minorHAnsi"/>
          <w:sz w:val="24"/>
        </w:rPr>
        <w:t xml:space="preserve"> </w:t>
      </w:r>
      <w:proofErr w:type="spellStart"/>
      <w:r w:rsidRPr="000F3E41">
        <w:rPr>
          <w:rFonts w:cstheme="minorHAnsi"/>
          <w:sz w:val="24"/>
        </w:rPr>
        <w:t>beban</w:t>
      </w:r>
      <w:proofErr w:type="spellEnd"/>
      <w:r w:rsidRPr="000F3E41">
        <w:rPr>
          <w:rFonts w:cstheme="minorHAnsi"/>
          <w:sz w:val="24"/>
        </w:rPr>
        <w:t xml:space="preserve"> </w:t>
      </w:r>
      <w:proofErr w:type="spellStart"/>
      <w:r w:rsidRPr="000F3E41">
        <w:rPr>
          <w:rFonts w:cstheme="minorHAnsi"/>
          <w:sz w:val="24"/>
        </w:rPr>
        <w:t>besar</w:t>
      </w:r>
      <w:proofErr w:type="spellEnd"/>
      <w:r w:rsidRPr="000F3E41">
        <w:rPr>
          <w:rFonts w:cstheme="minorHAnsi"/>
          <w:sz w:val="24"/>
        </w:rPr>
        <w:t>.</w:t>
      </w:r>
    </w:p>
    <w:p w14:paraId="5774E250" w14:textId="77777777" w:rsidR="000F3E41" w:rsidRPr="000F3E41" w:rsidRDefault="000F3E41" w:rsidP="00933A54">
      <w:pPr>
        <w:pStyle w:val="BodyText"/>
        <w:numPr>
          <w:ilvl w:val="0"/>
          <w:numId w:val="4"/>
        </w:numPr>
        <w:suppressAutoHyphens/>
        <w:spacing w:after="0" w:line="360" w:lineRule="auto"/>
        <w:ind w:left="1080" w:hanging="441"/>
        <w:jc w:val="both"/>
        <w:rPr>
          <w:rFonts w:cstheme="minorHAnsi"/>
          <w:sz w:val="24"/>
        </w:rPr>
      </w:pPr>
      <w:r w:rsidRPr="000F3E41">
        <w:rPr>
          <w:rFonts w:cstheme="minorHAnsi"/>
          <w:sz w:val="24"/>
        </w:rPr>
        <w:t xml:space="preserve">PHP </w:t>
      </w:r>
      <w:proofErr w:type="spellStart"/>
      <w:r w:rsidRPr="000F3E41">
        <w:rPr>
          <w:rFonts w:cstheme="minorHAnsi"/>
          <w:sz w:val="24"/>
        </w:rPr>
        <w:t>memiliki</w:t>
      </w:r>
      <w:proofErr w:type="spellEnd"/>
      <w:r w:rsidRPr="000F3E41">
        <w:rPr>
          <w:rFonts w:cstheme="minorHAnsi"/>
          <w:sz w:val="24"/>
        </w:rPr>
        <w:t xml:space="preserve"> library </w:t>
      </w:r>
      <w:proofErr w:type="spellStart"/>
      <w:r w:rsidRPr="000F3E41">
        <w:rPr>
          <w:rFonts w:cstheme="minorHAnsi"/>
          <w:sz w:val="24"/>
        </w:rPr>
        <w:t>standar</w:t>
      </w:r>
      <w:proofErr w:type="spellEnd"/>
      <w:r w:rsidRPr="000F3E41">
        <w:rPr>
          <w:rFonts w:cstheme="minorHAnsi"/>
          <w:sz w:val="24"/>
        </w:rPr>
        <w:t xml:space="preserve"> dan non-</w:t>
      </w:r>
      <w:proofErr w:type="spellStart"/>
      <w:r w:rsidRPr="000F3E41">
        <w:rPr>
          <w:rFonts w:cstheme="minorHAnsi"/>
          <w:sz w:val="24"/>
        </w:rPr>
        <w:t>standar</w:t>
      </w:r>
      <w:proofErr w:type="spellEnd"/>
      <w:r w:rsidRPr="000F3E41">
        <w:rPr>
          <w:rFonts w:cstheme="minorHAnsi"/>
          <w:sz w:val="24"/>
        </w:rPr>
        <w:t xml:space="preserve"> </w:t>
      </w:r>
      <w:proofErr w:type="spellStart"/>
      <w:r w:rsidRPr="000F3E41">
        <w:rPr>
          <w:rFonts w:cstheme="minorHAnsi"/>
          <w:sz w:val="24"/>
        </w:rPr>
        <w:t>dalam</w:t>
      </w:r>
      <w:proofErr w:type="spellEnd"/>
      <w:r w:rsidRPr="000F3E41">
        <w:rPr>
          <w:rFonts w:cstheme="minorHAnsi"/>
          <w:sz w:val="24"/>
        </w:rPr>
        <w:t xml:space="preserve"> </w:t>
      </w:r>
      <w:proofErr w:type="spellStart"/>
      <w:r w:rsidRPr="000F3E41">
        <w:rPr>
          <w:rFonts w:cstheme="minorHAnsi"/>
          <w:sz w:val="24"/>
        </w:rPr>
        <w:t>jumlah</w:t>
      </w:r>
      <w:proofErr w:type="spellEnd"/>
      <w:r w:rsidRPr="000F3E41">
        <w:rPr>
          <w:rFonts w:cstheme="minorHAnsi"/>
          <w:sz w:val="24"/>
        </w:rPr>
        <w:t xml:space="preserve"> </w:t>
      </w:r>
      <w:proofErr w:type="spellStart"/>
      <w:r w:rsidRPr="000F3E41">
        <w:rPr>
          <w:rFonts w:cstheme="minorHAnsi"/>
          <w:sz w:val="24"/>
        </w:rPr>
        <w:t>besar</w:t>
      </w:r>
      <w:proofErr w:type="spellEnd"/>
      <w:r w:rsidRPr="000F3E41">
        <w:rPr>
          <w:rFonts w:cstheme="minorHAnsi"/>
          <w:sz w:val="24"/>
        </w:rPr>
        <w:t xml:space="preserve"> (143) </w:t>
      </w:r>
      <w:proofErr w:type="spellStart"/>
      <w:r w:rsidRPr="000F3E41">
        <w:rPr>
          <w:rFonts w:cstheme="minorHAnsi"/>
          <w:sz w:val="24"/>
        </w:rPr>
        <w:t>sehingga</w:t>
      </w:r>
      <w:proofErr w:type="spellEnd"/>
      <w:r w:rsidRPr="000F3E41">
        <w:rPr>
          <w:rFonts w:cstheme="minorHAnsi"/>
          <w:sz w:val="24"/>
        </w:rPr>
        <w:t xml:space="preserve"> </w:t>
      </w:r>
      <w:proofErr w:type="spellStart"/>
      <w:r w:rsidRPr="000F3E41">
        <w:rPr>
          <w:rFonts w:cstheme="minorHAnsi"/>
          <w:sz w:val="24"/>
        </w:rPr>
        <w:t>memiliki</w:t>
      </w:r>
      <w:proofErr w:type="spellEnd"/>
      <w:r w:rsidRPr="000F3E41">
        <w:rPr>
          <w:rFonts w:cstheme="minorHAnsi"/>
          <w:sz w:val="24"/>
        </w:rPr>
        <w:t xml:space="preserve"> </w:t>
      </w:r>
      <w:proofErr w:type="spellStart"/>
      <w:r w:rsidRPr="000F3E41">
        <w:rPr>
          <w:rFonts w:cstheme="minorHAnsi"/>
          <w:sz w:val="24"/>
        </w:rPr>
        <w:t>kemampuan</w:t>
      </w:r>
      <w:proofErr w:type="spellEnd"/>
      <w:r w:rsidRPr="000F3E41">
        <w:rPr>
          <w:rFonts w:cstheme="minorHAnsi"/>
          <w:sz w:val="24"/>
        </w:rPr>
        <w:t xml:space="preserve"> </w:t>
      </w:r>
      <w:proofErr w:type="spellStart"/>
      <w:r w:rsidRPr="000F3E41">
        <w:rPr>
          <w:rFonts w:cstheme="minorHAnsi"/>
          <w:sz w:val="24"/>
        </w:rPr>
        <w:t>untuk</w:t>
      </w:r>
      <w:proofErr w:type="spellEnd"/>
      <w:r w:rsidRPr="000F3E41">
        <w:rPr>
          <w:rFonts w:cstheme="minorHAnsi"/>
          <w:sz w:val="24"/>
        </w:rPr>
        <w:t xml:space="preserve"> </w:t>
      </w:r>
      <w:proofErr w:type="spellStart"/>
      <w:r w:rsidRPr="000F3E41">
        <w:rPr>
          <w:rFonts w:cstheme="minorHAnsi"/>
          <w:sz w:val="24"/>
        </w:rPr>
        <w:t>memanfaatkan</w:t>
      </w:r>
      <w:proofErr w:type="spellEnd"/>
      <w:r w:rsidRPr="000F3E41">
        <w:rPr>
          <w:rFonts w:cstheme="minorHAnsi"/>
          <w:sz w:val="24"/>
        </w:rPr>
        <w:t xml:space="preserve"> </w:t>
      </w:r>
      <w:proofErr w:type="spellStart"/>
      <w:r w:rsidRPr="000F3E41">
        <w:rPr>
          <w:rFonts w:cstheme="minorHAnsi"/>
          <w:sz w:val="24"/>
        </w:rPr>
        <w:t>beragam</w:t>
      </w:r>
      <w:proofErr w:type="spellEnd"/>
      <w:r w:rsidRPr="000F3E41">
        <w:rPr>
          <w:rFonts w:cstheme="minorHAnsi"/>
          <w:sz w:val="24"/>
        </w:rPr>
        <w:t xml:space="preserve"> </w:t>
      </w:r>
      <w:proofErr w:type="spellStart"/>
      <w:r w:rsidRPr="000F3E41">
        <w:rPr>
          <w:rFonts w:cstheme="minorHAnsi"/>
          <w:sz w:val="24"/>
        </w:rPr>
        <w:t>teknologi</w:t>
      </w:r>
      <w:proofErr w:type="spellEnd"/>
      <w:r w:rsidRPr="000F3E41">
        <w:rPr>
          <w:rFonts w:cstheme="minorHAnsi"/>
          <w:sz w:val="24"/>
        </w:rPr>
        <w:t xml:space="preserve">. Hal </w:t>
      </w:r>
      <w:proofErr w:type="spellStart"/>
      <w:r w:rsidRPr="000F3E41">
        <w:rPr>
          <w:rFonts w:cstheme="minorHAnsi"/>
          <w:sz w:val="24"/>
        </w:rPr>
        <w:t>ini</w:t>
      </w:r>
      <w:proofErr w:type="spellEnd"/>
      <w:r w:rsidRPr="000F3E41">
        <w:rPr>
          <w:rFonts w:cstheme="minorHAnsi"/>
          <w:sz w:val="24"/>
        </w:rPr>
        <w:t xml:space="preserve"> </w:t>
      </w:r>
      <w:proofErr w:type="spellStart"/>
      <w:r w:rsidRPr="000F3E41">
        <w:rPr>
          <w:rFonts w:cstheme="minorHAnsi"/>
          <w:sz w:val="24"/>
        </w:rPr>
        <w:t>berkaitan</w:t>
      </w:r>
      <w:proofErr w:type="spellEnd"/>
      <w:r w:rsidRPr="000F3E41">
        <w:rPr>
          <w:rFonts w:cstheme="minorHAnsi"/>
          <w:sz w:val="24"/>
        </w:rPr>
        <w:t xml:space="preserve"> </w:t>
      </w:r>
      <w:proofErr w:type="spellStart"/>
      <w:r w:rsidRPr="000F3E41">
        <w:rPr>
          <w:rFonts w:cstheme="minorHAnsi"/>
          <w:sz w:val="24"/>
        </w:rPr>
        <w:t>dengan</w:t>
      </w:r>
      <w:proofErr w:type="spellEnd"/>
      <w:r w:rsidRPr="000F3E41">
        <w:rPr>
          <w:rFonts w:cstheme="minorHAnsi"/>
          <w:sz w:val="24"/>
        </w:rPr>
        <w:t xml:space="preserve"> </w:t>
      </w:r>
      <w:proofErr w:type="spellStart"/>
      <w:r w:rsidRPr="000F3E41">
        <w:rPr>
          <w:rFonts w:cstheme="minorHAnsi"/>
          <w:sz w:val="24"/>
        </w:rPr>
        <w:t>sifat</w:t>
      </w:r>
      <w:proofErr w:type="spellEnd"/>
      <w:r w:rsidRPr="000F3E41">
        <w:rPr>
          <w:rFonts w:cstheme="minorHAnsi"/>
          <w:sz w:val="24"/>
        </w:rPr>
        <w:t xml:space="preserve"> </w:t>
      </w:r>
      <w:proofErr w:type="spellStart"/>
      <w:r w:rsidRPr="000F3E41">
        <w:rPr>
          <w:rFonts w:cstheme="minorHAnsi"/>
          <w:sz w:val="24"/>
        </w:rPr>
        <w:t>keterbukaannya</w:t>
      </w:r>
      <w:proofErr w:type="spellEnd"/>
      <w:r w:rsidRPr="000F3E41">
        <w:rPr>
          <w:rFonts w:cstheme="minorHAnsi"/>
          <w:sz w:val="24"/>
        </w:rPr>
        <w:t xml:space="preserve"> dan </w:t>
      </w:r>
      <w:proofErr w:type="spellStart"/>
      <w:r w:rsidRPr="000F3E41">
        <w:rPr>
          <w:rFonts w:cstheme="minorHAnsi"/>
          <w:sz w:val="24"/>
        </w:rPr>
        <w:t>maturitasnya</w:t>
      </w:r>
      <w:proofErr w:type="spellEnd"/>
      <w:r w:rsidRPr="000F3E41">
        <w:rPr>
          <w:rFonts w:cstheme="minorHAnsi"/>
          <w:sz w:val="24"/>
        </w:rPr>
        <w:t xml:space="preserve"> </w:t>
      </w:r>
      <w:proofErr w:type="spellStart"/>
      <w:r w:rsidRPr="000F3E41">
        <w:rPr>
          <w:rFonts w:cstheme="minorHAnsi"/>
          <w:sz w:val="24"/>
        </w:rPr>
        <w:t>sehingga</w:t>
      </w:r>
      <w:proofErr w:type="spellEnd"/>
      <w:r w:rsidRPr="000F3E41">
        <w:rPr>
          <w:rFonts w:cstheme="minorHAnsi"/>
          <w:sz w:val="24"/>
        </w:rPr>
        <w:t xml:space="preserve"> </w:t>
      </w:r>
      <w:proofErr w:type="spellStart"/>
      <w:r w:rsidRPr="000F3E41">
        <w:rPr>
          <w:rFonts w:cstheme="minorHAnsi"/>
          <w:sz w:val="24"/>
        </w:rPr>
        <w:t>hampir</w:t>
      </w:r>
      <w:proofErr w:type="spellEnd"/>
      <w:r w:rsidRPr="000F3E41">
        <w:rPr>
          <w:rFonts w:cstheme="minorHAnsi"/>
          <w:sz w:val="24"/>
        </w:rPr>
        <w:t xml:space="preserve"> </w:t>
      </w:r>
      <w:proofErr w:type="spellStart"/>
      <w:r w:rsidRPr="000F3E41">
        <w:rPr>
          <w:rFonts w:cstheme="minorHAnsi"/>
          <w:sz w:val="24"/>
        </w:rPr>
        <w:t>seluruhnya</w:t>
      </w:r>
      <w:proofErr w:type="spellEnd"/>
      <w:r w:rsidRPr="000F3E41">
        <w:rPr>
          <w:rFonts w:cstheme="minorHAnsi"/>
          <w:sz w:val="24"/>
        </w:rPr>
        <w:t xml:space="preserve"> </w:t>
      </w:r>
      <w:proofErr w:type="spellStart"/>
      <w:r w:rsidRPr="000F3E41">
        <w:rPr>
          <w:rFonts w:cstheme="minorHAnsi"/>
          <w:sz w:val="24"/>
        </w:rPr>
        <w:t>dapat</w:t>
      </w:r>
      <w:proofErr w:type="spellEnd"/>
      <w:r w:rsidRPr="000F3E41">
        <w:rPr>
          <w:rFonts w:cstheme="minorHAnsi"/>
          <w:sz w:val="24"/>
        </w:rPr>
        <w:t xml:space="preserve"> </w:t>
      </w:r>
      <w:proofErr w:type="spellStart"/>
      <w:r w:rsidRPr="000F3E41">
        <w:rPr>
          <w:rFonts w:cstheme="minorHAnsi"/>
          <w:sz w:val="24"/>
        </w:rPr>
        <w:t>diperoleh</w:t>
      </w:r>
      <w:proofErr w:type="spellEnd"/>
      <w:r w:rsidRPr="000F3E41">
        <w:rPr>
          <w:rFonts w:cstheme="minorHAnsi"/>
          <w:sz w:val="24"/>
        </w:rPr>
        <w:t xml:space="preserve"> </w:t>
      </w:r>
      <w:proofErr w:type="spellStart"/>
      <w:r w:rsidRPr="000F3E41">
        <w:rPr>
          <w:rFonts w:cstheme="minorHAnsi"/>
          <w:sz w:val="24"/>
        </w:rPr>
        <w:t>dengan</w:t>
      </w:r>
      <w:proofErr w:type="spellEnd"/>
      <w:r w:rsidRPr="000F3E41">
        <w:rPr>
          <w:rFonts w:cstheme="minorHAnsi"/>
          <w:sz w:val="24"/>
        </w:rPr>
        <w:t xml:space="preserve"> </w:t>
      </w:r>
      <w:proofErr w:type="spellStart"/>
      <w:r w:rsidRPr="000F3E41">
        <w:rPr>
          <w:rFonts w:cstheme="minorHAnsi"/>
          <w:sz w:val="24"/>
        </w:rPr>
        <w:t>bebas</w:t>
      </w:r>
      <w:proofErr w:type="spellEnd"/>
      <w:r w:rsidRPr="000F3E41">
        <w:rPr>
          <w:rFonts w:cstheme="minorHAnsi"/>
          <w:sz w:val="24"/>
        </w:rPr>
        <w:t>.</w:t>
      </w:r>
    </w:p>
    <w:p w14:paraId="3A1AE98F" w14:textId="77777777" w:rsidR="000F3E41" w:rsidRPr="000F3E41" w:rsidRDefault="000F3E41" w:rsidP="00933A54">
      <w:pPr>
        <w:pStyle w:val="BodyText"/>
        <w:numPr>
          <w:ilvl w:val="0"/>
          <w:numId w:val="4"/>
        </w:numPr>
        <w:suppressAutoHyphens/>
        <w:spacing w:after="0" w:line="360" w:lineRule="auto"/>
        <w:ind w:left="1080" w:hanging="441"/>
        <w:jc w:val="both"/>
        <w:rPr>
          <w:rFonts w:cstheme="minorHAnsi"/>
          <w:sz w:val="24"/>
        </w:rPr>
      </w:pPr>
      <w:r w:rsidRPr="000F3E41">
        <w:rPr>
          <w:rFonts w:cstheme="minorHAnsi"/>
          <w:sz w:val="24"/>
        </w:rPr>
        <w:t xml:space="preserve">PHP 5 </w:t>
      </w:r>
      <w:proofErr w:type="spellStart"/>
      <w:r w:rsidRPr="000F3E41">
        <w:rPr>
          <w:rFonts w:cstheme="minorHAnsi"/>
          <w:sz w:val="24"/>
        </w:rPr>
        <w:t>memiliki</w:t>
      </w:r>
      <w:proofErr w:type="spellEnd"/>
      <w:r w:rsidRPr="000F3E41">
        <w:rPr>
          <w:rFonts w:cstheme="minorHAnsi"/>
          <w:sz w:val="24"/>
        </w:rPr>
        <w:t xml:space="preserve"> </w:t>
      </w:r>
      <w:proofErr w:type="spellStart"/>
      <w:r w:rsidRPr="000F3E41">
        <w:rPr>
          <w:rFonts w:cstheme="minorHAnsi"/>
          <w:sz w:val="24"/>
        </w:rPr>
        <w:t>dukungan</w:t>
      </w:r>
      <w:proofErr w:type="spellEnd"/>
      <w:r w:rsidRPr="000F3E41">
        <w:rPr>
          <w:rFonts w:cstheme="minorHAnsi"/>
          <w:sz w:val="24"/>
        </w:rPr>
        <w:t xml:space="preserve"> </w:t>
      </w:r>
      <w:proofErr w:type="spellStart"/>
      <w:r w:rsidRPr="000F3E41">
        <w:rPr>
          <w:rFonts w:cstheme="minorHAnsi"/>
          <w:sz w:val="24"/>
        </w:rPr>
        <w:t>penuh</w:t>
      </w:r>
      <w:proofErr w:type="spellEnd"/>
      <w:r w:rsidRPr="000F3E41">
        <w:rPr>
          <w:rFonts w:cstheme="minorHAnsi"/>
          <w:sz w:val="24"/>
        </w:rPr>
        <w:t xml:space="preserve"> </w:t>
      </w:r>
      <w:proofErr w:type="spellStart"/>
      <w:r w:rsidRPr="000F3E41">
        <w:rPr>
          <w:rFonts w:cstheme="minorHAnsi"/>
          <w:sz w:val="24"/>
        </w:rPr>
        <w:t>untuk</w:t>
      </w:r>
      <w:proofErr w:type="spellEnd"/>
      <w:r w:rsidRPr="000F3E41">
        <w:rPr>
          <w:rFonts w:cstheme="minorHAnsi"/>
          <w:sz w:val="24"/>
        </w:rPr>
        <w:t xml:space="preserve"> </w:t>
      </w:r>
      <w:proofErr w:type="spellStart"/>
      <w:r w:rsidRPr="000F3E41">
        <w:rPr>
          <w:rFonts w:cstheme="minorHAnsi"/>
          <w:sz w:val="24"/>
        </w:rPr>
        <w:t>pemrograman</w:t>
      </w:r>
      <w:proofErr w:type="spellEnd"/>
      <w:r w:rsidRPr="000F3E41">
        <w:rPr>
          <w:rFonts w:cstheme="minorHAnsi"/>
          <w:sz w:val="24"/>
        </w:rPr>
        <w:t xml:space="preserve"> object-oriented </w:t>
      </w:r>
      <w:proofErr w:type="spellStart"/>
      <w:r w:rsidRPr="000F3E41">
        <w:rPr>
          <w:rFonts w:cstheme="minorHAnsi"/>
          <w:sz w:val="24"/>
        </w:rPr>
        <w:t>dengan</w:t>
      </w:r>
      <w:proofErr w:type="spellEnd"/>
      <w:r w:rsidRPr="000F3E41">
        <w:rPr>
          <w:rFonts w:cstheme="minorHAnsi"/>
          <w:sz w:val="24"/>
        </w:rPr>
        <w:t xml:space="preserve"> </w:t>
      </w:r>
      <w:proofErr w:type="spellStart"/>
      <w:r w:rsidRPr="000F3E41">
        <w:rPr>
          <w:rFonts w:cstheme="minorHAnsi"/>
          <w:sz w:val="24"/>
        </w:rPr>
        <w:t>fitur-fitur</w:t>
      </w:r>
      <w:proofErr w:type="spellEnd"/>
      <w:r w:rsidRPr="000F3E41">
        <w:rPr>
          <w:rFonts w:cstheme="minorHAnsi"/>
          <w:sz w:val="24"/>
        </w:rPr>
        <w:t xml:space="preserve"> </w:t>
      </w:r>
      <w:proofErr w:type="spellStart"/>
      <w:r w:rsidRPr="000F3E41">
        <w:rPr>
          <w:rFonts w:cstheme="minorHAnsi"/>
          <w:sz w:val="24"/>
        </w:rPr>
        <w:t>seperti</w:t>
      </w:r>
      <w:proofErr w:type="spellEnd"/>
      <w:r w:rsidRPr="000F3E41">
        <w:rPr>
          <w:rFonts w:cstheme="minorHAnsi"/>
          <w:sz w:val="24"/>
        </w:rPr>
        <w:t xml:space="preserve"> object model, member private dan protected, method private dan protected, class dan method abstract, interface, object cloning, constructor, destructor, dan exception.</w:t>
      </w:r>
    </w:p>
    <w:p w14:paraId="357EEC44" w14:textId="77777777" w:rsidR="000F3E41" w:rsidRPr="000F3E41" w:rsidRDefault="000F3E41" w:rsidP="00933A54">
      <w:pPr>
        <w:pStyle w:val="BodyText"/>
        <w:numPr>
          <w:ilvl w:val="0"/>
          <w:numId w:val="4"/>
        </w:numPr>
        <w:suppressAutoHyphens/>
        <w:spacing w:after="0" w:line="360" w:lineRule="auto"/>
        <w:ind w:left="1080" w:hanging="441"/>
        <w:jc w:val="both"/>
        <w:rPr>
          <w:rFonts w:cstheme="minorHAnsi"/>
          <w:sz w:val="24"/>
        </w:rPr>
      </w:pPr>
      <w:r w:rsidRPr="000F3E41">
        <w:rPr>
          <w:rFonts w:cstheme="minorHAnsi"/>
          <w:sz w:val="24"/>
        </w:rPr>
        <w:t xml:space="preserve">Bahasa PHP </w:t>
      </w:r>
      <w:proofErr w:type="spellStart"/>
      <w:r w:rsidRPr="000F3E41">
        <w:rPr>
          <w:rFonts w:cstheme="minorHAnsi"/>
          <w:sz w:val="24"/>
        </w:rPr>
        <w:t>relatif</w:t>
      </w:r>
      <w:proofErr w:type="spellEnd"/>
      <w:r w:rsidRPr="000F3E41">
        <w:rPr>
          <w:rFonts w:cstheme="minorHAnsi"/>
          <w:sz w:val="24"/>
        </w:rPr>
        <w:t xml:space="preserve"> </w:t>
      </w:r>
      <w:proofErr w:type="spellStart"/>
      <w:r w:rsidRPr="000F3E41">
        <w:rPr>
          <w:rFonts w:cstheme="minorHAnsi"/>
          <w:sz w:val="24"/>
        </w:rPr>
        <w:t>mudah</w:t>
      </w:r>
      <w:proofErr w:type="spellEnd"/>
      <w:r w:rsidRPr="000F3E41">
        <w:rPr>
          <w:rFonts w:cstheme="minorHAnsi"/>
          <w:sz w:val="24"/>
        </w:rPr>
        <w:t xml:space="preserve"> </w:t>
      </w:r>
      <w:proofErr w:type="spellStart"/>
      <w:r w:rsidRPr="000F3E41">
        <w:rPr>
          <w:rFonts w:cstheme="minorHAnsi"/>
          <w:sz w:val="24"/>
        </w:rPr>
        <w:t>dipelajari</w:t>
      </w:r>
      <w:proofErr w:type="spellEnd"/>
      <w:r w:rsidRPr="000F3E41">
        <w:rPr>
          <w:rFonts w:cstheme="minorHAnsi"/>
          <w:sz w:val="24"/>
        </w:rPr>
        <w:t xml:space="preserve"> </w:t>
      </w:r>
      <w:proofErr w:type="spellStart"/>
      <w:r w:rsidRPr="000F3E41">
        <w:rPr>
          <w:rFonts w:cstheme="minorHAnsi"/>
          <w:sz w:val="24"/>
        </w:rPr>
        <w:t>sehingga</w:t>
      </w:r>
      <w:proofErr w:type="spellEnd"/>
      <w:r w:rsidRPr="000F3E41">
        <w:rPr>
          <w:rFonts w:cstheme="minorHAnsi"/>
          <w:sz w:val="24"/>
        </w:rPr>
        <w:t xml:space="preserve"> </w:t>
      </w:r>
      <w:proofErr w:type="spellStart"/>
      <w:r w:rsidRPr="000F3E41">
        <w:rPr>
          <w:rFonts w:cstheme="minorHAnsi"/>
          <w:sz w:val="24"/>
        </w:rPr>
        <w:t>memiliki</w:t>
      </w:r>
      <w:proofErr w:type="spellEnd"/>
      <w:r w:rsidRPr="000F3E41">
        <w:rPr>
          <w:rFonts w:cstheme="minorHAnsi"/>
          <w:sz w:val="24"/>
        </w:rPr>
        <w:t xml:space="preserve"> </w:t>
      </w:r>
      <w:proofErr w:type="spellStart"/>
      <w:r w:rsidRPr="000F3E41">
        <w:rPr>
          <w:rFonts w:cstheme="minorHAnsi"/>
          <w:sz w:val="24"/>
        </w:rPr>
        <w:t>komunitas</w:t>
      </w:r>
      <w:proofErr w:type="spellEnd"/>
      <w:r w:rsidRPr="000F3E41">
        <w:rPr>
          <w:rFonts w:cstheme="minorHAnsi"/>
          <w:sz w:val="24"/>
        </w:rPr>
        <w:t xml:space="preserve"> yang </w:t>
      </w:r>
      <w:proofErr w:type="spellStart"/>
      <w:r w:rsidRPr="000F3E41">
        <w:rPr>
          <w:rFonts w:cstheme="minorHAnsi"/>
          <w:sz w:val="24"/>
        </w:rPr>
        <w:t>besar</w:t>
      </w:r>
      <w:proofErr w:type="spellEnd"/>
      <w:r w:rsidRPr="000F3E41">
        <w:rPr>
          <w:rFonts w:cstheme="minorHAnsi"/>
          <w:sz w:val="24"/>
        </w:rPr>
        <w:t xml:space="preserve">. Oleh </w:t>
      </w:r>
      <w:proofErr w:type="spellStart"/>
      <w:r w:rsidRPr="000F3E41">
        <w:rPr>
          <w:rFonts w:cstheme="minorHAnsi"/>
          <w:sz w:val="24"/>
        </w:rPr>
        <w:t>karena</w:t>
      </w:r>
      <w:proofErr w:type="spellEnd"/>
      <w:r w:rsidRPr="000F3E41">
        <w:rPr>
          <w:rFonts w:cstheme="minorHAnsi"/>
          <w:sz w:val="24"/>
        </w:rPr>
        <w:t xml:space="preserve"> </w:t>
      </w:r>
      <w:proofErr w:type="spellStart"/>
      <w:r w:rsidRPr="000F3E41">
        <w:rPr>
          <w:rFonts w:cstheme="minorHAnsi"/>
          <w:sz w:val="24"/>
        </w:rPr>
        <w:t>itu</w:t>
      </w:r>
      <w:proofErr w:type="spellEnd"/>
      <w:r w:rsidRPr="000F3E41">
        <w:rPr>
          <w:rFonts w:cstheme="minorHAnsi"/>
          <w:sz w:val="24"/>
        </w:rPr>
        <w:t xml:space="preserve"> </w:t>
      </w:r>
      <w:proofErr w:type="spellStart"/>
      <w:r w:rsidRPr="000F3E41">
        <w:rPr>
          <w:rFonts w:cstheme="minorHAnsi"/>
          <w:sz w:val="24"/>
        </w:rPr>
        <w:t>dukungan</w:t>
      </w:r>
      <w:proofErr w:type="spellEnd"/>
      <w:r w:rsidRPr="000F3E41">
        <w:rPr>
          <w:rFonts w:cstheme="minorHAnsi"/>
          <w:sz w:val="24"/>
        </w:rPr>
        <w:t xml:space="preserve"> </w:t>
      </w:r>
      <w:proofErr w:type="spellStart"/>
      <w:r w:rsidRPr="000F3E41">
        <w:rPr>
          <w:rFonts w:cstheme="minorHAnsi"/>
          <w:sz w:val="24"/>
        </w:rPr>
        <w:t>mudah</w:t>
      </w:r>
      <w:proofErr w:type="spellEnd"/>
      <w:r w:rsidRPr="000F3E41">
        <w:rPr>
          <w:rFonts w:cstheme="minorHAnsi"/>
          <w:sz w:val="24"/>
        </w:rPr>
        <w:t xml:space="preserve"> </w:t>
      </w:r>
      <w:proofErr w:type="spellStart"/>
      <w:r w:rsidRPr="000F3E41">
        <w:rPr>
          <w:rFonts w:cstheme="minorHAnsi"/>
          <w:sz w:val="24"/>
        </w:rPr>
        <w:t>diperoleh</w:t>
      </w:r>
      <w:proofErr w:type="spellEnd"/>
      <w:r w:rsidRPr="000F3E41">
        <w:rPr>
          <w:rFonts w:cstheme="minorHAnsi"/>
          <w:sz w:val="24"/>
        </w:rPr>
        <w:t xml:space="preserve"> </w:t>
      </w:r>
      <w:proofErr w:type="spellStart"/>
      <w:r w:rsidRPr="000F3E41">
        <w:rPr>
          <w:rFonts w:cstheme="minorHAnsi"/>
          <w:sz w:val="24"/>
        </w:rPr>
        <w:t>dalam</w:t>
      </w:r>
      <w:proofErr w:type="spellEnd"/>
      <w:r w:rsidRPr="000F3E41">
        <w:rPr>
          <w:rFonts w:cstheme="minorHAnsi"/>
          <w:sz w:val="24"/>
        </w:rPr>
        <w:t xml:space="preserve"> </w:t>
      </w:r>
      <w:proofErr w:type="spellStart"/>
      <w:r w:rsidRPr="000F3E41">
        <w:rPr>
          <w:rFonts w:cstheme="minorHAnsi"/>
          <w:sz w:val="24"/>
        </w:rPr>
        <w:t>bentuk</w:t>
      </w:r>
      <w:proofErr w:type="spellEnd"/>
      <w:r w:rsidRPr="000F3E41">
        <w:rPr>
          <w:rFonts w:cstheme="minorHAnsi"/>
          <w:sz w:val="24"/>
        </w:rPr>
        <w:t xml:space="preserve"> </w:t>
      </w:r>
      <w:proofErr w:type="spellStart"/>
      <w:r w:rsidRPr="000F3E41">
        <w:rPr>
          <w:rFonts w:cstheme="minorHAnsi"/>
          <w:sz w:val="24"/>
        </w:rPr>
        <w:t>sumber</w:t>
      </w:r>
      <w:proofErr w:type="spellEnd"/>
      <w:r w:rsidRPr="000F3E41">
        <w:rPr>
          <w:rFonts w:cstheme="minorHAnsi"/>
          <w:sz w:val="24"/>
        </w:rPr>
        <w:t xml:space="preserve"> </w:t>
      </w:r>
      <w:proofErr w:type="spellStart"/>
      <w:r w:rsidRPr="000F3E41">
        <w:rPr>
          <w:rFonts w:cstheme="minorHAnsi"/>
          <w:sz w:val="24"/>
        </w:rPr>
        <w:t>daya</w:t>
      </w:r>
      <w:proofErr w:type="spellEnd"/>
      <w:r w:rsidRPr="000F3E41">
        <w:rPr>
          <w:rFonts w:cstheme="minorHAnsi"/>
          <w:sz w:val="24"/>
        </w:rPr>
        <w:t xml:space="preserve"> </w:t>
      </w:r>
      <w:proofErr w:type="spellStart"/>
      <w:r w:rsidRPr="000F3E41">
        <w:rPr>
          <w:rFonts w:cstheme="minorHAnsi"/>
          <w:sz w:val="24"/>
        </w:rPr>
        <w:t>manusia</w:t>
      </w:r>
      <w:proofErr w:type="spellEnd"/>
      <w:r w:rsidRPr="000F3E41">
        <w:rPr>
          <w:rFonts w:cstheme="minorHAnsi"/>
          <w:sz w:val="24"/>
        </w:rPr>
        <w:t xml:space="preserve"> </w:t>
      </w:r>
      <w:proofErr w:type="spellStart"/>
      <w:r w:rsidRPr="000F3E41">
        <w:rPr>
          <w:rFonts w:cstheme="minorHAnsi"/>
          <w:sz w:val="24"/>
        </w:rPr>
        <w:t>maupun</w:t>
      </w:r>
      <w:proofErr w:type="spellEnd"/>
      <w:r w:rsidRPr="000F3E41">
        <w:rPr>
          <w:rFonts w:cstheme="minorHAnsi"/>
          <w:sz w:val="24"/>
        </w:rPr>
        <w:t xml:space="preserve"> </w:t>
      </w:r>
      <w:proofErr w:type="spellStart"/>
      <w:r w:rsidRPr="000F3E41">
        <w:rPr>
          <w:rFonts w:cstheme="minorHAnsi"/>
          <w:sz w:val="24"/>
        </w:rPr>
        <w:t>referensi</w:t>
      </w:r>
      <w:proofErr w:type="spellEnd"/>
      <w:r w:rsidRPr="000F3E41">
        <w:rPr>
          <w:rFonts w:cstheme="minorHAnsi"/>
          <w:sz w:val="24"/>
        </w:rPr>
        <w:t>.</w:t>
      </w:r>
    </w:p>
    <w:p w14:paraId="613AB3F5" w14:textId="77777777" w:rsidR="000F3E41" w:rsidRPr="000F3E41" w:rsidRDefault="000F3E41" w:rsidP="00933A54">
      <w:pPr>
        <w:pStyle w:val="BodyText"/>
        <w:numPr>
          <w:ilvl w:val="0"/>
          <w:numId w:val="4"/>
        </w:numPr>
        <w:suppressAutoHyphens/>
        <w:spacing w:after="0" w:line="360" w:lineRule="auto"/>
        <w:ind w:left="1080" w:hanging="441"/>
        <w:jc w:val="both"/>
        <w:rPr>
          <w:rFonts w:cstheme="minorHAnsi"/>
          <w:sz w:val="24"/>
        </w:rPr>
      </w:pPr>
      <w:r w:rsidRPr="000F3E41">
        <w:rPr>
          <w:rFonts w:cstheme="minorHAnsi"/>
          <w:sz w:val="24"/>
        </w:rPr>
        <w:t xml:space="preserve">PHP </w:t>
      </w:r>
      <w:proofErr w:type="spellStart"/>
      <w:r w:rsidRPr="000F3E41">
        <w:rPr>
          <w:rFonts w:cstheme="minorHAnsi"/>
          <w:sz w:val="24"/>
        </w:rPr>
        <w:t>dapat</w:t>
      </w:r>
      <w:proofErr w:type="spellEnd"/>
      <w:r w:rsidRPr="000F3E41">
        <w:rPr>
          <w:rFonts w:cstheme="minorHAnsi"/>
          <w:sz w:val="24"/>
        </w:rPr>
        <w:t xml:space="preserve"> </w:t>
      </w:r>
      <w:proofErr w:type="spellStart"/>
      <w:r w:rsidRPr="000F3E41">
        <w:rPr>
          <w:rFonts w:cstheme="minorHAnsi"/>
          <w:sz w:val="24"/>
        </w:rPr>
        <w:t>dijalankan</w:t>
      </w:r>
      <w:proofErr w:type="spellEnd"/>
      <w:r w:rsidRPr="000F3E41">
        <w:rPr>
          <w:rFonts w:cstheme="minorHAnsi"/>
          <w:sz w:val="24"/>
        </w:rPr>
        <w:t xml:space="preserve"> oleh </w:t>
      </w:r>
      <w:proofErr w:type="spellStart"/>
      <w:r w:rsidRPr="000F3E41">
        <w:rPr>
          <w:rFonts w:cstheme="minorHAnsi"/>
          <w:sz w:val="24"/>
        </w:rPr>
        <w:t>beberapa</w:t>
      </w:r>
      <w:proofErr w:type="spellEnd"/>
      <w:r w:rsidRPr="000F3E41">
        <w:rPr>
          <w:rFonts w:cstheme="minorHAnsi"/>
          <w:sz w:val="24"/>
        </w:rPr>
        <w:t xml:space="preserve"> server web yang </w:t>
      </w:r>
      <w:proofErr w:type="spellStart"/>
      <w:r w:rsidRPr="000F3E41">
        <w:rPr>
          <w:rFonts w:cstheme="minorHAnsi"/>
          <w:sz w:val="24"/>
        </w:rPr>
        <w:t>berbeda</w:t>
      </w:r>
      <w:proofErr w:type="spellEnd"/>
      <w:r w:rsidRPr="000F3E41">
        <w:rPr>
          <w:rFonts w:cstheme="minorHAnsi"/>
          <w:sz w:val="24"/>
        </w:rPr>
        <w:t xml:space="preserve"> (Apache, IIS, IBM </w:t>
      </w:r>
      <w:proofErr w:type="spellStart"/>
      <w:r w:rsidRPr="000F3E41">
        <w:rPr>
          <w:rFonts w:cstheme="minorHAnsi"/>
          <w:sz w:val="24"/>
        </w:rPr>
        <w:t>Websphere</w:t>
      </w:r>
      <w:proofErr w:type="spellEnd"/>
      <w:r w:rsidRPr="000F3E41">
        <w:rPr>
          <w:rFonts w:cstheme="minorHAnsi"/>
          <w:sz w:val="24"/>
        </w:rPr>
        <w:t>, Oracle AS, dan lain-lain).</w:t>
      </w:r>
    </w:p>
    <w:p w14:paraId="2416B43E" w14:textId="77777777" w:rsidR="000F3E41" w:rsidRPr="000F3E41" w:rsidRDefault="000F3E41" w:rsidP="000F3E41">
      <w:pPr>
        <w:pStyle w:val="ListParagraph"/>
        <w:spacing w:after="0" w:line="360" w:lineRule="auto"/>
        <w:jc w:val="both"/>
        <w:rPr>
          <w:rFonts w:cstheme="minorHAnsi"/>
          <w:b/>
          <w:color w:val="000000" w:themeColor="text1"/>
          <w:sz w:val="24"/>
        </w:rPr>
      </w:pPr>
    </w:p>
    <w:p w14:paraId="160D7A21" w14:textId="77777777" w:rsidR="000F3E41" w:rsidRPr="003707D6" w:rsidRDefault="000F3E41" w:rsidP="000F3E41">
      <w:pPr>
        <w:pStyle w:val="Heading3"/>
        <w:rPr>
          <w:rFonts w:cstheme="minorHAnsi"/>
        </w:rPr>
      </w:pPr>
      <w:bookmarkStart w:id="56" w:name="_Toc401123103"/>
      <w:bookmarkStart w:id="57" w:name="_Toc504471305"/>
      <w:bookmarkStart w:id="58" w:name="_Toc523898412"/>
      <w:bookmarkStart w:id="59" w:name="_Toc12532879"/>
      <w:bookmarkStart w:id="60" w:name="_Toc54939378"/>
      <w:r w:rsidRPr="003707D6">
        <w:rPr>
          <w:rFonts w:cstheme="minorHAnsi"/>
        </w:rPr>
        <w:t>3.2.3  Server Database Menggunakan MySQL 5</w:t>
      </w:r>
      <w:bookmarkEnd w:id="56"/>
      <w:bookmarkEnd w:id="57"/>
      <w:bookmarkEnd w:id="58"/>
      <w:bookmarkEnd w:id="59"/>
      <w:bookmarkEnd w:id="60"/>
    </w:p>
    <w:p w14:paraId="1E130208" w14:textId="77777777" w:rsidR="000F3E41" w:rsidRPr="000F3E41" w:rsidRDefault="000F3E41" w:rsidP="000F3E41">
      <w:pPr>
        <w:pStyle w:val="BodyText"/>
        <w:spacing w:after="0" w:line="360" w:lineRule="auto"/>
        <w:jc w:val="both"/>
        <w:rPr>
          <w:rFonts w:cstheme="minorHAnsi"/>
          <w:sz w:val="24"/>
        </w:rPr>
      </w:pPr>
      <w:r w:rsidRPr="000F3E41">
        <w:rPr>
          <w:rFonts w:cstheme="minorHAnsi"/>
          <w:noProof/>
          <w:sz w:val="24"/>
        </w:rPr>
        <w:drawing>
          <wp:anchor distT="0" distB="0" distL="107950" distR="107950" simplePos="0" relativeHeight="251679744" behindDoc="0" locked="0" layoutInCell="1" allowOverlap="1" wp14:anchorId="1B4C5F5F" wp14:editId="246FAB2A">
            <wp:simplePos x="0" y="0"/>
            <wp:positionH relativeFrom="column">
              <wp:posOffset>3855720</wp:posOffset>
            </wp:positionH>
            <wp:positionV relativeFrom="paragraph">
              <wp:posOffset>81711</wp:posOffset>
            </wp:positionV>
            <wp:extent cx="940435" cy="5200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0435" cy="520065"/>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r w:rsidRPr="000F3E41">
        <w:rPr>
          <w:rFonts w:cstheme="minorHAnsi"/>
          <w:sz w:val="24"/>
        </w:rPr>
        <w:t xml:space="preserve">Server database </w:t>
      </w:r>
      <w:proofErr w:type="spellStart"/>
      <w:r w:rsidRPr="000F3E41">
        <w:rPr>
          <w:rFonts w:cstheme="minorHAnsi"/>
          <w:sz w:val="24"/>
        </w:rPr>
        <w:t>adalah</w:t>
      </w:r>
      <w:proofErr w:type="spellEnd"/>
      <w:r w:rsidRPr="000F3E41">
        <w:rPr>
          <w:rFonts w:cstheme="minorHAnsi"/>
          <w:sz w:val="24"/>
        </w:rPr>
        <w:t xml:space="preserve"> </w:t>
      </w:r>
      <w:proofErr w:type="spellStart"/>
      <w:r w:rsidRPr="000F3E41">
        <w:rPr>
          <w:rFonts w:cstheme="minorHAnsi"/>
          <w:sz w:val="24"/>
        </w:rPr>
        <w:t>sebuah</w:t>
      </w:r>
      <w:proofErr w:type="spellEnd"/>
      <w:r w:rsidRPr="000F3E41">
        <w:rPr>
          <w:rFonts w:cstheme="minorHAnsi"/>
          <w:sz w:val="24"/>
        </w:rPr>
        <w:t xml:space="preserve"> </w:t>
      </w:r>
      <w:proofErr w:type="spellStart"/>
      <w:r w:rsidRPr="000F3E41">
        <w:rPr>
          <w:rFonts w:cstheme="minorHAnsi"/>
          <w:sz w:val="24"/>
        </w:rPr>
        <w:t>aplikasi</w:t>
      </w:r>
      <w:proofErr w:type="spellEnd"/>
      <w:r w:rsidRPr="000F3E41">
        <w:rPr>
          <w:rFonts w:cstheme="minorHAnsi"/>
          <w:sz w:val="24"/>
        </w:rPr>
        <w:t xml:space="preserve"> yang </w:t>
      </w:r>
      <w:proofErr w:type="spellStart"/>
      <w:r w:rsidRPr="000F3E41">
        <w:rPr>
          <w:rFonts w:cstheme="minorHAnsi"/>
          <w:sz w:val="24"/>
        </w:rPr>
        <w:t>berfungsi</w:t>
      </w:r>
      <w:proofErr w:type="spellEnd"/>
      <w:r w:rsidRPr="000F3E41">
        <w:rPr>
          <w:rFonts w:cstheme="minorHAnsi"/>
          <w:sz w:val="24"/>
        </w:rPr>
        <w:t xml:space="preserve"> </w:t>
      </w:r>
      <w:proofErr w:type="spellStart"/>
      <w:r w:rsidRPr="000F3E41">
        <w:rPr>
          <w:rFonts w:cstheme="minorHAnsi"/>
          <w:sz w:val="24"/>
        </w:rPr>
        <w:t>untuk</w:t>
      </w:r>
      <w:proofErr w:type="spellEnd"/>
      <w:r w:rsidRPr="000F3E41">
        <w:rPr>
          <w:rFonts w:cstheme="minorHAnsi"/>
          <w:sz w:val="24"/>
        </w:rPr>
        <w:t xml:space="preserve"> </w:t>
      </w:r>
      <w:proofErr w:type="spellStart"/>
      <w:r w:rsidRPr="000F3E41">
        <w:rPr>
          <w:rFonts w:cstheme="minorHAnsi"/>
          <w:sz w:val="24"/>
        </w:rPr>
        <w:t>menyimpan</w:t>
      </w:r>
      <w:proofErr w:type="spellEnd"/>
      <w:r w:rsidRPr="000F3E41">
        <w:rPr>
          <w:rFonts w:cstheme="minorHAnsi"/>
          <w:sz w:val="24"/>
        </w:rPr>
        <w:t xml:space="preserve"> dan </w:t>
      </w:r>
      <w:proofErr w:type="spellStart"/>
      <w:r w:rsidRPr="000F3E41">
        <w:rPr>
          <w:rFonts w:cstheme="minorHAnsi"/>
          <w:sz w:val="24"/>
        </w:rPr>
        <w:t>membaca</w:t>
      </w:r>
      <w:proofErr w:type="spellEnd"/>
      <w:r w:rsidRPr="000F3E41">
        <w:rPr>
          <w:rFonts w:cstheme="minorHAnsi"/>
          <w:sz w:val="24"/>
        </w:rPr>
        <w:t xml:space="preserve"> data </w:t>
      </w:r>
      <w:proofErr w:type="spellStart"/>
      <w:r w:rsidRPr="000F3E41">
        <w:rPr>
          <w:rFonts w:cstheme="minorHAnsi"/>
          <w:sz w:val="24"/>
        </w:rPr>
        <w:t>terstruktur</w:t>
      </w:r>
      <w:proofErr w:type="spellEnd"/>
      <w:r w:rsidRPr="000F3E41">
        <w:rPr>
          <w:rFonts w:cstheme="minorHAnsi"/>
          <w:sz w:val="24"/>
        </w:rPr>
        <w:t xml:space="preserve"> </w:t>
      </w:r>
      <w:proofErr w:type="spellStart"/>
      <w:r w:rsidRPr="000F3E41">
        <w:rPr>
          <w:rFonts w:cstheme="minorHAnsi"/>
          <w:sz w:val="24"/>
        </w:rPr>
        <w:t>dengan</w:t>
      </w:r>
      <w:proofErr w:type="spellEnd"/>
      <w:r w:rsidRPr="000F3E41">
        <w:rPr>
          <w:rFonts w:cstheme="minorHAnsi"/>
          <w:sz w:val="24"/>
        </w:rPr>
        <w:t xml:space="preserve"> </w:t>
      </w:r>
      <w:proofErr w:type="spellStart"/>
      <w:r w:rsidRPr="000F3E41">
        <w:rPr>
          <w:rFonts w:cstheme="minorHAnsi"/>
          <w:sz w:val="24"/>
        </w:rPr>
        <w:t>cara</w:t>
      </w:r>
      <w:proofErr w:type="spellEnd"/>
      <w:r w:rsidRPr="000F3E41">
        <w:rPr>
          <w:rFonts w:cstheme="minorHAnsi"/>
          <w:sz w:val="24"/>
        </w:rPr>
        <w:t xml:space="preserve"> yang </w:t>
      </w:r>
      <w:proofErr w:type="spellStart"/>
      <w:r w:rsidRPr="000F3E41">
        <w:rPr>
          <w:rFonts w:cstheme="minorHAnsi"/>
          <w:sz w:val="24"/>
        </w:rPr>
        <w:t>cepat</w:t>
      </w:r>
      <w:proofErr w:type="spellEnd"/>
      <w:r w:rsidRPr="000F3E41">
        <w:rPr>
          <w:rFonts w:cstheme="minorHAnsi"/>
          <w:sz w:val="24"/>
        </w:rPr>
        <w:t xml:space="preserve">, </w:t>
      </w:r>
      <w:proofErr w:type="spellStart"/>
      <w:r w:rsidRPr="000F3E41">
        <w:rPr>
          <w:rFonts w:cstheme="minorHAnsi"/>
          <w:sz w:val="24"/>
        </w:rPr>
        <w:t>aman</w:t>
      </w:r>
      <w:proofErr w:type="spellEnd"/>
      <w:r w:rsidRPr="000F3E41">
        <w:rPr>
          <w:rFonts w:cstheme="minorHAnsi"/>
          <w:sz w:val="24"/>
        </w:rPr>
        <w:t xml:space="preserve">, </w:t>
      </w:r>
      <w:proofErr w:type="spellStart"/>
      <w:r w:rsidRPr="000F3E41">
        <w:rPr>
          <w:rFonts w:cstheme="minorHAnsi"/>
          <w:sz w:val="24"/>
        </w:rPr>
        <w:t>namun</w:t>
      </w:r>
      <w:proofErr w:type="spellEnd"/>
      <w:r w:rsidRPr="000F3E41">
        <w:rPr>
          <w:rFonts w:cstheme="minorHAnsi"/>
          <w:sz w:val="24"/>
        </w:rPr>
        <w:t xml:space="preserve"> </w:t>
      </w:r>
      <w:proofErr w:type="spellStart"/>
      <w:r w:rsidRPr="000F3E41">
        <w:rPr>
          <w:rFonts w:cstheme="minorHAnsi"/>
          <w:sz w:val="24"/>
        </w:rPr>
        <w:t>dapat</w:t>
      </w:r>
      <w:proofErr w:type="spellEnd"/>
      <w:r w:rsidRPr="000F3E41">
        <w:rPr>
          <w:rFonts w:cstheme="minorHAnsi"/>
          <w:sz w:val="24"/>
        </w:rPr>
        <w:t xml:space="preserve"> </w:t>
      </w:r>
      <w:proofErr w:type="spellStart"/>
      <w:r w:rsidRPr="000F3E41">
        <w:rPr>
          <w:rFonts w:cstheme="minorHAnsi"/>
          <w:sz w:val="24"/>
        </w:rPr>
        <w:t>menampung</w:t>
      </w:r>
      <w:proofErr w:type="spellEnd"/>
      <w:r w:rsidRPr="000F3E41">
        <w:rPr>
          <w:rFonts w:cstheme="minorHAnsi"/>
          <w:sz w:val="24"/>
        </w:rPr>
        <w:t xml:space="preserve"> data </w:t>
      </w:r>
      <w:proofErr w:type="spellStart"/>
      <w:r w:rsidRPr="000F3E41">
        <w:rPr>
          <w:rFonts w:cstheme="minorHAnsi"/>
          <w:sz w:val="24"/>
        </w:rPr>
        <w:t>dalam</w:t>
      </w:r>
      <w:proofErr w:type="spellEnd"/>
      <w:r w:rsidRPr="000F3E41">
        <w:rPr>
          <w:rFonts w:cstheme="minorHAnsi"/>
          <w:sz w:val="24"/>
        </w:rPr>
        <w:t xml:space="preserve"> </w:t>
      </w:r>
      <w:proofErr w:type="spellStart"/>
      <w:r w:rsidRPr="000F3E41">
        <w:rPr>
          <w:rFonts w:cstheme="minorHAnsi"/>
          <w:sz w:val="24"/>
        </w:rPr>
        <w:t>jumlah</w:t>
      </w:r>
      <w:proofErr w:type="spellEnd"/>
      <w:r w:rsidRPr="000F3E41">
        <w:rPr>
          <w:rFonts w:cstheme="minorHAnsi"/>
          <w:sz w:val="24"/>
        </w:rPr>
        <w:t xml:space="preserve"> yang </w:t>
      </w:r>
      <w:proofErr w:type="spellStart"/>
      <w:r w:rsidRPr="000F3E41">
        <w:rPr>
          <w:rFonts w:cstheme="minorHAnsi"/>
          <w:sz w:val="24"/>
        </w:rPr>
        <w:t>besar</w:t>
      </w:r>
      <w:proofErr w:type="spellEnd"/>
      <w:r w:rsidRPr="000F3E41">
        <w:rPr>
          <w:rFonts w:cstheme="minorHAnsi"/>
          <w:sz w:val="24"/>
        </w:rPr>
        <w:t xml:space="preserve">. </w:t>
      </w:r>
      <w:proofErr w:type="spellStart"/>
      <w:r w:rsidRPr="000F3E41">
        <w:rPr>
          <w:rFonts w:cstheme="minorHAnsi"/>
          <w:sz w:val="24"/>
        </w:rPr>
        <w:t>Mayoritas</w:t>
      </w:r>
      <w:proofErr w:type="spellEnd"/>
      <w:r w:rsidRPr="000F3E41">
        <w:rPr>
          <w:rFonts w:cstheme="minorHAnsi"/>
          <w:sz w:val="24"/>
        </w:rPr>
        <w:t xml:space="preserve"> server database </w:t>
      </w:r>
      <w:proofErr w:type="spellStart"/>
      <w:r w:rsidRPr="000F3E41">
        <w:rPr>
          <w:rFonts w:cstheme="minorHAnsi"/>
          <w:sz w:val="24"/>
        </w:rPr>
        <w:t>berupa</w:t>
      </w:r>
      <w:proofErr w:type="spellEnd"/>
      <w:r w:rsidRPr="000F3E41">
        <w:rPr>
          <w:rFonts w:cstheme="minorHAnsi"/>
          <w:sz w:val="24"/>
        </w:rPr>
        <w:t xml:space="preserve"> </w:t>
      </w:r>
      <w:r w:rsidRPr="000F3E41">
        <w:rPr>
          <w:rFonts w:cstheme="minorHAnsi"/>
          <w:b/>
          <w:bCs/>
          <w:i/>
          <w:iCs/>
          <w:sz w:val="24"/>
        </w:rPr>
        <w:t>Relational Database Management System</w:t>
      </w:r>
      <w:r w:rsidRPr="000F3E41">
        <w:rPr>
          <w:rFonts w:cstheme="minorHAnsi"/>
          <w:b/>
          <w:bCs/>
          <w:i/>
          <w:iCs/>
          <w:sz w:val="24"/>
          <w:lang w:val="id-ID"/>
        </w:rPr>
        <w:t xml:space="preserve"> </w:t>
      </w:r>
      <w:r w:rsidRPr="000F3E41">
        <w:rPr>
          <w:rFonts w:cstheme="minorHAnsi"/>
          <w:b/>
          <w:bCs/>
          <w:sz w:val="24"/>
        </w:rPr>
        <w:t>(RDBMS)</w:t>
      </w:r>
      <w:r w:rsidRPr="000F3E41">
        <w:rPr>
          <w:rFonts w:cstheme="minorHAnsi"/>
          <w:sz w:val="24"/>
        </w:rPr>
        <w:t xml:space="preserve"> yang </w:t>
      </w:r>
      <w:proofErr w:type="spellStart"/>
      <w:r w:rsidRPr="000F3E41">
        <w:rPr>
          <w:rFonts w:cstheme="minorHAnsi"/>
          <w:sz w:val="24"/>
        </w:rPr>
        <w:t>menyimpan</w:t>
      </w:r>
      <w:proofErr w:type="spellEnd"/>
      <w:r w:rsidRPr="000F3E41">
        <w:rPr>
          <w:rFonts w:cstheme="minorHAnsi"/>
          <w:sz w:val="24"/>
        </w:rPr>
        <w:t xml:space="preserve"> data </w:t>
      </w:r>
      <w:proofErr w:type="spellStart"/>
      <w:r w:rsidRPr="000F3E41">
        <w:rPr>
          <w:rFonts w:cstheme="minorHAnsi"/>
          <w:sz w:val="24"/>
        </w:rPr>
        <w:t>dalam</w:t>
      </w:r>
      <w:proofErr w:type="spellEnd"/>
      <w:r w:rsidRPr="000F3E41">
        <w:rPr>
          <w:rFonts w:cstheme="minorHAnsi"/>
          <w:sz w:val="24"/>
        </w:rPr>
        <w:t xml:space="preserve"> </w:t>
      </w:r>
      <w:proofErr w:type="spellStart"/>
      <w:r w:rsidRPr="000F3E41">
        <w:rPr>
          <w:rFonts w:cstheme="minorHAnsi"/>
          <w:sz w:val="24"/>
        </w:rPr>
        <w:t>bentuk</w:t>
      </w:r>
      <w:proofErr w:type="spellEnd"/>
      <w:r w:rsidRPr="000F3E41">
        <w:rPr>
          <w:rFonts w:cstheme="minorHAnsi"/>
          <w:sz w:val="24"/>
        </w:rPr>
        <w:t xml:space="preserve"> </w:t>
      </w:r>
      <w:proofErr w:type="spellStart"/>
      <w:r w:rsidRPr="000F3E41">
        <w:rPr>
          <w:rFonts w:cstheme="minorHAnsi"/>
          <w:sz w:val="24"/>
        </w:rPr>
        <w:t>tabel-tabel</w:t>
      </w:r>
      <w:proofErr w:type="spellEnd"/>
      <w:r w:rsidRPr="000F3E41">
        <w:rPr>
          <w:rFonts w:cstheme="minorHAnsi"/>
          <w:sz w:val="24"/>
        </w:rPr>
        <w:t xml:space="preserve"> yang </w:t>
      </w:r>
      <w:proofErr w:type="spellStart"/>
      <w:r w:rsidRPr="000F3E41">
        <w:rPr>
          <w:rFonts w:cstheme="minorHAnsi"/>
          <w:sz w:val="24"/>
        </w:rPr>
        <w:t>saling</w:t>
      </w:r>
      <w:proofErr w:type="spellEnd"/>
      <w:r w:rsidRPr="000F3E41">
        <w:rPr>
          <w:rFonts w:cstheme="minorHAnsi"/>
          <w:sz w:val="24"/>
        </w:rPr>
        <w:t xml:space="preserve"> </w:t>
      </w:r>
      <w:proofErr w:type="spellStart"/>
      <w:r w:rsidRPr="000F3E41">
        <w:rPr>
          <w:rFonts w:cstheme="minorHAnsi"/>
          <w:sz w:val="24"/>
        </w:rPr>
        <w:t>berhubungan.Komunikasi</w:t>
      </w:r>
      <w:proofErr w:type="spellEnd"/>
      <w:r w:rsidRPr="000F3E41">
        <w:rPr>
          <w:rFonts w:cstheme="minorHAnsi"/>
          <w:sz w:val="24"/>
        </w:rPr>
        <w:t xml:space="preserve"> </w:t>
      </w:r>
      <w:proofErr w:type="spellStart"/>
      <w:r w:rsidRPr="000F3E41">
        <w:rPr>
          <w:rFonts w:cstheme="minorHAnsi"/>
          <w:sz w:val="24"/>
        </w:rPr>
        <w:t>dengan</w:t>
      </w:r>
      <w:proofErr w:type="spellEnd"/>
      <w:r w:rsidRPr="000F3E41">
        <w:rPr>
          <w:rFonts w:cstheme="minorHAnsi"/>
          <w:sz w:val="24"/>
        </w:rPr>
        <w:t xml:space="preserve"> </w:t>
      </w:r>
      <w:proofErr w:type="spellStart"/>
      <w:r w:rsidRPr="000F3E41">
        <w:rPr>
          <w:rFonts w:cstheme="minorHAnsi"/>
          <w:sz w:val="24"/>
        </w:rPr>
        <w:t>sebuah</w:t>
      </w:r>
      <w:proofErr w:type="spellEnd"/>
      <w:r w:rsidRPr="000F3E41">
        <w:rPr>
          <w:rFonts w:cstheme="minorHAnsi"/>
          <w:sz w:val="24"/>
        </w:rPr>
        <w:t xml:space="preserve"> RDBMS </w:t>
      </w:r>
      <w:proofErr w:type="spellStart"/>
      <w:r w:rsidRPr="000F3E41">
        <w:rPr>
          <w:rFonts w:cstheme="minorHAnsi"/>
          <w:sz w:val="24"/>
        </w:rPr>
        <w:t>dilakukan</w:t>
      </w:r>
      <w:proofErr w:type="spellEnd"/>
      <w:r w:rsidRPr="000F3E41">
        <w:rPr>
          <w:rFonts w:cstheme="minorHAnsi"/>
          <w:sz w:val="24"/>
        </w:rPr>
        <w:t xml:space="preserve"> </w:t>
      </w:r>
      <w:proofErr w:type="spellStart"/>
      <w:r w:rsidRPr="000F3E41">
        <w:rPr>
          <w:rFonts w:cstheme="minorHAnsi"/>
          <w:sz w:val="24"/>
        </w:rPr>
        <w:t>dengan</w:t>
      </w:r>
      <w:proofErr w:type="spellEnd"/>
      <w:r w:rsidRPr="000F3E41">
        <w:rPr>
          <w:rFonts w:cstheme="minorHAnsi"/>
          <w:sz w:val="24"/>
        </w:rPr>
        <w:t xml:space="preserve"> </w:t>
      </w:r>
      <w:proofErr w:type="spellStart"/>
      <w:r w:rsidRPr="000F3E41">
        <w:rPr>
          <w:rFonts w:cstheme="minorHAnsi"/>
          <w:sz w:val="24"/>
        </w:rPr>
        <w:t>menggunakan</w:t>
      </w:r>
      <w:proofErr w:type="spellEnd"/>
      <w:r w:rsidRPr="000F3E41">
        <w:rPr>
          <w:rFonts w:cstheme="minorHAnsi"/>
          <w:sz w:val="24"/>
        </w:rPr>
        <w:t xml:space="preserve"> </w:t>
      </w:r>
      <w:proofErr w:type="spellStart"/>
      <w:r w:rsidRPr="000F3E41">
        <w:rPr>
          <w:rFonts w:cstheme="minorHAnsi"/>
          <w:sz w:val="24"/>
        </w:rPr>
        <w:t>bahasa</w:t>
      </w:r>
      <w:proofErr w:type="spellEnd"/>
      <w:r w:rsidRPr="000F3E41">
        <w:rPr>
          <w:rFonts w:cstheme="minorHAnsi"/>
          <w:sz w:val="24"/>
        </w:rPr>
        <w:t xml:space="preserve"> SQL yang </w:t>
      </w:r>
      <w:proofErr w:type="spellStart"/>
      <w:r w:rsidRPr="000F3E41">
        <w:rPr>
          <w:rFonts w:cstheme="minorHAnsi"/>
          <w:sz w:val="24"/>
        </w:rPr>
        <w:t>distandarisasi</w:t>
      </w:r>
      <w:proofErr w:type="spellEnd"/>
      <w:r w:rsidRPr="000F3E41">
        <w:rPr>
          <w:rFonts w:cstheme="minorHAnsi"/>
          <w:sz w:val="24"/>
        </w:rPr>
        <w:t xml:space="preserve"> oleh </w:t>
      </w:r>
      <w:proofErr w:type="spellStart"/>
      <w:r w:rsidRPr="000F3E41">
        <w:rPr>
          <w:rFonts w:cstheme="minorHAnsi"/>
          <w:sz w:val="24"/>
        </w:rPr>
        <w:t>ISO.Walaupun</w:t>
      </w:r>
      <w:proofErr w:type="spellEnd"/>
      <w:r w:rsidRPr="000F3E41">
        <w:rPr>
          <w:rFonts w:cstheme="minorHAnsi"/>
          <w:sz w:val="24"/>
        </w:rPr>
        <w:t xml:space="preserve"> </w:t>
      </w:r>
      <w:proofErr w:type="spellStart"/>
      <w:r w:rsidRPr="000F3E41">
        <w:rPr>
          <w:rFonts w:cstheme="minorHAnsi"/>
          <w:sz w:val="24"/>
        </w:rPr>
        <w:t>jenis</w:t>
      </w:r>
      <w:proofErr w:type="spellEnd"/>
      <w:r w:rsidRPr="000F3E41">
        <w:rPr>
          <w:rFonts w:cstheme="minorHAnsi"/>
          <w:sz w:val="24"/>
        </w:rPr>
        <w:t xml:space="preserve"> </w:t>
      </w:r>
      <w:proofErr w:type="spellStart"/>
      <w:r w:rsidRPr="000F3E41">
        <w:rPr>
          <w:rFonts w:cstheme="minorHAnsi"/>
          <w:sz w:val="24"/>
        </w:rPr>
        <w:t>produk</w:t>
      </w:r>
      <w:proofErr w:type="spellEnd"/>
      <w:r w:rsidRPr="000F3E41">
        <w:rPr>
          <w:rFonts w:cstheme="minorHAnsi"/>
          <w:sz w:val="24"/>
        </w:rPr>
        <w:t xml:space="preserve"> dan vendor RDBMS </w:t>
      </w:r>
      <w:proofErr w:type="spellStart"/>
      <w:r w:rsidRPr="000F3E41">
        <w:rPr>
          <w:rFonts w:cstheme="minorHAnsi"/>
          <w:sz w:val="24"/>
        </w:rPr>
        <w:t>cukup</w:t>
      </w:r>
      <w:proofErr w:type="spellEnd"/>
      <w:r w:rsidRPr="000F3E41">
        <w:rPr>
          <w:rFonts w:cstheme="minorHAnsi"/>
          <w:sz w:val="24"/>
        </w:rPr>
        <w:t xml:space="preserve"> </w:t>
      </w:r>
      <w:proofErr w:type="spellStart"/>
      <w:r w:rsidRPr="000F3E41">
        <w:rPr>
          <w:rFonts w:cstheme="minorHAnsi"/>
          <w:sz w:val="24"/>
        </w:rPr>
        <w:t>beragam</w:t>
      </w:r>
      <w:proofErr w:type="spellEnd"/>
      <w:r w:rsidRPr="000F3E41">
        <w:rPr>
          <w:rFonts w:cstheme="minorHAnsi"/>
          <w:sz w:val="24"/>
        </w:rPr>
        <w:t xml:space="preserve"> (di </w:t>
      </w:r>
      <w:proofErr w:type="spellStart"/>
      <w:r w:rsidRPr="000F3E41">
        <w:rPr>
          <w:rFonts w:cstheme="minorHAnsi"/>
          <w:sz w:val="24"/>
        </w:rPr>
        <w:t>antaranya</w:t>
      </w:r>
      <w:proofErr w:type="spellEnd"/>
      <w:r w:rsidRPr="000F3E41">
        <w:rPr>
          <w:rFonts w:cstheme="minorHAnsi"/>
          <w:sz w:val="24"/>
        </w:rPr>
        <w:t xml:space="preserve"> yang </w:t>
      </w:r>
      <w:proofErr w:type="spellStart"/>
      <w:r w:rsidRPr="000F3E41">
        <w:rPr>
          <w:rFonts w:cstheme="minorHAnsi"/>
          <w:sz w:val="24"/>
        </w:rPr>
        <w:t>terbesar</w:t>
      </w:r>
      <w:proofErr w:type="spellEnd"/>
      <w:r w:rsidRPr="000F3E41">
        <w:rPr>
          <w:rFonts w:cstheme="minorHAnsi"/>
          <w:sz w:val="24"/>
        </w:rPr>
        <w:t xml:space="preserve"> </w:t>
      </w:r>
      <w:proofErr w:type="spellStart"/>
      <w:r w:rsidRPr="000F3E41">
        <w:rPr>
          <w:rFonts w:cstheme="minorHAnsi"/>
          <w:sz w:val="24"/>
        </w:rPr>
        <w:t>adalah</w:t>
      </w:r>
      <w:proofErr w:type="spellEnd"/>
      <w:r w:rsidRPr="000F3E41">
        <w:rPr>
          <w:rFonts w:cstheme="minorHAnsi"/>
          <w:sz w:val="24"/>
        </w:rPr>
        <w:t xml:space="preserve"> Oracle, </w:t>
      </w:r>
      <w:r w:rsidRPr="000F3E41">
        <w:rPr>
          <w:rFonts w:cstheme="minorHAnsi"/>
          <w:sz w:val="24"/>
        </w:rPr>
        <w:lastRenderedPageBreak/>
        <w:t xml:space="preserve">IBM, dan Microsoft) </w:t>
      </w:r>
      <w:proofErr w:type="spellStart"/>
      <w:r w:rsidRPr="000F3E41">
        <w:rPr>
          <w:rFonts w:cstheme="minorHAnsi"/>
          <w:sz w:val="24"/>
        </w:rPr>
        <w:t>semuanya</w:t>
      </w:r>
      <w:proofErr w:type="spellEnd"/>
      <w:r w:rsidRPr="000F3E41">
        <w:rPr>
          <w:rFonts w:cstheme="minorHAnsi"/>
          <w:sz w:val="24"/>
        </w:rPr>
        <w:t xml:space="preserve"> </w:t>
      </w:r>
      <w:proofErr w:type="spellStart"/>
      <w:r w:rsidRPr="000F3E41">
        <w:rPr>
          <w:rFonts w:cstheme="minorHAnsi"/>
          <w:sz w:val="24"/>
        </w:rPr>
        <w:t>memiliki</w:t>
      </w:r>
      <w:proofErr w:type="spellEnd"/>
      <w:r w:rsidRPr="000F3E41">
        <w:rPr>
          <w:rFonts w:cstheme="minorHAnsi"/>
          <w:sz w:val="24"/>
        </w:rPr>
        <w:t xml:space="preserve"> </w:t>
      </w:r>
      <w:proofErr w:type="spellStart"/>
      <w:r w:rsidRPr="000F3E41">
        <w:rPr>
          <w:rFonts w:cstheme="minorHAnsi"/>
          <w:sz w:val="24"/>
        </w:rPr>
        <w:t>implementasi</w:t>
      </w:r>
      <w:proofErr w:type="spellEnd"/>
      <w:r w:rsidRPr="000F3E41">
        <w:rPr>
          <w:rFonts w:cstheme="minorHAnsi"/>
          <w:sz w:val="24"/>
        </w:rPr>
        <w:t xml:space="preserve"> SQL </w:t>
      </w:r>
      <w:proofErr w:type="spellStart"/>
      <w:r w:rsidRPr="000F3E41">
        <w:rPr>
          <w:rFonts w:cstheme="minorHAnsi"/>
          <w:sz w:val="24"/>
        </w:rPr>
        <w:t>standar</w:t>
      </w:r>
      <w:proofErr w:type="spellEnd"/>
      <w:r w:rsidRPr="000F3E41">
        <w:rPr>
          <w:rFonts w:cstheme="minorHAnsi"/>
          <w:sz w:val="24"/>
        </w:rPr>
        <w:t xml:space="preserve"> </w:t>
      </w:r>
      <w:proofErr w:type="spellStart"/>
      <w:r w:rsidRPr="000F3E41">
        <w:rPr>
          <w:rFonts w:cstheme="minorHAnsi"/>
          <w:sz w:val="24"/>
        </w:rPr>
        <w:t>tersebut</w:t>
      </w:r>
      <w:proofErr w:type="spellEnd"/>
      <w:r w:rsidRPr="000F3E41">
        <w:rPr>
          <w:rFonts w:cstheme="minorHAnsi"/>
          <w:sz w:val="24"/>
        </w:rPr>
        <w:t xml:space="preserve"> </w:t>
      </w:r>
      <w:proofErr w:type="spellStart"/>
      <w:r w:rsidRPr="000F3E41">
        <w:rPr>
          <w:rFonts w:cstheme="minorHAnsi"/>
          <w:sz w:val="24"/>
        </w:rPr>
        <w:t>dengan</w:t>
      </w:r>
      <w:proofErr w:type="spellEnd"/>
      <w:r w:rsidRPr="000F3E41">
        <w:rPr>
          <w:rFonts w:cstheme="minorHAnsi"/>
          <w:sz w:val="24"/>
        </w:rPr>
        <w:t xml:space="preserve"> </w:t>
      </w:r>
      <w:proofErr w:type="spellStart"/>
      <w:r w:rsidRPr="000F3E41">
        <w:rPr>
          <w:rFonts w:cstheme="minorHAnsi"/>
          <w:sz w:val="24"/>
        </w:rPr>
        <w:t>sedikit</w:t>
      </w:r>
      <w:proofErr w:type="spellEnd"/>
      <w:r w:rsidRPr="000F3E41">
        <w:rPr>
          <w:rFonts w:cstheme="minorHAnsi"/>
          <w:sz w:val="24"/>
        </w:rPr>
        <w:t xml:space="preserve"> </w:t>
      </w:r>
      <w:proofErr w:type="spellStart"/>
      <w:r w:rsidRPr="000F3E41">
        <w:rPr>
          <w:rFonts w:cstheme="minorHAnsi"/>
          <w:sz w:val="24"/>
        </w:rPr>
        <w:t>perbedaan</w:t>
      </w:r>
      <w:proofErr w:type="spellEnd"/>
      <w:r w:rsidRPr="000F3E41">
        <w:rPr>
          <w:rFonts w:cstheme="minorHAnsi"/>
          <w:sz w:val="24"/>
        </w:rPr>
        <w:t xml:space="preserve"> (</w:t>
      </w:r>
      <w:proofErr w:type="spellStart"/>
      <w:r w:rsidRPr="000F3E41">
        <w:rPr>
          <w:rFonts w:cstheme="minorHAnsi"/>
          <w:sz w:val="24"/>
        </w:rPr>
        <w:t>disebut</w:t>
      </w:r>
      <w:proofErr w:type="spellEnd"/>
      <w:r w:rsidRPr="000F3E41">
        <w:rPr>
          <w:rFonts w:cstheme="minorHAnsi"/>
          <w:sz w:val="24"/>
        </w:rPr>
        <w:t xml:space="preserve"> </w:t>
      </w:r>
      <w:proofErr w:type="spellStart"/>
      <w:r w:rsidRPr="000F3E41">
        <w:rPr>
          <w:rFonts w:cstheme="minorHAnsi"/>
          <w:sz w:val="24"/>
        </w:rPr>
        <w:t>dialek</w:t>
      </w:r>
      <w:proofErr w:type="spellEnd"/>
      <w:r w:rsidRPr="000F3E41">
        <w:rPr>
          <w:rFonts w:cstheme="minorHAnsi"/>
          <w:sz w:val="24"/>
        </w:rPr>
        <w:t xml:space="preserve"> SQL).</w:t>
      </w:r>
    </w:p>
    <w:p w14:paraId="5A41AFAB" w14:textId="77777777" w:rsidR="000F3E41" w:rsidRPr="000F3E41" w:rsidRDefault="000F3E41" w:rsidP="000F3E41">
      <w:pPr>
        <w:pStyle w:val="BodyText"/>
        <w:spacing w:after="0" w:line="360" w:lineRule="auto"/>
        <w:jc w:val="both"/>
        <w:rPr>
          <w:rFonts w:cstheme="minorHAnsi"/>
          <w:sz w:val="24"/>
          <w:lang w:val="sv-SE"/>
        </w:rPr>
      </w:pPr>
    </w:p>
    <w:p w14:paraId="4DFE7179" w14:textId="46D563B1" w:rsidR="000F3E41" w:rsidRPr="000F3E41" w:rsidRDefault="000F3E41" w:rsidP="00C73C77">
      <w:pPr>
        <w:pStyle w:val="BodyText"/>
        <w:spacing w:after="0" w:line="360" w:lineRule="auto"/>
        <w:jc w:val="both"/>
        <w:rPr>
          <w:rFonts w:cstheme="minorHAnsi"/>
          <w:sz w:val="24"/>
        </w:rPr>
      </w:pPr>
      <w:r w:rsidRPr="000F3E41">
        <w:rPr>
          <w:rFonts w:cstheme="minorHAnsi"/>
          <w:sz w:val="24"/>
          <w:lang w:val="sv-SE"/>
        </w:rPr>
        <w:t xml:space="preserve">Server database yang digunakan dalam sistem adalah MySQL 5. MySQL termasuk RDBMS (Relational Database Management System) yang memiliki fitur standar RDBMS. MySQL dikembangkan secara open source oleh komunitas dipimpin oleh perusahaan MySQL AB dari Swedia yang kini telah diakuisi oleh Oracle Corp. </w:t>
      </w:r>
    </w:p>
    <w:p w14:paraId="35541F80" w14:textId="77777777" w:rsidR="000F3E41" w:rsidRPr="000F3E41" w:rsidRDefault="000F3E41" w:rsidP="000F3E41">
      <w:pPr>
        <w:pStyle w:val="BodyText"/>
        <w:spacing w:after="0" w:line="360" w:lineRule="auto"/>
        <w:jc w:val="both"/>
        <w:rPr>
          <w:rFonts w:cstheme="minorHAnsi"/>
          <w:sz w:val="24"/>
        </w:rPr>
      </w:pPr>
    </w:p>
    <w:p w14:paraId="77494498" w14:textId="77777777" w:rsidR="000F3E41" w:rsidRPr="000F3E41" w:rsidRDefault="000F3E41" w:rsidP="000F3E41">
      <w:pPr>
        <w:pStyle w:val="BodyText"/>
        <w:spacing w:after="0" w:line="360" w:lineRule="auto"/>
        <w:jc w:val="both"/>
        <w:rPr>
          <w:rFonts w:cstheme="minorHAnsi"/>
          <w:sz w:val="24"/>
          <w:lang w:val="id-ID"/>
        </w:rPr>
      </w:pPr>
      <w:r w:rsidRPr="000F3E41">
        <w:rPr>
          <w:rFonts w:cstheme="minorHAnsi"/>
          <w:sz w:val="24"/>
        </w:rPr>
        <w:t xml:space="preserve">MySQL 5 </w:t>
      </w:r>
      <w:proofErr w:type="spellStart"/>
      <w:r w:rsidRPr="000F3E41">
        <w:rPr>
          <w:rFonts w:cstheme="minorHAnsi"/>
          <w:sz w:val="24"/>
        </w:rPr>
        <w:t>dapat</w:t>
      </w:r>
      <w:proofErr w:type="spellEnd"/>
      <w:r w:rsidRPr="000F3E41">
        <w:rPr>
          <w:rFonts w:cstheme="minorHAnsi"/>
          <w:sz w:val="24"/>
        </w:rPr>
        <w:t xml:space="preserve"> </w:t>
      </w:r>
      <w:proofErr w:type="spellStart"/>
      <w:r w:rsidRPr="000F3E41">
        <w:rPr>
          <w:rFonts w:cstheme="minorHAnsi"/>
          <w:sz w:val="24"/>
        </w:rPr>
        <w:t>dijalankan</w:t>
      </w:r>
      <w:proofErr w:type="spellEnd"/>
      <w:r w:rsidRPr="000F3E41">
        <w:rPr>
          <w:rFonts w:cstheme="minorHAnsi"/>
          <w:sz w:val="24"/>
        </w:rPr>
        <w:t xml:space="preserve"> di </w:t>
      </w:r>
      <w:proofErr w:type="spellStart"/>
      <w:r w:rsidRPr="000F3E41">
        <w:rPr>
          <w:rFonts w:cstheme="minorHAnsi"/>
          <w:sz w:val="24"/>
        </w:rPr>
        <w:t>sistem</w:t>
      </w:r>
      <w:proofErr w:type="spellEnd"/>
      <w:r w:rsidRPr="000F3E41">
        <w:rPr>
          <w:rFonts w:cstheme="minorHAnsi"/>
          <w:sz w:val="24"/>
        </w:rPr>
        <w:t xml:space="preserve"> </w:t>
      </w:r>
      <w:proofErr w:type="spellStart"/>
      <w:r w:rsidRPr="000F3E41">
        <w:rPr>
          <w:rFonts w:cstheme="minorHAnsi"/>
          <w:sz w:val="24"/>
        </w:rPr>
        <w:t>operasi</w:t>
      </w:r>
      <w:proofErr w:type="spellEnd"/>
      <w:r w:rsidRPr="000F3E41">
        <w:rPr>
          <w:rFonts w:cstheme="minorHAnsi"/>
          <w:sz w:val="24"/>
        </w:rPr>
        <w:t xml:space="preserve"> </w:t>
      </w:r>
      <w:proofErr w:type="spellStart"/>
      <w:r w:rsidRPr="000F3E41">
        <w:rPr>
          <w:rFonts w:cstheme="minorHAnsi"/>
          <w:sz w:val="24"/>
        </w:rPr>
        <w:t>berbasis</w:t>
      </w:r>
      <w:proofErr w:type="spellEnd"/>
      <w:r w:rsidRPr="000F3E41">
        <w:rPr>
          <w:rFonts w:cstheme="minorHAnsi"/>
          <w:sz w:val="24"/>
        </w:rPr>
        <w:t xml:space="preserve"> UNIX, GNU/Linux, </w:t>
      </w:r>
      <w:proofErr w:type="spellStart"/>
      <w:r w:rsidRPr="000F3E41">
        <w:rPr>
          <w:rFonts w:cstheme="minorHAnsi"/>
          <w:sz w:val="24"/>
        </w:rPr>
        <w:t>maupun</w:t>
      </w:r>
      <w:proofErr w:type="spellEnd"/>
      <w:r w:rsidRPr="000F3E41">
        <w:rPr>
          <w:rFonts w:cstheme="minorHAnsi"/>
          <w:sz w:val="24"/>
        </w:rPr>
        <w:t xml:space="preserve"> Windows NT. MySQL </w:t>
      </w:r>
      <w:proofErr w:type="spellStart"/>
      <w:r w:rsidRPr="000F3E41">
        <w:rPr>
          <w:rFonts w:cstheme="minorHAnsi"/>
          <w:sz w:val="24"/>
        </w:rPr>
        <w:t>dapat</w:t>
      </w:r>
      <w:proofErr w:type="spellEnd"/>
      <w:r w:rsidRPr="000F3E41">
        <w:rPr>
          <w:rFonts w:cstheme="minorHAnsi"/>
          <w:sz w:val="24"/>
        </w:rPr>
        <w:t xml:space="preserve"> </w:t>
      </w:r>
      <w:proofErr w:type="spellStart"/>
      <w:r w:rsidRPr="000F3E41">
        <w:rPr>
          <w:rFonts w:cstheme="minorHAnsi"/>
          <w:sz w:val="24"/>
        </w:rPr>
        <w:t>digunakan</w:t>
      </w:r>
      <w:proofErr w:type="spellEnd"/>
      <w:r w:rsidRPr="000F3E41">
        <w:rPr>
          <w:rFonts w:cstheme="minorHAnsi"/>
          <w:sz w:val="24"/>
        </w:rPr>
        <w:t xml:space="preserve"> </w:t>
      </w:r>
      <w:proofErr w:type="spellStart"/>
      <w:r w:rsidRPr="000F3E41">
        <w:rPr>
          <w:rFonts w:cstheme="minorHAnsi"/>
          <w:sz w:val="24"/>
        </w:rPr>
        <w:t>secara</w:t>
      </w:r>
      <w:proofErr w:type="spellEnd"/>
      <w:r w:rsidRPr="000F3E41">
        <w:rPr>
          <w:rFonts w:cstheme="minorHAnsi"/>
          <w:sz w:val="24"/>
        </w:rPr>
        <w:t xml:space="preserve"> gratis, </w:t>
      </w:r>
      <w:proofErr w:type="spellStart"/>
      <w:r w:rsidRPr="000F3E41">
        <w:rPr>
          <w:rFonts w:cstheme="minorHAnsi"/>
          <w:sz w:val="24"/>
        </w:rPr>
        <w:t>namun</w:t>
      </w:r>
      <w:proofErr w:type="spellEnd"/>
      <w:r w:rsidRPr="000F3E41">
        <w:rPr>
          <w:rFonts w:cstheme="minorHAnsi"/>
          <w:sz w:val="24"/>
        </w:rPr>
        <w:t xml:space="preserve"> </w:t>
      </w:r>
      <w:proofErr w:type="spellStart"/>
      <w:r w:rsidRPr="000F3E41">
        <w:rPr>
          <w:rFonts w:cstheme="minorHAnsi"/>
          <w:sz w:val="24"/>
        </w:rPr>
        <w:t>dukungan</w:t>
      </w:r>
      <w:proofErr w:type="spellEnd"/>
      <w:r w:rsidRPr="000F3E41">
        <w:rPr>
          <w:rFonts w:cstheme="minorHAnsi"/>
          <w:sz w:val="24"/>
        </w:rPr>
        <w:t xml:space="preserve"> </w:t>
      </w:r>
      <w:proofErr w:type="spellStart"/>
      <w:r w:rsidRPr="000F3E41">
        <w:rPr>
          <w:rFonts w:cstheme="minorHAnsi"/>
          <w:sz w:val="24"/>
        </w:rPr>
        <w:t>komersial</w:t>
      </w:r>
      <w:proofErr w:type="spellEnd"/>
      <w:r w:rsidRPr="000F3E41">
        <w:rPr>
          <w:rFonts w:cstheme="minorHAnsi"/>
          <w:sz w:val="24"/>
        </w:rPr>
        <w:t xml:space="preserve"> juga </w:t>
      </w:r>
      <w:proofErr w:type="spellStart"/>
      <w:r w:rsidRPr="000F3E41">
        <w:rPr>
          <w:rFonts w:cstheme="minorHAnsi"/>
          <w:sz w:val="24"/>
        </w:rPr>
        <w:t>dapat</w:t>
      </w:r>
      <w:proofErr w:type="spellEnd"/>
      <w:r w:rsidRPr="000F3E41">
        <w:rPr>
          <w:rFonts w:cstheme="minorHAnsi"/>
          <w:sz w:val="24"/>
        </w:rPr>
        <w:t xml:space="preserve"> </w:t>
      </w:r>
      <w:proofErr w:type="spellStart"/>
      <w:r w:rsidRPr="000F3E41">
        <w:rPr>
          <w:rFonts w:cstheme="minorHAnsi"/>
          <w:sz w:val="24"/>
        </w:rPr>
        <w:t>diperoleh</w:t>
      </w:r>
      <w:proofErr w:type="spellEnd"/>
      <w:r w:rsidRPr="000F3E41">
        <w:rPr>
          <w:rFonts w:cstheme="minorHAnsi"/>
          <w:sz w:val="24"/>
        </w:rPr>
        <w:t xml:space="preserve"> </w:t>
      </w:r>
      <w:proofErr w:type="spellStart"/>
      <w:r w:rsidRPr="000F3E41">
        <w:rPr>
          <w:rFonts w:cstheme="minorHAnsi"/>
          <w:sz w:val="24"/>
        </w:rPr>
        <w:t>dari</w:t>
      </w:r>
      <w:proofErr w:type="spellEnd"/>
      <w:r w:rsidRPr="000F3E41">
        <w:rPr>
          <w:rFonts w:cstheme="minorHAnsi"/>
          <w:sz w:val="24"/>
        </w:rPr>
        <w:t xml:space="preserve"> </w:t>
      </w:r>
      <w:proofErr w:type="spellStart"/>
      <w:r w:rsidRPr="000F3E41">
        <w:rPr>
          <w:rFonts w:cstheme="minorHAnsi"/>
          <w:sz w:val="24"/>
        </w:rPr>
        <w:t>beberapa</w:t>
      </w:r>
      <w:proofErr w:type="spellEnd"/>
      <w:r w:rsidRPr="000F3E41">
        <w:rPr>
          <w:rFonts w:cstheme="minorHAnsi"/>
          <w:sz w:val="24"/>
        </w:rPr>
        <w:t xml:space="preserve"> </w:t>
      </w:r>
      <w:proofErr w:type="spellStart"/>
      <w:r w:rsidRPr="000F3E41">
        <w:rPr>
          <w:rFonts w:cstheme="minorHAnsi"/>
          <w:sz w:val="24"/>
        </w:rPr>
        <w:t>perusahaan</w:t>
      </w:r>
      <w:proofErr w:type="spellEnd"/>
      <w:r w:rsidRPr="000F3E41">
        <w:rPr>
          <w:rFonts w:cstheme="minorHAnsi"/>
          <w:sz w:val="24"/>
        </w:rPr>
        <w:t>.</w:t>
      </w:r>
    </w:p>
    <w:p w14:paraId="71587A0C" w14:textId="77777777" w:rsidR="000F3E41" w:rsidRPr="000F3E41" w:rsidRDefault="000F3E41" w:rsidP="000F3E41">
      <w:pPr>
        <w:spacing w:line="360" w:lineRule="auto"/>
        <w:jc w:val="both"/>
        <w:rPr>
          <w:rFonts w:cstheme="minorHAnsi"/>
          <w:b/>
          <w:sz w:val="24"/>
        </w:rPr>
      </w:pPr>
    </w:p>
    <w:p w14:paraId="6A4F1A83" w14:textId="570DF442" w:rsidR="000F3E41" w:rsidRPr="003707D6" w:rsidRDefault="000F3E41" w:rsidP="000F3E41">
      <w:pPr>
        <w:pStyle w:val="Heading3"/>
        <w:rPr>
          <w:rFonts w:cstheme="minorHAnsi"/>
        </w:rPr>
      </w:pPr>
      <w:bookmarkStart w:id="61" w:name="_Toc401123105"/>
      <w:bookmarkStart w:id="62" w:name="_Toc504471307"/>
      <w:bookmarkStart w:id="63" w:name="_Toc523898414"/>
      <w:bookmarkStart w:id="64" w:name="_Toc12532881"/>
      <w:bookmarkStart w:id="65" w:name="_Toc54939379"/>
      <w:r w:rsidRPr="003707D6">
        <w:rPr>
          <w:rFonts w:cstheme="minorHAnsi"/>
        </w:rPr>
        <w:t>3.2.</w:t>
      </w:r>
      <w:r w:rsidR="00C1262C">
        <w:rPr>
          <w:rFonts w:cstheme="minorHAnsi"/>
          <w:lang w:val="en-US"/>
        </w:rPr>
        <w:t>4</w:t>
      </w:r>
      <w:r w:rsidRPr="003707D6">
        <w:rPr>
          <w:rFonts w:cstheme="minorHAnsi"/>
        </w:rPr>
        <w:t xml:space="preserve">  Framework Interface Menggunakan </w:t>
      </w:r>
      <w:bookmarkEnd w:id="61"/>
      <w:bookmarkEnd w:id="62"/>
      <w:bookmarkEnd w:id="63"/>
      <w:bookmarkEnd w:id="64"/>
      <w:bookmarkEnd w:id="65"/>
      <w:r w:rsidR="002E7194">
        <w:rPr>
          <w:rFonts w:cstheme="minorHAnsi"/>
        </w:rPr>
        <w:t>Laravel</w:t>
      </w:r>
    </w:p>
    <w:p w14:paraId="0E06813D" w14:textId="541F10D3" w:rsidR="00C73C77" w:rsidRPr="00C73C77" w:rsidRDefault="00C73C77" w:rsidP="00C73C77">
      <w:pPr>
        <w:spacing w:after="0" w:line="360" w:lineRule="auto"/>
        <w:ind w:firstLine="630"/>
        <w:jc w:val="both"/>
        <w:rPr>
          <w:rFonts w:eastAsia="Times New Roman" w:cstheme="minorHAnsi"/>
          <w:sz w:val="24"/>
          <w:szCs w:val="24"/>
          <w:lang w:eastAsia="id-ID"/>
        </w:rPr>
      </w:pPr>
      <w:r>
        <w:rPr>
          <w:rFonts w:cstheme="minorHAnsi"/>
          <w:noProof/>
          <w:sz w:val="24"/>
        </w:rPr>
        <w:drawing>
          <wp:anchor distT="0" distB="0" distL="114300" distR="114300" simplePos="0" relativeHeight="251680768" behindDoc="0" locked="0" layoutInCell="1" allowOverlap="1" wp14:anchorId="32661F89" wp14:editId="5B3B3C89">
            <wp:simplePos x="0" y="0"/>
            <wp:positionH relativeFrom="column">
              <wp:posOffset>3364721</wp:posOffset>
            </wp:positionH>
            <wp:positionV relativeFrom="paragraph">
              <wp:posOffset>198599</wp:posOffset>
            </wp:positionV>
            <wp:extent cx="1656080" cy="941705"/>
            <wp:effectExtent l="0" t="0" r="1270" b="0"/>
            <wp:wrapSquare wrapText="bothSides"/>
            <wp:docPr id="5179355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35586" name="Picture 51793558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6080" cy="941705"/>
                    </a:xfrm>
                    <a:prstGeom prst="rect">
                      <a:avLst/>
                    </a:prstGeom>
                  </pic:spPr>
                </pic:pic>
              </a:graphicData>
            </a:graphic>
            <wp14:sizeRelH relativeFrom="page">
              <wp14:pctWidth>0</wp14:pctWidth>
            </wp14:sizeRelH>
            <wp14:sizeRelV relativeFrom="page">
              <wp14:pctHeight>0</wp14:pctHeight>
            </wp14:sizeRelV>
          </wp:anchor>
        </w:drawing>
      </w:r>
      <w:r w:rsidRPr="00C73C77">
        <w:rPr>
          <w:rFonts w:eastAsia="Times New Roman" w:cstheme="minorHAnsi"/>
          <w:color w:val="0D0D0D"/>
          <w:sz w:val="24"/>
          <w:szCs w:val="24"/>
          <w:shd w:val="clear" w:color="auto" w:fill="FFFFFF"/>
          <w:lang w:eastAsia="id-ID"/>
        </w:rPr>
        <w:t xml:space="preserve">Laravel adalah </w:t>
      </w:r>
      <w:r w:rsidRPr="00C73C77">
        <w:rPr>
          <w:rFonts w:eastAsia="Times New Roman" w:cstheme="minorHAnsi"/>
          <w:i/>
          <w:iCs/>
          <w:color w:val="0D0D0D"/>
          <w:sz w:val="24"/>
          <w:szCs w:val="24"/>
          <w:shd w:val="clear" w:color="auto" w:fill="FFFFFF"/>
          <w:lang w:eastAsia="id-ID"/>
        </w:rPr>
        <w:t>framework</w:t>
      </w:r>
      <w:r w:rsidRPr="00C73C77">
        <w:rPr>
          <w:rFonts w:eastAsia="Times New Roman" w:cstheme="minorHAnsi"/>
          <w:color w:val="0D0D0D"/>
          <w:sz w:val="24"/>
          <w:szCs w:val="24"/>
          <w:shd w:val="clear" w:color="auto" w:fill="FFFFFF"/>
          <w:lang w:eastAsia="id-ID"/>
        </w:rPr>
        <w:t xml:space="preserve"> / kerangka kerja aplikasi web PHP yang menyediakan struktur dan alat untuk pengembangan aplikasi web dengan cepat dan efisien. Laravel menggunakan pola arsitektur perangkat lunak Model-View-Controller (MVC) untuk memisahkan logika aplikasi dari tampilan dan pemodelan data. Ini dilengkapi dengan berbagai fitur seperti sistem routing, migrasi basis data, dan pengelolaan otentikasi pengguna. Laravel juga memiliki komunitas yang besar dan aktif serta dokumentasi yang baik.</w:t>
      </w:r>
    </w:p>
    <w:p w14:paraId="775BB8DA" w14:textId="21DA0247" w:rsidR="00EE7461" w:rsidRPr="00EE7461" w:rsidRDefault="00EE7461" w:rsidP="00EE7461">
      <w:pPr>
        <w:spacing w:after="0" w:line="360" w:lineRule="auto"/>
        <w:jc w:val="both"/>
        <w:rPr>
          <w:rFonts w:cstheme="minorHAnsi"/>
          <w:sz w:val="24"/>
        </w:rPr>
      </w:pPr>
      <w:r>
        <w:rPr>
          <w:rFonts w:cstheme="minorHAnsi"/>
          <w:sz w:val="24"/>
        </w:rPr>
        <w:t>B</w:t>
      </w:r>
      <w:r w:rsidRPr="00EE7461">
        <w:rPr>
          <w:rFonts w:cstheme="minorHAnsi"/>
          <w:sz w:val="24"/>
        </w:rPr>
        <w:t>erikut adalah beberapa fitur kunci dari Laravel yang harus kamu ketahui:</w:t>
      </w:r>
    </w:p>
    <w:p w14:paraId="75CE8A5F" w14:textId="77777777" w:rsidR="00EE7461" w:rsidRPr="00EE7461" w:rsidRDefault="00EE7461" w:rsidP="00EE7461">
      <w:pPr>
        <w:pStyle w:val="ListParagraph"/>
        <w:numPr>
          <w:ilvl w:val="0"/>
          <w:numId w:val="27"/>
        </w:numPr>
        <w:spacing w:after="0" w:line="360" w:lineRule="auto"/>
        <w:ind w:left="426"/>
        <w:jc w:val="both"/>
        <w:rPr>
          <w:rFonts w:cstheme="minorHAnsi"/>
          <w:sz w:val="24"/>
        </w:rPr>
      </w:pPr>
      <w:r w:rsidRPr="00EE7461">
        <w:rPr>
          <w:rFonts w:cstheme="minorHAnsi"/>
          <w:sz w:val="24"/>
        </w:rPr>
        <w:t>Eloquent ORM</w:t>
      </w:r>
    </w:p>
    <w:p w14:paraId="0F9F4E9C" w14:textId="77777777" w:rsidR="00EE7461" w:rsidRPr="00EE7461" w:rsidRDefault="00EE7461" w:rsidP="00EE7461">
      <w:pPr>
        <w:spacing w:after="0" w:line="360" w:lineRule="auto"/>
        <w:ind w:left="426"/>
        <w:jc w:val="both"/>
        <w:rPr>
          <w:rFonts w:cstheme="minorHAnsi"/>
          <w:sz w:val="24"/>
        </w:rPr>
      </w:pPr>
      <w:r w:rsidRPr="00EE7461">
        <w:rPr>
          <w:rFonts w:cstheme="minorHAnsi"/>
          <w:sz w:val="24"/>
        </w:rPr>
        <w:t xml:space="preserve">Object-relational mapper (ORM) untuk Laravel disebut Eloquent. Eloquent adalah salah satu fitur terbaik Laravel karena memungkinkan interaksi tanpa batas kepada model data dan database pilihan. Dengan Eloquent, Laravel </w:t>
      </w:r>
      <w:r w:rsidRPr="00EE7461">
        <w:rPr>
          <w:rFonts w:cstheme="minorHAnsi"/>
          <w:sz w:val="24"/>
        </w:rPr>
        <w:lastRenderedPageBreak/>
        <w:t>mengabstraksi setiap rintangan yang melibatkan interaksi dan menulis query SQL yang kompleks untuk mengakses data dari database.</w:t>
      </w:r>
    </w:p>
    <w:p w14:paraId="6D975FF4" w14:textId="77777777" w:rsidR="00EE7461" w:rsidRPr="00EE7461" w:rsidRDefault="00EE7461" w:rsidP="00EE7461">
      <w:pPr>
        <w:pStyle w:val="ListParagraph"/>
        <w:numPr>
          <w:ilvl w:val="0"/>
          <w:numId w:val="27"/>
        </w:numPr>
        <w:spacing w:after="0" w:line="360" w:lineRule="auto"/>
        <w:ind w:left="426"/>
        <w:jc w:val="both"/>
        <w:rPr>
          <w:rFonts w:cstheme="minorHAnsi"/>
          <w:sz w:val="24"/>
        </w:rPr>
      </w:pPr>
      <w:r w:rsidRPr="00EE7461">
        <w:rPr>
          <w:rFonts w:cstheme="minorHAnsi"/>
          <w:sz w:val="24"/>
        </w:rPr>
        <w:t>Artisan CLI</w:t>
      </w:r>
    </w:p>
    <w:p w14:paraId="63491710" w14:textId="77777777" w:rsidR="00EE7461" w:rsidRPr="00EE7461" w:rsidRDefault="00EE7461" w:rsidP="00EE7461">
      <w:pPr>
        <w:spacing w:after="0" w:line="360" w:lineRule="auto"/>
        <w:ind w:left="426"/>
        <w:jc w:val="both"/>
        <w:rPr>
          <w:rFonts w:cstheme="minorHAnsi"/>
          <w:sz w:val="24"/>
        </w:rPr>
      </w:pPr>
      <w:r w:rsidRPr="00EE7461">
        <w:rPr>
          <w:rFonts w:cstheme="minorHAnsi"/>
          <w:sz w:val="24"/>
        </w:rPr>
        <w:t>Artisan CLI merupakan command line interface dari Laravel. Dengan menggunakan Artisan kamu bisa mengubah ataupun memodifikasi bagian-bagian dari Laravel tanpa perlu membuka direktori yang ingin dimodifikasi. Bahkan dengan Artisan kamu bisa terhubung dengan database secara langsung dengan menggunakan Laravel Tinker tanpa perlu menginstal klien database.</w:t>
      </w:r>
    </w:p>
    <w:p w14:paraId="0606B1BC" w14:textId="77777777" w:rsidR="00EE7461" w:rsidRPr="00EE7461" w:rsidRDefault="00EE7461" w:rsidP="00EE7461">
      <w:pPr>
        <w:pStyle w:val="ListParagraph"/>
        <w:numPr>
          <w:ilvl w:val="0"/>
          <w:numId w:val="27"/>
        </w:numPr>
        <w:spacing w:after="0" w:line="360" w:lineRule="auto"/>
        <w:ind w:left="426"/>
        <w:jc w:val="both"/>
        <w:rPr>
          <w:rFonts w:cstheme="minorHAnsi"/>
          <w:sz w:val="24"/>
        </w:rPr>
      </w:pPr>
      <w:r w:rsidRPr="00EE7461">
        <w:rPr>
          <w:rFonts w:cstheme="minorHAnsi"/>
          <w:sz w:val="24"/>
        </w:rPr>
        <w:t>MVC Architecture</w:t>
      </w:r>
    </w:p>
    <w:p w14:paraId="49DD2282" w14:textId="77777777" w:rsidR="00EE7461" w:rsidRPr="00EE7461" w:rsidRDefault="00EE7461" w:rsidP="00EE7461">
      <w:pPr>
        <w:spacing w:after="0" w:line="360" w:lineRule="auto"/>
        <w:ind w:left="426"/>
        <w:jc w:val="both"/>
        <w:rPr>
          <w:rFonts w:cstheme="minorHAnsi"/>
          <w:sz w:val="24"/>
        </w:rPr>
      </w:pPr>
      <w:r w:rsidRPr="00EE7461">
        <w:rPr>
          <w:rFonts w:cstheme="minorHAnsi"/>
          <w:sz w:val="24"/>
        </w:rPr>
        <w:t>Seperti yang sudah dijelaskan sebelumnya, Laravel mengadaptasi pola arsitektur MVC yang menyebabkan framework ini mudah beradaptasi karena mengikuti pola pengembangan aplikasi web yang biasa digunakan. MVC sendiri banyak digunakan oleh berbagai framework seperti AdonisJS dari JavaScript dan ASP.NET MVC dari C#.</w:t>
      </w:r>
    </w:p>
    <w:p w14:paraId="4381AB52" w14:textId="77777777" w:rsidR="00EE7461" w:rsidRPr="00EE7461" w:rsidRDefault="00EE7461" w:rsidP="00EE7461">
      <w:pPr>
        <w:pStyle w:val="ListParagraph"/>
        <w:numPr>
          <w:ilvl w:val="0"/>
          <w:numId w:val="27"/>
        </w:numPr>
        <w:spacing w:after="0" w:line="360" w:lineRule="auto"/>
        <w:ind w:left="426"/>
        <w:jc w:val="both"/>
        <w:rPr>
          <w:rFonts w:cstheme="minorHAnsi"/>
          <w:sz w:val="24"/>
        </w:rPr>
      </w:pPr>
      <w:r w:rsidRPr="00EE7461">
        <w:rPr>
          <w:rFonts w:cstheme="minorHAnsi"/>
          <w:sz w:val="24"/>
        </w:rPr>
        <w:t>Paginasi Otomatis</w:t>
      </w:r>
    </w:p>
    <w:p w14:paraId="6676D35A" w14:textId="60963750" w:rsidR="000F3E41" w:rsidRPr="000F3E41" w:rsidRDefault="00EE7461" w:rsidP="00EE7461">
      <w:pPr>
        <w:spacing w:after="0" w:line="360" w:lineRule="auto"/>
        <w:ind w:left="426"/>
        <w:jc w:val="both"/>
        <w:rPr>
          <w:rFonts w:cstheme="minorHAnsi"/>
          <w:sz w:val="24"/>
        </w:rPr>
      </w:pPr>
      <w:r w:rsidRPr="00EE7461">
        <w:rPr>
          <w:rFonts w:cstheme="minorHAnsi"/>
          <w:sz w:val="24"/>
        </w:rPr>
        <w:t>Paginasi adalah fitur Laravel yang digunakan untuk membatasi tampilan data agar tidak terlalu panjang dan lebih rapi. Nantinya pada laman web akan bisa dibagi menjadi beberapa halaman. Laravel akan secara otomatis membuat paginasi dengan fitur built-in yang sudah langsung didapatkan ketika menggunakan Laravel.</w:t>
      </w:r>
    </w:p>
    <w:p w14:paraId="77971489" w14:textId="77777777" w:rsidR="000F3E41" w:rsidRPr="000F3E41" w:rsidRDefault="000F3E41" w:rsidP="000F3E41">
      <w:pPr>
        <w:spacing w:after="0" w:line="360" w:lineRule="auto"/>
        <w:jc w:val="both"/>
        <w:rPr>
          <w:rFonts w:cstheme="minorHAnsi"/>
          <w:sz w:val="24"/>
        </w:rPr>
      </w:pPr>
    </w:p>
    <w:p w14:paraId="79FBBABC" w14:textId="0AB9F617" w:rsidR="000F3E41" w:rsidRPr="003707D6" w:rsidRDefault="000F3E41" w:rsidP="000F3E41">
      <w:pPr>
        <w:pStyle w:val="Heading3"/>
        <w:rPr>
          <w:rFonts w:cstheme="minorHAnsi"/>
        </w:rPr>
      </w:pPr>
      <w:bookmarkStart w:id="66" w:name="_Toc504471308"/>
      <w:bookmarkStart w:id="67" w:name="_Toc523898415"/>
      <w:bookmarkStart w:id="68" w:name="_Toc12532882"/>
      <w:bookmarkStart w:id="69" w:name="_Toc54939380"/>
      <w:r w:rsidRPr="003707D6">
        <w:rPr>
          <w:rFonts w:cstheme="minorHAnsi"/>
        </w:rPr>
        <w:t>3.2.</w:t>
      </w:r>
      <w:r w:rsidR="00C1262C">
        <w:rPr>
          <w:rFonts w:cstheme="minorHAnsi"/>
          <w:lang w:val="en-US"/>
        </w:rPr>
        <w:t>5</w:t>
      </w:r>
      <w:r w:rsidRPr="003707D6">
        <w:rPr>
          <w:rFonts w:cstheme="minorHAnsi"/>
        </w:rPr>
        <w:t xml:space="preserve">  Antar Muka Browser</w:t>
      </w:r>
      <w:bookmarkEnd w:id="66"/>
      <w:bookmarkEnd w:id="67"/>
      <w:bookmarkEnd w:id="68"/>
      <w:bookmarkEnd w:id="69"/>
    </w:p>
    <w:p w14:paraId="4937BEF3" w14:textId="1B22821C" w:rsidR="000F3E41" w:rsidRPr="000F3E41" w:rsidRDefault="00EE7461" w:rsidP="000F3E41">
      <w:pPr>
        <w:pStyle w:val="Textbody4"/>
        <w:spacing w:line="360" w:lineRule="auto"/>
        <w:jc w:val="both"/>
        <w:rPr>
          <w:rFonts w:asciiTheme="minorHAnsi" w:hAnsiTheme="minorHAnsi" w:cstheme="minorHAnsi"/>
          <w:sz w:val="24"/>
          <w:szCs w:val="22"/>
        </w:rPr>
      </w:pPr>
      <w:r w:rsidRPr="000F3E41">
        <w:rPr>
          <w:rFonts w:asciiTheme="minorHAnsi" w:hAnsiTheme="minorHAnsi" w:cstheme="minorHAnsi"/>
          <w:noProof/>
          <w:sz w:val="24"/>
          <w:lang w:eastAsia="en-US"/>
        </w:rPr>
        <w:drawing>
          <wp:anchor distT="0" distB="0" distL="114300" distR="114300" simplePos="0" relativeHeight="251634688" behindDoc="0" locked="0" layoutInCell="1" allowOverlap="1" wp14:anchorId="2C255CF1" wp14:editId="3BD9CCA1">
            <wp:simplePos x="0" y="0"/>
            <wp:positionH relativeFrom="margin">
              <wp:posOffset>3215005</wp:posOffset>
            </wp:positionH>
            <wp:positionV relativeFrom="paragraph">
              <wp:posOffset>8890</wp:posOffset>
            </wp:positionV>
            <wp:extent cx="1958340" cy="1247775"/>
            <wp:effectExtent l="0" t="0" r="3810" b="9525"/>
            <wp:wrapSquare wrapText="bothSides"/>
            <wp:docPr id="7" name="Picture 7" descr="Description: E:\Sepadan\Laporan Pendahuluan\Bahan\best-browsers-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E:\Sepadan\Laporan Pendahuluan\Bahan\best-browsers-201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8340" cy="1247775"/>
                    </a:xfrm>
                    <a:prstGeom prst="rect">
                      <a:avLst/>
                    </a:prstGeom>
                    <a:noFill/>
                  </pic:spPr>
                </pic:pic>
              </a:graphicData>
            </a:graphic>
            <wp14:sizeRelH relativeFrom="margin">
              <wp14:pctWidth>0</wp14:pctWidth>
            </wp14:sizeRelH>
            <wp14:sizeRelV relativeFrom="margin">
              <wp14:pctHeight>0</wp14:pctHeight>
            </wp14:sizeRelV>
          </wp:anchor>
        </w:drawing>
      </w:r>
      <w:r w:rsidR="000F3E41" w:rsidRPr="000F3E41">
        <w:rPr>
          <w:rFonts w:asciiTheme="minorHAnsi" w:hAnsiTheme="minorHAnsi" w:cstheme="minorHAnsi"/>
          <w:sz w:val="24"/>
          <w:szCs w:val="22"/>
        </w:rPr>
        <w:t xml:space="preserve">Browser </w:t>
      </w:r>
      <w:proofErr w:type="spellStart"/>
      <w:r w:rsidR="000F3E41" w:rsidRPr="000F3E41">
        <w:rPr>
          <w:rFonts w:asciiTheme="minorHAnsi" w:hAnsiTheme="minorHAnsi" w:cstheme="minorHAnsi"/>
          <w:sz w:val="24"/>
          <w:szCs w:val="22"/>
        </w:rPr>
        <w:t>menjadi</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antar</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muka</w:t>
      </w:r>
      <w:proofErr w:type="spellEnd"/>
      <w:r w:rsidR="000F3E41" w:rsidRPr="000F3E41">
        <w:rPr>
          <w:rFonts w:asciiTheme="minorHAnsi" w:hAnsiTheme="minorHAnsi" w:cstheme="minorHAnsi"/>
          <w:sz w:val="24"/>
          <w:szCs w:val="22"/>
        </w:rPr>
        <w:t xml:space="preserve"> yang </w:t>
      </w:r>
      <w:proofErr w:type="spellStart"/>
      <w:r w:rsidR="000F3E41" w:rsidRPr="000F3E41">
        <w:rPr>
          <w:rFonts w:asciiTheme="minorHAnsi" w:hAnsiTheme="minorHAnsi" w:cstheme="minorHAnsi"/>
          <w:sz w:val="24"/>
          <w:szCs w:val="22"/>
        </w:rPr>
        <w:t>populer</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digunakan</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untuk</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aplikasi-aplikasi</w:t>
      </w:r>
      <w:proofErr w:type="spellEnd"/>
      <w:r w:rsidR="000F3E41" w:rsidRPr="000F3E41">
        <w:rPr>
          <w:rFonts w:asciiTheme="minorHAnsi" w:hAnsiTheme="minorHAnsi" w:cstheme="minorHAnsi"/>
          <w:sz w:val="24"/>
          <w:szCs w:val="22"/>
        </w:rPr>
        <w:t xml:space="preserve"> yang </w:t>
      </w:r>
      <w:proofErr w:type="spellStart"/>
      <w:r w:rsidR="000F3E41" w:rsidRPr="000F3E41">
        <w:rPr>
          <w:rFonts w:asciiTheme="minorHAnsi" w:hAnsiTheme="minorHAnsi" w:cstheme="minorHAnsi"/>
          <w:sz w:val="24"/>
          <w:szCs w:val="22"/>
        </w:rPr>
        <w:t>penggunanya</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banyak</w:t>
      </w:r>
      <w:proofErr w:type="spellEnd"/>
      <w:r w:rsidR="000F3E41" w:rsidRPr="000F3E41">
        <w:rPr>
          <w:rFonts w:asciiTheme="minorHAnsi" w:hAnsiTheme="minorHAnsi" w:cstheme="minorHAnsi"/>
          <w:sz w:val="24"/>
          <w:szCs w:val="22"/>
        </w:rPr>
        <w:t xml:space="preserve"> dan </w:t>
      </w:r>
      <w:proofErr w:type="spellStart"/>
      <w:r w:rsidR="000F3E41" w:rsidRPr="000F3E41">
        <w:rPr>
          <w:rFonts w:asciiTheme="minorHAnsi" w:hAnsiTheme="minorHAnsi" w:cstheme="minorHAnsi"/>
          <w:sz w:val="24"/>
          <w:szCs w:val="22"/>
        </w:rPr>
        <w:t>tersebar</w:t>
      </w:r>
      <w:proofErr w:type="spellEnd"/>
      <w:r w:rsidR="000F3E41" w:rsidRPr="000F3E41">
        <w:rPr>
          <w:rFonts w:asciiTheme="minorHAnsi" w:hAnsiTheme="minorHAnsi" w:cstheme="minorHAnsi"/>
          <w:sz w:val="24"/>
          <w:szCs w:val="22"/>
        </w:rPr>
        <w:t xml:space="preserve"> di </w:t>
      </w:r>
      <w:proofErr w:type="spellStart"/>
      <w:r w:rsidR="000F3E41" w:rsidRPr="000F3E41">
        <w:rPr>
          <w:rFonts w:asciiTheme="minorHAnsi" w:hAnsiTheme="minorHAnsi" w:cstheme="minorHAnsi"/>
          <w:sz w:val="24"/>
          <w:szCs w:val="22"/>
        </w:rPr>
        <w:t>beberapa</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lokasi</w:t>
      </w:r>
      <w:proofErr w:type="spellEnd"/>
      <w:r w:rsidR="000F3E41" w:rsidRPr="000F3E41">
        <w:rPr>
          <w:rFonts w:asciiTheme="minorHAnsi" w:hAnsiTheme="minorHAnsi" w:cstheme="minorHAnsi"/>
          <w:sz w:val="24"/>
          <w:szCs w:val="22"/>
        </w:rPr>
        <w:t xml:space="preserve">. Hal </w:t>
      </w:r>
      <w:proofErr w:type="spellStart"/>
      <w:r w:rsidR="000F3E41" w:rsidRPr="000F3E41">
        <w:rPr>
          <w:rFonts w:asciiTheme="minorHAnsi" w:hAnsiTheme="minorHAnsi" w:cstheme="minorHAnsi"/>
          <w:sz w:val="24"/>
          <w:szCs w:val="22"/>
        </w:rPr>
        <w:t>ini</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disebabkan</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telah</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tersedianya</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berbagai</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jenis</w:t>
      </w:r>
      <w:proofErr w:type="spellEnd"/>
      <w:r w:rsidR="000F3E41" w:rsidRPr="000F3E41">
        <w:rPr>
          <w:rFonts w:asciiTheme="minorHAnsi" w:hAnsiTheme="minorHAnsi" w:cstheme="minorHAnsi"/>
          <w:sz w:val="24"/>
          <w:szCs w:val="22"/>
        </w:rPr>
        <w:t xml:space="preserve"> browser </w:t>
      </w:r>
      <w:proofErr w:type="spellStart"/>
      <w:r w:rsidR="000F3E41" w:rsidRPr="000F3E41">
        <w:rPr>
          <w:rFonts w:asciiTheme="minorHAnsi" w:hAnsiTheme="minorHAnsi" w:cstheme="minorHAnsi"/>
          <w:sz w:val="24"/>
          <w:szCs w:val="22"/>
        </w:rPr>
        <w:t>secara</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otomatis</w:t>
      </w:r>
      <w:proofErr w:type="spellEnd"/>
      <w:r w:rsidR="000F3E41" w:rsidRPr="000F3E41">
        <w:rPr>
          <w:rFonts w:asciiTheme="minorHAnsi" w:hAnsiTheme="minorHAnsi" w:cstheme="minorHAnsi"/>
          <w:sz w:val="24"/>
          <w:szCs w:val="22"/>
        </w:rPr>
        <w:t xml:space="preserve"> di </w:t>
      </w:r>
      <w:proofErr w:type="spellStart"/>
      <w:r w:rsidR="000F3E41" w:rsidRPr="000F3E41">
        <w:rPr>
          <w:rFonts w:asciiTheme="minorHAnsi" w:hAnsiTheme="minorHAnsi" w:cstheme="minorHAnsi"/>
          <w:sz w:val="24"/>
          <w:szCs w:val="22"/>
        </w:rPr>
        <w:t>berbagai</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sistem</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operasi</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sehingga</w:t>
      </w:r>
      <w:proofErr w:type="spellEnd"/>
      <w:r w:rsidR="000F3E41" w:rsidRPr="000F3E41">
        <w:rPr>
          <w:rFonts w:asciiTheme="minorHAnsi" w:hAnsiTheme="minorHAnsi" w:cstheme="minorHAnsi"/>
          <w:sz w:val="24"/>
          <w:szCs w:val="22"/>
        </w:rPr>
        <w:t xml:space="preserve"> di </w:t>
      </w:r>
      <w:proofErr w:type="spellStart"/>
      <w:r w:rsidR="000F3E41" w:rsidRPr="000F3E41">
        <w:rPr>
          <w:rFonts w:asciiTheme="minorHAnsi" w:hAnsiTheme="minorHAnsi" w:cstheme="minorHAnsi"/>
          <w:sz w:val="24"/>
          <w:szCs w:val="22"/>
        </w:rPr>
        <w:t>komputer-komputer</w:t>
      </w:r>
      <w:proofErr w:type="spellEnd"/>
      <w:r w:rsidR="000F3E41" w:rsidRPr="000F3E41">
        <w:rPr>
          <w:rFonts w:asciiTheme="minorHAnsi" w:hAnsiTheme="minorHAnsi" w:cstheme="minorHAnsi"/>
          <w:sz w:val="24"/>
          <w:szCs w:val="22"/>
        </w:rPr>
        <w:t xml:space="preserve"> client </w:t>
      </w:r>
      <w:proofErr w:type="spellStart"/>
      <w:r w:rsidR="000F3E41" w:rsidRPr="000F3E41">
        <w:rPr>
          <w:rFonts w:asciiTheme="minorHAnsi" w:hAnsiTheme="minorHAnsi" w:cstheme="minorHAnsi"/>
          <w:sz w:val="24"/>
          <w:szCs w:val="22"/>
        </w:rPr>
        <w:t>tidak</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perlu</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diinstal</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sesuatu</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lastRenderedPageBreak/>
        <w:t>lagi</w:t>
      </w:r>
      <w:proofErr w:type="spellEnd"/>
      <w:r w:rsidR="000F3E41" w:rsidRPr="000F3E41">
        <w:rPr>
          <w:rFonts w:asciiTheme="minorHAnsi" w:hAnsiTheme="minorHAnsi" w:cstheme="minorHAnsi"/>
          <w:sz w:val="24"/>
          <w:szCs w:val="22"/>
        </w:rPr>
        <w:t xml:space="preserve">. Hal </w:t>
      </w:r>
      <w:proofErr w:type="spellStart"/>
      <w:r w:rsidR="000F3E41" w:rsidRPr="000F3E41">
        <w:rPr>
          <w:rFonts w:asciiTheme="minorHAnsi" w:hAnsiTheme="minorHAnsi" w:cstheme="minorHAnsi"/>
          <w:sz w:val="24"/>
          <w:szCs w:val="22"/>
        </w:rPr>
        <w:t>ini</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amat</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memudahkan</w:t>
      </w:r>
      <w:proofErr w:type="spellEnd"/>
      <w:r w:rsidR="000F3E41" w:rsidRPr="000F3E41">
        <w:rPr>
          <w:rFonts w:asciiTheme="minorHAnsi" w:hAnsiTheme="minorHAnsi" w:cstheme="minorHAnsi"/>
          <w:sz w:val="24"/>
          <w:szCs w:val="22"/>
        </w:rPr>
        <w:t xml:space="preserve"> pada </w:t>
      </w:r>
      <w:proofErr w:type="spellStart"/>
      <w:r w:rsidR="000F3E41" w:rsidRPr="000F3E41">
        <w:rPr>
          <w:rFonts w:asciiTheme="minorHAnsi" w:hAnsiTheme="minorHAnsi" w:cstheme="minorHAnsi"/>
          <w:sz w:val="24"/>
          <w:szCs w:val="22"/>
        </w:rPr>
        <w:t>saat</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perawatan</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sehingga</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setiap</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terjadi</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masalah</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atau</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terjadi</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perubahan</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sistem</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semuanya</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cukup</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dilakukan</w:t>
      </w:r>
      <w:proofErr w:type="spellEnd"/>
      <w:r w:rsidR="000F3E41" w:rsidRPr="000F3E41">
        <w:rPr>
          <w:rFonts w:asciiTheme="minorHAnsi" w:hAnsiTheme="minorHAnsi" w:cstheme="minorHAnsi"/>
          <w:sz w:val="24"/>
          <w:szCs w:val="22"/>
        </w:rPr>
        <w:t xml:space="preserve"> di server </w:t>
      </w:r>
      <w:proofErr w:type="spellStart"/>
      <w:r w:rsidR="000F3E41" w:rsidRPr="000F3E41">
        <w:rPr>
          <w:rFonts w:asciiTheme="minorHAnsi" w:hAnsiTheme="minorHAnsi" w:cstheme="minorHAnsi"/>
          <w:sz w:val="24"/>
          <w:szCs w:val="22"/>
        </w:rPr>
        <w:t>saja</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tidak</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perlu</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memeriksa</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komputer-komputer</w:t>
      </w:r>
      <w:proofErr w:type="spellEnd"/>
      <w:r w:rsidR="000F3E41" w:rsidRPr="000F3E41">
        <w:rPr>
          <w:rFonts w:asciiTheme="minorHAnsi" w:hAnsiTheme="minorHAnsi" w:cstheme="minorHAnsi"/>
          <w:sz w:val="24"/>
          <w:szCs w:val="22"/>
        </w:rPr>
        <w:t xml:space="preserve"> client. Ini </w:t>
      </w:r>
      <w:proofErr w:type="spellStart"/>
      <w:r w:rsidR="000F3E41" w:rsidRPr="000F3E41">
        <w:rPr>
          <w:rFonts w:asciiTheme="minorHAnsi" w:hAnsiTheme="minorHAnsi" w:cstheme="minorHAnsi"/>
          <w:sz w:val="24"/>
          <w:szCs w:val="22"/>
        </w:rPr>
        <w:t>disebut</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konsep</w:t>
      </w:r>
      <w:proofErr w:type="spellEnd"/>
      <w:r w:rsidR="000F3E41" w:rsidRPr="000F3E41">
        <w:rPr>
          <w:rFonts w:asciiTheme="minorHAnsi" w:hAnsiTheme="minorHAnsi" w:cstheme="minorHAnsi"/>
          <w:sz w:val="24"/>
          <w:szCs w:val="22"/>
        </w:rPr>
        <w:t xml:space="preserve"> thin client </w:t>
      </w:r>
      <w:proofErr w:type="spellStart"/>
      <w:r w:rsidR="000F3E41" w:rsidRPr="000F3E41">
        <w:rPr>
          <w:rFonts w:asciiTheme="minorHAnsi" w:hAnsiTheme="minorHAnsi" w:cstheme="minorHAnsi"/>
          <w:sz w:val="24"/>
          <w:szCs w:val="22"/>
        </w:rPr>
        <w:t>karena</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komputer</w:t>
      </w:r>
      <w:proofErr w:type="spellEnd"/>
      <w:r w:rsidR="000F3E41" w:rsidRPr="000F3E41">
        <w:rPr>
          <w:rFonts w:asciiTheme="minorHAnsi" w:hAnsiTheme="minorHAnsi" w:cstheme="minorHAnsi"/>
          <w:sz w:val="24"/>
          <w:szCs w:val="22"/>
        </w:rPr>
        <w:t xml:space="preserve"> client </w:t>
      </w:r>
      <w:proofErr w:type="spellStart"/>
      <w:r w:rsidR="000F3E41" w:rsidRPr="000F3E41">
        <w:rPr>
          <w:rFonts w:asciiTheme="minorHAnsi" w:hAnsiTheme="minorHAnsi" w:cstheme="minorHAnsi"/>
          <w:sz w:val="24"/>
          <w:szCs w:val="22"/>
        </w:rPr>
        <w:t>sama</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sekali</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tidak</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melakukan</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pemrosesan</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logika</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aplikasi</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Pemrosesan</w:t>
      </w:r>
      <w:proofErr w:type="spellEnd"/>
      <w:r w:rsidR="000F3E41" w:rsidRPr="000F3E41">
        <w:rPr>
          <w:rFonts w:asciiTheme="minorHAnsi" w:hAnsiTheme="minorHAnsi" w:cstheme="minorHAnsi"/>
          <w:sz w:val="24"/>
          <w:szCs w:val="22"/>
        </w:rPr>
        <w:t xml:space="preserve"> yang </w:t>
      </w:r>
      <w:proofErr w:type="spellStart"/>
      <w:r w:rsidR="000F3E41" w:rsidRPr="000F3E41">
        <w:rPr>
          <w:rFonts w:asciiTheme="minorHAnsi" w:hAnsiTheme="minorHAnsi" w:cstheme="minorHAnsi"/>
          <w:sz w:val="24"/>
          <w:szCs w:val="22"/>
        </w:rPr>
        <w:t>terjadi</w:t>
      </w:r>
      <w:proofErr w:type="spellEnd"/>
      <w:r w:rsidR="000F3E41" w:rsidRPr="000F3E41">
        <w:rPr>
          <w:rFonts w:asciiTheme="minorHAnsi" w:hAnsiTheme="minorHAnsi" w:cstheme="minorHAnsi"/>
          <w:sz w:val="24"/>
          <w:szCs w:val="22"/>
        </w:rPr>
        <w:t xml:space="preserve"> di </w:t>
      </w:r>
      <w:proofErr w:type="spellStart"/>
      <w:r w:rsidR="000F3E41" w:rsidRPr="000F3E41">
        <w:rPr>
          <w:rFonts w:asciiTheme="minorHAnsi" w:hAnsiTheme="minorHAnsi" w:cstheme="minorHAnsi"/>
          <w:sz w:val="24"/>
          <w:szCs w:val="22"/>
        </w:rPr>
        <w:t>komputer</w:t>
      </w:r>
      <w:proofErr w:type="spellEnd"/>
      <w:r w:rsidR="000F3E41" w:rsidRPr="000F3E41">
        <w:rPr>
          <w:rFonts w:asciiTheme="minorHAnsi" w:hAnsiTheme="minorHAnsi" w:cstheme="minorHAnsi"/>
          <w:sz w:val="24"/>
          <w:szCs w:val="22"/>
        </w:rPr>
        <w:t xml:space="preserve"> client </w:t>
      </w:r>
      <w:proofErr w:type="spellStart"/>
      <w:r w:rsidR="000F3E41" w:rsidRPr="000F3E41">
        <w:rPr>
          <w:rFonts w:asciiTheme="minorHAnsi" w:hAnsiTheme="minorHAnsi" w:cstheme="minorHAnsi"/>
          <w:sz w:val="24"/>
          <w:szCs w:val="22"/>
        </w:rPr>
        <w:t>hanyalah</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pemrosesan</w:t>
      </w:r>
      <w:proofErr w:type="spellEnd"/>
      <w:r w:rsidR="000F3E41" w:rsidRPr="000F3E41">
        <w:rPr>
          <w:rFonts w:asciiTheme="minorHAnsi" w:hAnsiTheme="minorHAnsi" w:cstheme="minorHAnsi"/>
          <w:sz w:val="24"/>
          <w:szCs w:val="22"/>
        </w:rPr>
        <w:t xml:space="preserve"> yang </w:t>
      </w:r>
      <w:proofErr w:type="spellStart"/>
      <w:r w:rsidR="000F3E41" w:rsidRPr="000F3E41">
        <w:rPr>
          <w:rFonts w:asciiTheme="minorHAnsi" w:hAnsiTheme="minorHAnsi" w:cstheme="minorHAnsi"/>
          <w:sz w:val="24"/>
          <w:szCs w:val="22"/>
        </w:rPr>
        <w:t>dilakukan</w:t>
      </w:r>
      <w:proofErr w:type="spellEnd"/>
      <w:r w:rsidR="000F3E41" w:rsidRPr="000F3E41">
        <w:rPr>
          <w:rFonts w:asciiTheme="minorHAnsi" w:hAnsiTheme="minorHAnsi" w:cstheme="minorHAnsi"/>
          <w:sz w:val="24"/>
          <w:szCs w:val="22"/>
        </w:rPr>
        <w:t xml:space="preserve"> oleh </w:t>
      </w:r>
      <w:proofErr w:type="spellStart"/>
      <w:r w:rsidR="000F3E41" w:rsidRPr="000F3E41">
        <w:rPr>
          <w:rFonts w:asciiTheme="minorHAnsi" w:hAnsiTheme="minorHAnsi" w:cstheme="minorHAnsi"/>
          <w:sz w:val="24"/>
          <w:szCs w:val="22"/>
        </w:rPr>
        <w:t>antar</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muka</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untuk</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memberi</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kemudahan</w:t>
      </w:r>
      <w:proofErr w:type="spellEnd"/>
      <w:r w:rsidR="000F3E41" w:rsidRPr="000F3E41">
        <w:rPr>
          <w:rFonts w:asciiTheme="minorHAnsi" w:hAnsiTheme="minorHAnsi" w:cstheme="minorHAnsi"/>
          <w:sz w:val="24"/>
          <w:szCs w:val="22"/>
        </w:rPr>
        <w:t xml:space="preserve"> </w:t>
      </w:r>
      <w:proofErr w:type="spellStart"/>
      <w:r w:rsidR="000F3E41" w:rsidRPr="000F3E41">
        <w:rPr>
          <w:rFonts w:asciiTheme="minorHAnsi" w:hAnsiTheme="minorHAnsi" w:cstheme="minorHAnsi"/>
          <w:sz w:val="24"/>
          <w:szCs w:val="22"/>
        </w:rPr>
        <w:t>penggunaan</w:t>
      </w:r>
      <w:proofErr w:type="spellEnd"/>
      <w:r w:rsidR="000F3E41" w:rsidRPr="000F3E41">
        <w:rPr>
          <w:rFonts w:asciiTheme="minorHAnsi" w:hAnsiTheme="minorHAnsi" w:cstheme="minorHAnsi"/>
          <w:sz w:val="24"/>
          <w:szCs w:val="22"/>
        </w:rPr>
        <w:t>.</w:t>
      </w:r>
    </w:p>
    <w:p w14:paraId="7AA54578" w14:textId="77777777" w:rsidR="000F3E41" w:rsidRPr="000F3E41" w:rsidRDefault="000F3E41" w:rsidP="000F3E41">
      <w:pPr>
        <w:pStyle w:val="Textbody4"/>
        <w:spacing w:line="360" w:lineRule="auto"/>
        <w:jc w:val="both"/>
        <w:rPr>
          <w:rFonts w:asciiTheme="minorHAnsi" w:hAnsiTheme="minorHAnsi" w:cstheme="minorHAnsi"/>
          <w:sz w:val="24"/>
          <w:szCs w:val="22"/>
        </w:rPr>
      </w:pPr>
      <w:r w:rsidRPr="000F3E41">
        <w:rPr>
          <w:rFonts w:asciiTheme="minorHAnsi" w:hAnsiTheme="minorHAnsi" w:cstheme="minorHAnsi"/>
          <w:sz w:val="24"/>
          <w:szCs w:val="22"/>
        </w:rPr>
        <w:t xml:space="preserve">Ada </w:t>
      </w:r>
      <w:proofErr w:type="spellStart"/>
      <w:r w:rsidRPr="000F3E41">
        <w:rPr>
          <w:rFonts w:asciiTheme="minorHAnsi" w:hAnsiTheme="minorHAnsi" w:cstheme="minorHAnsi"/>
          <w:sz w:val="24"/>
          <w:szCs w:val="22"/>
        </w:rPr>
        <w:t>beberapa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komponen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diolah</w:t>
      </w:r>
      <w:proofErr w:type="spellEnd"/>
      <w:r w:rsidRPr="000F3E41">
        <w:rPr>
          <w:rFonts w:asciiTheme="minorHAnsi" w:hAnsiTheme="minorHAnsi" w:cstheme="minorHAnsi"/>
          <w:sz w:val="24"/>
          <w:szCs w:val="22"/>
        </w:rPr>
        <w:t xml:space="preserve"> oleh </w:t>
      </w:r>
      <w:proofErr w:type="spellStart"/>
      <w:r w:rsidRPr="000F3E41">
        <w:rPr>
          <w:rFonts w:asciiTheme="minorHAnsi" w:hAnsiTheme="minorHAnsi" w:cstheme="minorHAnsi"/>
          <w:sz w:val="24"/>
          <w:szCs w:val="22"/>
        </w:rPr>
        <w:t>sebuah</w:t>
      </w:r>
      <w:proofErr w:type="spellEnd"/>
      <w:r w:rsidRPr="000F3E41">
        <w:rPr>
          <w:rFonts w:asciiTheme="minorHAnsi" w:hAnsiTheme="minorHAnsi" w:cstheme="minorHAnsi"/>
          <w:sz w:val="24"/>
          <w:szCs w:val="22"/>
        </w:rPr>
        <w:t xml:space="preserve"> browser:</w:t>
      </w:r>
    </w:p>
    <w:p w14:paraId="3166FA97" w14:textId="77777777" w:rsidR="000F3E41" w:rsidRPr="000F3E41" w:rsidRDefault="000F3E41" w:rsidP="00933A54">
      <w:pPr>
        <w:pStyle w:val="Textbody4"/>
        <w:numPr>
          <w:ilvl w:val="0"/>
          <w:numId w:val="10"/>
        </w:numPr>
        <w:spacing w:after="0" w:line="360" w:lineRule="auto"/>
        <w:ind w:left="709"/>
        <w:jc w:val="both"/>
        <w:rPr>
          <w:rFonts w:asciiTheme="minorHAnsi" w:hAnsiTheme="minorHAnsi" w:cstheme="minorHAnsi"/>
          <w:sz w:val="24"/>
          <w:szCs w:val="22"/>
        </w:rPr>
      </w:pPr>
      <w:r w:rsidRPr="000F3E41">
        <w:rPr>
          <w:rFonts w:asciiTheme="minorHAnsi" w:hAnsiTheme="minorHAnsi" w:cstheme="minorHAnsi"/>
          <w:sz w:val="24"/>
          <w:szCs w:val="22"/>
        </w:rPr>
        <w:t>XHTML (</w:t>
      </w:r>
      <w:proofErr w:type="spellStart"/>
      <w:r w:rsidRPr="000F3E41">
        <w:rPr>
          <w:rFonts w:asciiTheme="minorHAnsi" w:hAnsiTheme="minorHAnsi" w:cstheme="minorHAnsi"/>
          <w:sz w:val="24"/>
          <w:szCs w:val="22"/>
        </w:rPr>
        <w:t>eXtensible</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HyperText</w:t>
      </w:r>
      <w:proofErr w:type="spellEnd"/>
      <w:r w:rsidRPr="000F3E41">
        <w:rPr>
          <w:rFonts w:asciiTheme="minorHAnsi" w:hAnsiTheme="minorHAnsi" w:cstheme="minorHAnsi"/>
          <w:sz w:val="24"/>
          <w:szCs w:val="22"/>
        </w:rPr>
        <w:t xml:space="preserve"> Markup Language) </w:t>
      </w:r>
      <w:proofErr w:type="spellStart"/>
      <w:r w:rsidRPr="000F3E41">
        <w:rPr>
          <w:rFonts w:asciiTheme="minorHAnsi" w:hAnsiTheme="minorHAnsi" w:cstheme="minorHAnsi"/>
          <w:sz w:val="24"/>
          <w:szCs w:val="22"/>
        </w:rPr>
        <w:t>berisi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struktur</w:t>
      </w:r>
      <w:proofErr w:type="spellEnd"/>
      <w:r w:rsidRPr="000F3E41">
        <w:rPr>
          <w:rFonts w:asciiTheme="minorHAnsi" w:hAnsiTheme="minorHAnsi" w:cstheme="minorHAnsi"/>
          <w:sz w:val="24"/>
          <w:szCs w:val="22"/>
        </w:rPr>
        <w:t xml:space="preserve"> dan data </w:t>
      </w:r>
      <w:proofErr w:type="spellStart"/>
      <w:r w:rsidRPr="000F3E41">
        <w:rPr>
          <w:rFonts w:asciiTheme="minorHAnsi" w:hAnsiTheme="minorHAnsi" w:cstheme="minorHAnsi"/>
          <w:sz w:val="24"/>
          <w:szCs w:val="22"/>
        </w:rPr>
        <w:t>antar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muka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Seluruh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fungsionalitas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dideskripsikan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file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termasuk</w:t>
      </w:r>
      <w:proofErr w:type="spellEnd"/>
      <w:r w:rsidRPr="000F3E41">
        <w:rPr>
          <w:rFonts w:asciiTheme="minorHAnsi" w:hAnsiTheme="minorHAnsi" w:cstheme="minorHAnsi"/>
          <w:sz w:val="24"/>
          <w:szCs w:val="22"/>
        </w:rPr>
        <w:t xml:space="preserve"> widget-widget </w:t>
      </w:r>
      <w:proofErr w:type="spellStart"/>
      <w:r w:rsidRPr="000F3E41">
        <w:rPr>
          <w:rFonts w:asciiTheme="minorHAnsi" w:hAnsiTheme="minorHAnsi" w:cstheme="minorHAnsi"/>
          <w:sz w:val="24"/>
          <w:szCs w:val="22"/>
        </w:rPr>
        <w:t>sederhana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keperluan</w:t>
      </w:r>
      <w:proofErr w:type="spellEnd"/>
      <w:r w:rsidRPr="000F3E41">
        <w:rPr>
          <w:rFonts w:asciiTheme="minorHAnsi" w:hAnsiTheme="minorHAnsi" w:cstheme="minorHAnsi"/>
          <w:sz w:val="24"/>
          <w:szCs w:val="22"/>
        </w:rPr>
        <w:t xml:space="preserve"> input data. XHTML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sebuah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standar</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ditetapkan</w:t>
      </w:r>
      <w:proofErr w:type="spellEnd"/>
      <w:r w:rsidRPr="000F3E41">
        <w:rPr>
          <w:rFonts w:asciiTheme="minorHAnsi" w:hAnsiTheme="minorHAnsi" w:cstheme="minorHAnsi"/>
          <w:sz w:val="24"/>
          <w:szCs w:val="22"/>
        </w:rPr>
        <w:t xml:space="preserve"> oleh W3C (World Wide Web Consortium) dan </w:t>
      </w:r>
      <w:proofErr w:type="spellStart"/>
      <w:r w:rsidRPr="000F3E41">
        <w:rPr>
          <w:rFonts w:asciiTheme="minorHAnsi" w:hAnsiTheme="minorHAnsi" w:cstheme="minorHAnsi"/>
          <w:sz w:val="24"/>
          <w:szCs w:val="22"/>
        </w:rPr>
        <w:t>merupakan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pengembangan</w:t>
      </w:r>
      <w:proofErr w:type="spellEnd"/>
      <w:r w:rsidRPr="000F3E41">
        <w:rPr>
          <w:rFonts w:asciiTheme="minorHAnsi" w:hAnsiTheme="minorHAnsi" w:cstheme="minorHAnsi"/>
          <w:sz w:val="24"/>
          <w:szCs w:val="22"/>
        </w:rPr>
        <w:t xml:space="preserve"> XML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HTML (yang </w:t>
      </w:r>
      <w:proofErr w:type="spellStart"/>
      <w:r w:rsidRPr="000F3E41">
        <w:rPr>
          <w:rFonts w:asciiTheme="minorHAnsi" w:hAnsiTheme="minorHAnsi" w:cstheme="minorHAnsi"/>
          <w:sz w:val="24"/>
          <w:szCs w:val="22"/>
        </w:rPr>
        <w:t>berbasis</w:t>
      </w:r>
      <w:proofErr w:type="spellEnd"/>
      <w:r w:rsidRPr="000F3E41">
        <w:rPr>
          <w:rFonts w:asciiTheme="minorHAnsi" w:hAnsiTheme="minorHAnsi" w:cstheme="minorHAnsi"/>
          <w:sz w:val="24"/>
          <w:szCs w:val="22"/>
        </w:rPr>
        <w:t xml:space="preserve"> SGML).</w:t>
      </w:r>
    </w:p>
    <w:p w14:paraId="56A83F35" w14:textId="77777777" w:rsidR="000F3E41" w:rsidRPr="000F3E41" w:rsidRDefault="000F3E41" w:rsidP="00933A54">
      <w:pPr>
        <w:pStyle w:val="Textbody4"/>
        <w:numPr>
          <w:ilvl w:val="0"/>
          <w:numId w:val="10"/>
        </w:numPr>
        <w:spacing w:line="360" w:lineRule="auto"/>
        <w:ind w:left="709"/>
        <w:jc w:val="both"/>
        <w:rPr>
          <w:rFonts w:asciiTheme="minorHAnsi" w:hAnsiTheme="minorHAnsi" w:cstheme="minorHAnsi"/>
          <w:sz w:val="24"/>
          <w:szCs w:val="22"/>
        </w:rPr>
      </w:pPr>
      <w:r w:rsidRPr="000F3E41">
        <w:rPr>
          <w:rFonts w:asciiTheme="minorHAnsi" w:hAnsiTheme="minorHAnsi" w:cstheme="minorHAnsi"/>
          <w:sz w:val="24"/>
          <w:szCs w:val="22"/>
        </w:rPr>
        <w:t xml:space="preserve">CSS (Cascading Style Sheet) </w:t>
      </w:r>
      <w:proofErr w:type="spellStart"/>
      <w:r w:rsidRPr="000F3E41">
        <w:rPr>
          <w:rFonts w:asciiTheme="minorHAnsi" w:hAnsiTheme="minorHAnsi" w:cstheme="minorHAnsi"/>
          <w:sz w:val="24"/>
          <w:szCs w:val="22"/>
        </w:rPr>
        <w:t>berisi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mengenai</w:t>
      </w:r>
      <w:proofErr w:type="spellEnd"/>
      <w:r w:rsidRPr="000F3E41">
        <w:rPr>
          <w:rFonts w:asciiTheme="minorHAnsi" w:hAnsiTheme="minorHAnsi" w:cstheme="minorHAnsi"/>
          <w:sz w:val="24"/>
          <w:szCs w:val="22"/>
        </w:rPr>
        <w:t xml:space="preserve"> layout dan style </w:t>
      </w:r>
      <w:proofErr w:type="spellStart"/>
      <w:r w:rsidRPr="000F3E41">
        <w:rPr>
          <w:rFonts w:asciiTheme="minorHAnsi" w:hAnsiTheme="minorHAnsi" w:cstheme="minorHAnsi"/>
          <w:sz w:val="24"/>
          <w:szCs w:val="22"/>
        </w:rPr>
        <w:t>tampilan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termasuk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unsur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visualnya</w:t>
      </w:r>
      <w:proofErr w:type="spellEnd"/>
      <w:r w:rsidRPr="000F3E41">
        <w:rPr>
          <w:rFonts w:asciiTheme="minorHAnsi" w:hAnsiTheme="minorHAnsi" w:cstheme="minorHAnsi"/>
          <w:sz w:val="24"/>
          <w:szCs w:val="22"/>
        </w:rPr>
        <w:t xml:space="preserve">. Agar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tampak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teratur</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mudah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digunakan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maka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pengaturan</w:t>
      </w:r>
      <w:proofErr w:type="spellEnd"/>
      <w:r w:rsidRPr="000F3E41">
        <w:rPr>
          <w:rFonts w:asciiTheme="minorHAnsi" w:hAnsiTheme="minorHAnsi" w:cstheme="minorHAnsi"/>
          <w:sz w:val="24"/>
          <w:szCs w:val="22"/>
        </w:rPr>
        <w:t xml:space="preserve"> tata </w:t>
      </w:r>
      <w:proofErr w:type="spellStart"/>
      <w:r w:rsidRPr="000F3E41">
        <w:rPr>
          <w:rFonts w:asciiTheme="minorHAnsi" w:hAnsiTheme="minorHAnsi" w:cstheme="minorHAnsi"/>
          <w:sz w:val="24"/>
          <w:szCs w:val="22"/>
        </w:rPr>
        <w:t>letak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penekanan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warna</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efek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serta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nilai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estetika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dapat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diatur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lewat</w:t>
      </w:r>
      <w:proofErr w:type="spellEnd"/>
      <w:r w:rsidRPr="000F3E41">
        <w:rPr>
          <w:rFonts w:asciiTheme="minorHAnsi" w:hAnsiTheme="minorHAnsi" w:cstheme="minorHAnsi"/>
          <w:sz w:val="24"/>
          <w:szCs w:val="22"/>
        </w:rPr>
        <w:t xml:space="preserve"> file CSS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CSS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juga </w:t>
      </w:r>
      <w:proofErr w:type="spellStart"/>
      <w:r w:rsidRPr="000F3E41">
        <w:rPr>
          <w:rFonts w:asciiTheme="minorHAnsi" w:hAnsiTheme="minorHAnsi" w:cstheme="minorHAnsi"/>
          <w:sz w:val="24"/>
          <w:szCs w:val="22"/>
        </w:rPr>
        <w:t>memungkinkan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antar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muka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bersifat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konsisten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antar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modulnya</w:t>
      </w:r>
      <w:proofErr w:type="spellEnd"/>
      <w:r w:rsidRPr="000F3E41">
        <w:rPr>
          <w:rFonts w:asciiTheme="minorHAnsi" w:hAnsiTheme="minorHAnsi" w:cstheme="minorHAnsi"/>
          <w:sz w:val="24"/>
          <w:szCs w:val="22"/>
        </w:rPr>
        <w:t xml:space="preserve">. CSS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standar</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ditetapkan</w:t>
      </w:r>
      <w:proofErr w:type="spellEnd"/>
      <w:r w:rsidRPr="000F3E41">
        <w:rPr>
          <w:rFonts w:asciiTheme="minorHAnsi" w:hAnsiTheme="minorHAnsi" w:cstheme="minorHAnsi"/>
          <w:sz w:val="24"/>
          <w:szCs w:val="22"/>
        </w:rPr>
        <w:t xml:space="preserve"> oleh W3C. CSS </w:t>
      </w:r>
      <w:proofErr w:type="spellStart"/>
      <w:r w:rsidRPr="000F3E41">
        <w:rPr>
          <w:rFonts w:asciiTheme="minorHAnsi" w:hAnsiTheme="minorHAnsi" w:cstheme="minorHAnsi"/>
          <w:sz w:val="24"/>
          <w:szCs w:val="22"/>
        </w:rPr>
        <w:t>terdiri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3 level, di mana </w:t>
      </w:r>
      <w:proofErr w:type="spellStart"/>
      <w:r w:rsidRPr="000F3E41">
        <w:rPr>
          <w:rFonts w:asciiTheme="minorHAnsi" w:hAnsiTheme="minorHAnsi" w:cstheme="minorHAnsi"/>
          <w:sz w:val="24"/>
          <w:szCs w:val="22"/>
        </w:rPr>
        <w:t>sampai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saat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sebagian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besar</w:t>
      </w:r>
      <w:proofErr w:type="spellEnd"/>
      <w:r w:rsidRPr="000F3E41">
        <w:rPr>
          <w:rFonts w:asciiTheme="minorHAnsi" w:hAnsiTheme="minorHAnsi" w:cstheme="minorHAnsi"/>
          <w:sz w:val="24"/>
          <w:szCs w:val="22"/>
        </w:rPr>
        <w:t xml:space="preserve"> browser </w:t>
      </w:r>
      <w:proofErr w:type="spellStart"/>
      <w:r w:rsidRPr="000F3E41">
        <w:rPr>
          <w:rFonts w:asciiTheme="minorHAnsi" w:hAnsiTheme="minorHAnsi" w:cstheme="minorHAnsi"/>
          <w:sz w:val="24"/>
          <w:szCs w:val="22"/>
        </w:rPr>
        <w:t>baru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mengikuti</w:t>
      </w:r>
      <w:proofErr w:type="spellEnd"/>
      <w:r w:rsidRPr="000F3E41">
        <w:rPr>
          <w:rFonts w:asciiTheme="minorHAnsi" w:hAnsiTheme="minorHAnsi" w:cstheme="minorHAnsi"/>
          <w:sz w:val="24"/>
          <w:szCs w:val="22"/>
        </w:rPr>
        <w:t xml:space="preserve"> level 1 </w:t>
      </w:r>
      <w:proofErr w:type="spellStart"/>
      <w:r w:rsidRPr="000F3E41">
        <w:rPr>
          <w:rFonts w:asciiTheme="minorHAnsi" w:hAnsiTheme="minorHAnsi" w:cstheme="minorHAnsi"/>
          <w:sz w:val="24"/>
          <w:szCs w:val="22"/>
        </w:rPr>
        <w:t>secara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penuh</w:t>
      </w:r>
      <w:proofErr w:type="spellEnd"/>
      <w:r w:rsidRPr="000F3E41">
        <w:rPr>
          <w:rFonts w:asciiTheme="minorHAnsi" w:hAnsiTheme="minorHAnsi" w:cstheme="minorHAnsi"/>
          <w:sz w:val="24"/>
          <w:szCs w:val="22"/>
        </w:rPr>
        <w:t xml:space="preserve">. Browser paling </w:t>
      </w:r>
      <w:proofErr w:type="spellStart"/>
      <w:r w:rsidRPr="000F3E41">
        <w:rPr>
          <w:rFonts w:asciiTheme="minorHAnsi" w:hAnsiTheme="minorHAnsi" w:cstheme="minorHAnsi"/>
          <w:sz w:val="24"/>
          <w:szCs w:val="22"/>
        </w:rPr>
        <w:t>populer</w:t>
      </w:r>
      <w:proofErr w:type="spellEnd"/>
      <w:r w:rsidRPr="000F3E41">
        <w:rPr>
          <w:rFonts w:asciiTheme="minorHAnsi" w:hAnsiTheme="minorHAnsi" w:cstheme="minorHAnsi"/>
          <w:sz w:val="24"/>
          <w:szCs w:val="22"/>
        </w:rPr>
        <w:t xml:space="preserve"> Internet Explorer 6 </w:t>
      </w:r>
      <w:proofErr w:type="spellStart"/>
      <w:r w:rsidRPr="000F3E41">
        <w:rPr>
          <w:rFonts w:asciiTheme="minorHAnsi" w:hAnsiTheme="minorHAnsi" w:cstheme="minorHAnsi"/>
          <w:sz w:val="24"/>
          <w:szCs w:val="22"/>
        </w:rPr>
        <w:t>baru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mengimplementasikan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sebagian</w:t>
      </w:r>
      <w:proofErr w:type="spellEnd"/>
      <w:r w:rsidRPr="000F3E41">
        <w:rPr>
          <w:rFonts w:asciiTheme="minorHAnsi" w:hAnsiTheme="minorHAnsi" w:cstheme="minorHAnsi"/>
          <w:sz w:val="24"/>
          <w:szCs w:val="22"/>
        </w:rPr>
        <w:t xml:space="preserve"> CSS level 2, </w:t>
      </w:r>
      <w:proofErr w:type="spellStart"/>
      <w:r w:rsidRPr="000F3E41">
        <w:rPr>
          <w:rFonts w:asciiTheme="minorHAnsi" w:hAnsiTheme="minorHAnsi" w:cstheme="minorHAnsi"/>
          <w:sz w:val="24"/>
          <w:szCs w:val="22"/>
        </w:rPr>
        <w:t>sedangkan</w:t>
      </w:r>
      <w:proofErr w:type="spellEnd"/>
      <w:r w:rsidRPr="000F3E41">
        <w:rPr>
          <w:rFonts w:asciiTheme="minorHAnsi" w:hAnsiTheme="minorHAnsi" w:cstheme="minorHAnsi"/>
          <w:sz w:val="24"/>
          <w:szCs w:val="22"/>
        </w:rPr>
        <w:t xml:space="preserve"> browser Mozilla dan Opera </w:t>
      </w:r>
      <w:proofErr w:type="spellStart"/>
      <w:r w:rsidRPr="000F3E41">
        <w:rPr>
          <w:rFonts w:asciiTheme="minorHAnsi" w:hAnsiTheme="minorHAnsi" w:cstheme="minorHAnsi"/>
          <w:sz w:val="24"/>
          <w:szCs w:val="22"/>
        </w:rPr>
        <w:t>sudah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mengimplementasikan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sebagian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besar</w:t>
      </w:r>
      <w:proofErr w:type="spellEnd"/>
      <w:r w:rsidRPr="000F3E41">
        <w:rPr>
          <w:rFonts w:asciiTheme="minorHAnsi" w:hAnsiTheme="minorHAnsi" w:cstheme="minorHAnsi"/>
          <w:sz w:val="24"/>
          <w:szCs w:val="22"/>
        </w:rPr>
        <w:t xml:space="preserve"> CSS level 2.</w:t>
      </w:r>
    </w:p>
    <w:p w14:paraId="0F8DB19E" w14:textId="77777777" w:rsidR="000F3E41" w:rsidRPr="000F3E41" w:rsidRDefault="000F3E41" w:rsidP="00933A54">
      <w:pPr>
        <w:pStyle w:val="Textbody4"/>
        <w:numPr>
          <w:ilvl w:val="0"/>
          <w:numId w:val="10"/>
        </w:numPr>
        <w:spacing w:line="360" w:lineRule="auto"/>
        <w:ind w:left="709"/>
        <w:jc w:val="both"/>
        <w:rPr>
          <w:rFonts w:asciiTheme="minorHAnsi" w:hAnsiTheme="minorHAnsi" w:cstheme="minorHAnsi"/>
          <w:sz w:val="24"/>
          <w:szCs w:val="22"/>
        </w:rPr>
      </w:pPr>
      <w:r w:rsidRPr="000F3E41">
        <w:rPr>
          <w:rFonts w:asciiTheme="minorHAnsi" w:hAnsiTheme="minorHAnsi" w:cstheme="minorHAnsi"/>
          <w:sz w:val="24"/>
          <w:szCs w:val="22"/>
          <w:lang w:val="sv-SE"/>
        </w:rPr>
        <w:t xml:space="preserve">JavaScript adalah sebuah bahasa pemrograman yang dapat dijalankan di dalam browser. JavaScript dipergunakan untuk melakukan pemrosesan antar muka, termasuk melakukan pengecekan-pengecekan awal terhadap validitas data. JavaScript mengakses struktur pada XHTML dengan menggunakan DOM (Document Object Model) yang disediakan oleh </w:t>
      </w:r>
      <w:r w:rsidRPr="000F3E41">
        <w:rPr>
          <w:rFonts w:asciiTheme="minorHAnsi" w:hAnsiTheme="minorHAnsi" w:cstheme="minorHAnsi"/>
          <w:sz w:val="24"/>
          <w:szCs w:val="22"/>
          <w:lang w:val="sv-SE"/>
        </w:rPr>
        <w:lastRenderedPageBreak/>
        <w:t xml:space="preserve">browser dan memanipulasinya berdasarkan style yang ada pada CSS. Kombinasi XHTML, CSS, dan JavaScript ini sering kali disebut DHTML (Dynamic HTML). </w:t>
      </w:r>
      <w:r w:rsidRPr="000F3E41">
        <w:rPr>
          <w:rFonts w:asciiTheme="minorHAnsi" w:hAnsiTheme="minorHAnsi" w:cstheme="minorHAnsi"/>
          <w:sz w:val="24"/>
          <w:szCs w:val="22"/>
        </w:rPr>
        <w:t xml:space="preserve">DOM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standar</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ditetapkan</w:t>
      </w:r>
      <w:proofErr w:type="spellEnd"/>
      <w:r w:rsidRPr="000F3E41">
        <w:rPr>
          <w:rFonts w:asciiTheme="minorHAnsi" w:hAnsiTheme="minorHAnsi" w:cstheme="minorHAnsi"/>
          <w:sz w:val="24"/>
          <w:szCs w:val="22"/>
        </w:rPr>
        <w:t xml:space="preserve"> oleh W3C, </w:t>
      </w:r>
      <w:proofErr w:type="spellStart"/>
      <w:r w:rsidRPr="000F3E41">
        <w:rPr>
          <w:rFonts w:asciiTheme="minorHAnsi" w:hAnsiTheme="minorHAnsi" w:cstheme="minorHAnsi"/>
          <w:sz w:val="24"/>
          <w:szCs w:val="22"/>
        </w:rPr>
        <w:t>sedangkan</w:t>
      </w:r>
      <w:proofErr w:type="spellEnd"/>
      <w:r w:rsidRPr="000F3E41">
        <w:rPr>
          <w:rFonts w:asciiTheme="minorHAnsi" w:hAnsiTheme="minorHAnsi" w:cstheme="minorHAnsi"/>
          <w:sz w:val="24"/>
          <w:szCs w:val="22"/>
        </w:rPr>
        <w:t xml:space="preserve"> JavaScript </w:t>
      </w:r>
      <w:proofErr w:type="spellStart"/>
      <w:r w:rsidRPr="000F3E41">
        <w:rPr>
          <w:rFonts w:asciiTheme="minorHAnsi" w:hAnsiTheme="minorHAnsi" w:cstheme="minorHAnsi"/>
          <w:sz w:val="24"/>
          <w:szCs w:val="22"/>
        </w:rPr>
        <w:t>distandarisasi</w:t>
      </w:r>
      <w:proofErr w:type="spellEnd"/>
      <w:r w:rsidRPr="000F3E41">
        <w:rPr>
          <w:rFonts w:asciiTheme="minorHAnsi" w:hAnsiTheme="minorHAnsi" w:cstheme="minorHAnsi"/>
          <w:sz w:val="24"/>
          <w:szCs w:val="22"/>
        </w:rPr>
        <w:t xml:space="preserve"> oleh ECMA (European Computer Manufacture Association)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nama</w:t>
      </w:r>
      <w:proofErr w:type="spellEnd"/>
      <w:r w:rsidRPr="000F3E41">
        <w:rPr>
          <w:rFonts w:asciiTheme="minorHAnsi" w:hAnsiTheme="minorHAnsi" w:cstheme="minorHAnsi"/>
          <w:sz w:val="24"/>
          <w:szCs w:val="22"/>
        </w:rPr>
        <w:t xml:space="preserve"> ECMAScript.</w:t>
      </w:r>
    </w:p>
    <w:bookmarkEnd w:id="50"/>
    <w:p w14:paraId="0CBF1B9A" w14:textId="2D8C0219" w:rsidR="000F3E41" w:rsidRPr="000F3E41" w:rsidRDefault="000F3E41" w:rsidP="000F3E41">
      <w:pPr>
        <w:spacing w:after="160" w:line="259" w:lineRule="auto"/>
        <w:rPr>
          <w:rFonts w:cstheme="minorHAnsi"/>
          <w:sz w:val="24"/>
        </w:rPr>
      </w:pPr>
    </w:p>
    <w:p w14:paraId="1A92A2A3" w14:textId="77777777" w:rsidR="000F3E41" w:rsidRPr="003707D6" w:rsidRDefault="000F3E41" w:rsidP="00EB55F7">
      <w:pPr>
        <w:pStyle w:val="Heading2"/>
      </w:pPr>
      <w:bookmarkStart w:id="70" w:name="_Toc504471311"/>
      <w:bookmarkStart w:id="71" w:name="_Toc523898416"/>
      <w:bookmarkStart w:id="72" w:name="_Toc12532883"/>
      <w:bookmarkStart w:id="73" w:name="_Toc54939381"/>
      <w:r w:rsidRPr="003707D6">
        <w:t>3.3  Metodologi Pengembangan Perangkat Lunak</w:t>
      </w:r>
      <w:bookmarkEnd w:id="70"/>
      <w:bookmarkEnd w:id="71"/>
      <w:bookmarkEnd w:id="72"/>
      <w:bookmarkEnd w:id="73"/>
    </w:p>
    <w:p w14:paraId="067609D4" w14:textId="77777777" w:rsidR="000F3E41" w:rsidRPr="000F3E41" w:rsidRDefault="000F3E41" w:rsidP="000F3E41">
      <w:pPr>
        <w:pStyle w:val="Textbody3"/>
        <w:spacing w:after="0" w:line="360" w:lineRule="auto"/>
        <w:jc w:val="both"/>
        <w:rPr>
          <w:rFonts w:asciiTheme="minorHAnsi" w:hAnsiTheme="minorHAnsi" w:cstheme="minorHAnsi"/>
          <w:sz w:val="24"/>
          <w:szCs w:val="22"/>
        </w:rPr>
      </w:pPr>
      <w:r w:rsidRPr="000F3E41">
        <w:rPr>
          <w:rFonts w:asciiTheme="minorHAnsi" w:hAnsiTheme="minorHAnsi" w:cstheme="minorHAnsi"/>
          <w:sz w:val="24"/>
          <w:szCs w:val="22"/>
        </w:rPr>
        <w:t xml:space="preserve">Ada </w:t>
      </w:r>
      <w:proofErr w:type="spellStart"/>
      <w:r w:rsidRPr="000F3E41">
        <w:rPr>
          <w:rFonts w:asciiTheme="minorHAnsi" w:hAnsiTheme="minorHAnsi" w:cstheme="minorHAnsi"/>
          <w:sz w:val="24"/>
          <w:szCs w:val="22"/>
        </w:rPr>
        <w:t>beberapa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metodologi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pengembangan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umum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dipakai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Perkembangan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pesat</w:t>
      </w:r>
      <w:proofErr w:type="spellEnd"/>
      <w:r w:rsidRPr="000F3E41">
        <w:rPr>
          <w:rFonts w:asciiTheme="minorHAnsi" w:hAnsiTheme="minorHAnsi" w:cstheme="minorHAnsi"/>
          <w:sz w:val="24"/>
          <w:szCs w:val="22"/>
        </w:rPr>
        <w:t xml:space="preserve"> di </w:t>
      </w:r>
      <w:proofErr w:type="spellStart"/>
      <w:r w:rsidRPr="000F3E41">
        <w:rPr>
          <w:rFonts w:asciiTheme="minorHAnsi" w:hAnsiTheme="minorHAnsi" w:cstheme="minorHAnsi"/>
          <w:sz w:val="24"/>
          <w:szCs w:val="22"/>
        </w:rPr>
        <w:t>bidang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teknologi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baik</w:t>
      </w:r>
      <w:proofErr w:type="spellEnd"/>
      <w:r w:rsidRPr="000F3E41">
        <w:rPr>
          <w:rFonts w:asciiTheme="minorHAnsi" w:hAnsiTheme="minorHAnsi" w:cstheme="minorHAnsi"/>
          <w:sz w:val="24"/>
          <w:szCs w:val="22"/>
        </w:rPr>
        <w:t xml:space="preserve"> di </w:t>
      </w:r>
      <w:proofErr w:type="spellStart"/>
      <w:r w:rsidRPr="000F3E41">
        <w:rPr>
          <w:rFonts w:asciiTheme="minorHAnsi" w:hAnsiTheme="minorHAnsi" w:cstheme="minorHAnsi"/>
          <w:sz w:val="24"/>
          <w:szCs w:val="22"/>
        </w:rPr>
        <w:t>bidang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maupun</w:t>
      </w:r>
      <w:proofErr w:type="spellEnd"/>
      <w:r w:rsidRPr="000F3E41">
        <w:rPr>
          <w:rFonts w:asciiTheme="minorHAnsi" w:hAnsiTheme="minorHAnsi" w:cstheme="minorHAnsi"/>
          <w:sz w:val="24"/>
          <w:szCs w:val="22"/>
        </w:rPr>
        <w:t xml:space="preserve"> di </w:t>
      </w:r>
      <w:proofErr w:type="spellStart"/>
      <w:r w:rsidRPr="000F3E41">
        <w:rPr>
          <w:rFonts w:asciiTheme="minorHAnsi" w:hAnsiTheme="minorHAnsi" w:cstheme="minorHAnsi"/>
          <w:sz w:val="24"/>
          <w:szCs w:val="22"/>
        </w:rPr>
        <w:t>bidang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teknik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pemrogramannya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menyebabkan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metodologi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pengembangan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r w:rsidRPr="000F3E41">
        <w:rPr>
          <w:rFonts w:asciiTheme="minorHAnsi" w:hAnsiTheme="minorHAnsi" w:cstheme="minorHAnsi"/>
          <w:sz w:val="24"/>
          <w:szCs w:val="22"/>
        </w:rPr>
        <w:t xml:space="preserve"> juga </w:t>
      </w:r>
      <w:proofErr w:type="spellStart"/>
      <w:r w:rsidRPr="000F3E41">
        <w:rPr>
          <w:rFonts w:asciiTheme="minorHAnsi" w:hAnsiTheme="minorHAnsi" w:cstheme="minorHAnsi"/>
          <w:sz w:val="24"/>
          <w:szCs w:val="22"/>
        </w:rPr>
        <w:t>harus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ikut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menyesuaikan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Metodologi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lebih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baru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mengadopsi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metode</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pemrograman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i/>
          <w:iCs/>
          <w:sz w:val="24"/>
          <w:szCs w:val="22"/>
        </w:rPr>
        <w:t>berorientasi</w:t>
      </w:r>
      <w:proofErr w:type="spellEnd"/>
      <w:r w:rsidRPr="000F3E41">
        <w:rPr>
          <w:rFonts w:asciiTheme="minorHAnsi" w:hAnsiTheme="minorHAnsi" w:cstheme="minorHAnsi"/>
          <w:i/>
          <w:iCs/>
          <w:sz w:val="24"/>
          <w:szCs w:val="22"/>
        </w:rPr>
        <w:t xml:space="preserve"> </w:t>
      </w:r>
      <w:proofErr w:type="spellStart"/>
      <w:r w:rsidRPr="000F3E41">
        <w:rPr>
          <w:rFonts w:asciiTheme="minorHAnsi" w:hAnsiTheme="minorHAnsi" w:cstheme="minorHAnsi"/>
          <w:i/>
          <w:iCs/>
          <w:sz w:val="24"/>
          <w:szCs w:val="22"/>
        </w:rPr>
        <w:t>objek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Metodologi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berorientasi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objek</w:t>
      </w:r>
      <w:proofErr w:type="spellEnd"/>
      <w:r w:rsidRPr="000F3E41">
        <w:rPr>
          <w:rFonts w:asciiTheme="minorHAnsi" w:hAnsiTheme="minorHAnsi" w:cstheme="minorHAnsi"/>
          <w:sz w:val="24"/>
          <w:szCs w:val="22"/>
        </w:rPr>
        <w:t xml:space="preserve"> yang paling </w:t>
      </w:r>
      <w:proofErr w:type="spellStart"/>
      <w:r w:rsidRPr="000F3E41">
        <w:rPr>
          <w:rFonts w:asciiTheme="minorHAnsi" w:hAnsiTheme="minorHAnsi" w:cstheme="minorHAnsi"/>
          <w:sz w:val="24"/>
          <w:szCs w:val="22"/>
        </w:rPr>
        <w:t>populer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saat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r w:rsidRPr="000F3E41">
        <w:rPr>
          <w:rFonts w:asciiTheme="minorHAnsi" w:hAnsiTheme="minorHAnsi" w:cstheme="minorHAnsi"/>
          <w:b/>
          <w:bCs/>
          <w:i/>
          <w:iCs/>
          <w:sz w:val="24"/>
          <w:szCs w:val="22"/>
        </w:rPr>
        <w:t>Unified Process</w:t>
      </w:r>
      <w:r w:rsidRPr="000F3E41">
        <w:rPr>
          <w:rFonts w:asciiTheme="minorHAnsi" w:hAnsiTheme="minorHAnsi" w:cstheme="minorHAnsi"/>
          <w:sz w:val="24"/>
          <w:szCs w:val="22"/>
        </w:rPr>
        <w:t>.</w:t>
      </w:r>
    </w:p>
    <w:p w14:paraId="7963CFD8" w14:textId="77777777" w:rsidR="000F3E41" w:rsidRPr="000F3E41" w:rsidRDefault="000F3E41" w:rsidP="000F3E41">
      <w:pPr>
        <w:pStyle w:val="Textbody3"/>
        <w:spacing w:after="0" w:line="360" w:lineRule="auto"/>
        <w:jc w:val="both"/>
        <w:rPr>
          <w:rFonts w:asciiTheme="minorHAnsi" w:hAnsiTheme="minorHAnsi" w:cstheme="minorHAnsi"/>
          <w:i/>
          <w:iCs/>
          <w:sz w:val="24"/>
          <w:szCs w:val="22"/>
        </w:rPr>
      </w:pPr>
    </w:p>
    <w:p w14:paraId="05299CC4" w14:textId="6F39491A" w:rsidR="000F3E41" w:rsidRPr="000F3E41" w:rsidRDefault="000F3E41" w:rsidP="000F3E41">
      <w:pPr>
        <w:pStyle w:val="Textbody3"/>
        <w:spacing w:after="0" w:line="360" w:lineRule="auto"/>
        <w:jc w:val="both"/>
        <w:rPr>
          <w:rFonts w:asciiTheme="minorHAnsi" w:hAnsiTheme="minorHAnsi" w:cstheme="minorHAnsi"/>
          <w:sz w:val="24"/>
          <w:szCs w:val="22"/>
        </w:rPr>
      </w:pPr>
      <w:r w:rsidRPr="000F3E41">
        <w:rPr>
          <w:rFonts w:asciiTheme="minorHAnsi" w:hAnsiTheme="minorHAnsi" w:cstheme="minorHAnsi"/>
          <w:i/>
          <w:iCs/>
          <w:sz w:val="24"/>
          <w:szCs w:val="22"/>
        </w:rPr>
        <w:t>Unified Process</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dikembangkan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sebagai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metodologi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bersifat</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use-case driven</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berpusat</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arsitektur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iteratif</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inkremental</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didasarkan</w:t>
      </w:r>
      <w:proofErr w:type="spellEnd"/>
      <w:r w:rsidRPr="000F3E41">
        <w:rPr>
          <w:rFonts w:asciiTheme="minorHAnsi" w:hAnsiTheme="minorHAnsi" w:cstheme="minorHAnsi"/>
          <w:sz w:val="24"/>
          <w:szCs w:val="22"/>
        </w:rPr>
        <w:t xml:space="preserve"> pada UML </w:t>
      </w:r>
      <w:r w:rsidRPr="000F3E41">
        <w:rPr>
          <w:rFonts w:asciiTheme="minorHAnsi" w:hAnsiTheme="minorHAnsi" w:cstheme="minorHAnsi"/>
          <w:i/>
          <w:iCs/>
          <w:sz w:val="24"/>
          <w:szCs w:val="22"/>
        </w:rPr>
        <w:t>(Unified Modeling Language)</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yaitu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bahasa</w:t>
      </w:r>
      <w:proofErr w:type="spellEnd"/>
      <w:r w:rsidRPr="000F3E41">
        <w:rPr>
          <w:rFonts w:asciiTheme="minorHAnsi" w:hAnsiTheme="minorHAnsi" w:cstheme="minorHAnsi"/>
          <w:sz w:val="24"/>
          <w:szCs w:val="22"/>
        </w:rPr>
        <w:t xml:space="preserve"> model </w:t>
      </w:r>
      <w:proofErr w:type="spellStart"/>
      <w:r w:rsidRPr="000F3E41">
        <w:rPr>
          <w:rFonts w:asciiTheme="minorHAnsi" w:hAnsiTheme="minorHAnsi" w:cstheme="minorHAnsi"/>
          <w:sz w:val="24"/>
          <w:szCs w:val="22"/>
        </w:rPr>
        <w:t>standar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berorientasi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objek</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Unified Process</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dikembangkan</w:t>
      </w:r>
      <w:proofErr w:type="spellEnd"/>
      <w:r w:rsidRPr="000F3E41">
        <w:rPr>
          <w:rFonts w:asciiTheme="minorHAnsi" w:hAnsiTheme="minorHAnsi" w:cstheme="minorHAnsi"/>
          <w:sz w:val="24"/>
          <w:szCs w:val="22"/>
        </w:rPr>
        <w:t xml:space="preserve"> oleh Rational Software (yang </w:t>
      </w:r>
      <w:proofErr w:type="spellStart"/>
      <w:r w:rsidRPr="000F3E41">
        <w:rPr>
          <w:rFonts w:asciiTheme="minorHAnsi" w:hAnsiTheme="minorHAnsi" w:cstheme="minorHAnsi"/>
          <w:sz w:val="24"/>
          <w:szCs w:val="22"/>
        </w:rPr>
        <w:t>sekarang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bagian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IBM) </w:t>
      </w:r>
      <w:proofErr w:type="spellStart"/>
      <w:r w:rsidRPr="000F3E41">
        <w:rPr>
          <w:rFonts w:asciiTheme="minorHAnsi" w:hAnsiTheme="minorHAnsi" w:cstheme="minorHAnsi"/>
          <w:sz w:val="24"/>
          <w:szCs w:val="22"/>
        </w:rPr>
        <w:t>semenjak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tahun</w:t>
      </w:r>
      <w:proofErr w:type="spellEnd"/>
      <w:r w:rsidRPr="000F3E41">
        <w:rPr>
          <w:rFonts w:asciiTheme="minorHAnsi" w:hAnsiTheme="minorHAnsi" w:cstheme="minorHAnsi"/>
          <w:sz w:val="24"/>
          <w:szCs w:val="22"/>
        </w:rPr>
        <w:t xml:space="preserve"> 1999. </w:t>
      </w:r>
    </w:p>
    <w:p w14:paraId="286FB218" w14:textId="77777777" w:rsidR="000F3E41" w:rsidRPr="000F3E41" w:rsidRDefault="000F3E41" w:rsidP="000F3E41">
      <w:pPr>
        <w:pStyle w:val="Textbody3"/>
        <w:spacing w:after="0" w:line="360" w:lineRule="auto"/>
        <w:jc w:val="both"/>
        <w:rPr>
          <w:rFonts w:asciiTheme="minorHAnsi" w:hAnsiTheme="minorHAnsi" w:cstheme="minorHAnsi"/>
          <w:i/>
          <w:iCs/>
          <w:sz w:val="24"/>
          <w:szCs w:val="22"/>
        </w:rPr>
      </w:pPr>
    </w:p>
    <w:p w14:paraId="14A942F0" w14:textId="77777777" w:rsidR="000F3E41" w:rsidRPr="000F3E41" w:rsidRDefault="000F3E41" w:rsidP="000F3E41">
      <w:pPr>
        <w:pStyle w:val="Textbody3"/>
        <w:spacing w:after="0" w:line="360" w:lineRule="auto"/>
        <w:jc w:val="both"/>
        <w:rPr>
          <w:rFonts w:asciiTheme="minorHAnsi" w:hAnsiTheme="minorHAnsi" w:cstheme="minorHAnsi"/>
          <w:sz w:val="24"/>
          <w:szCs w:val="22"/>
        </w:rPr>
      </w:pPr>
      <w:proofErr w:type="spellStart"/>
      <w:r w:rsidRPr="000F3E41">
        <w:rPr>
          <w:rFonts w:asciiTheme="minorHAnsi" w:hAnsiTheme="minorHAnsi" w:cstheme="minorHAnsi"/>
          <w:sz w:val="24"/>
          <w:szCs w:val="22"/>
        </w:rPr>
        <w:t>Prinsip-prinsip</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Unified Process</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w:t>
      </w:r>
    </w:p>
    <w:p w14:paraId="3C79A6C3" w14:textId="77777777" w:rsidR="000F3E41" w:rsidRPr="000F3E41" w:rsidRDefault="000F3E41" w:rsidP="00933A54">
      <w:pPr>
        <w:pStyle w:val="Textbody3"/>
        <w:numPr>
          <w:ilvl w:val="0"/>
          <w:numId w:val="11"/>
        </w:numPr>
        <w:spacing w:after="0" w:line="360" w:lineRule="auto"/>
        <w:ind w:left="709"/>
        <w:jc w:val="both"/>
        <w:rPr>
          <w:rFonts w:asciiTheme="minorHAnsi" w:hAnsiTheme="minorHAnsi" w:cstheme="minorHAnsi"/>
          <w:sz w:val="24"/>
          <w:szCs w:val="22"/>
        </w:rPr>
      </w:pPr>
      <w:proofErr w:type="spellStart"/>
      <w:r w:rsidRPr="000F3E41">
        <w:rPr>
          <w:rFonts w:asciiTheme="minorHAnsi" w:hAnsiTheme="minorHAnsi" w:cstheme="minorHAnsi"/>
          <w:sz w:val="24"/>
          <w:szCs w:val="22"/>
        </w:rPr>
        <w:t>Pengembangan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secara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iteratif</w:t>
      </w:r>
      <w:proofErr w:type="spellEnd"/>
    </w:p>
    <w:p w14:paraId="21FF5BD0" w14:textId="77777777" w:rsidR="000F3E41" w:rsidRPr="000F3E41" w:rsidRDefault="000F3E41" w:rsidP="00933A54">
      <w:pPr>
        <w:pStyle w:val="Textbody3"/>
        <w:numPr>
          <w:ilvl w:val="0"/>
          <w:numId w:val="11"/>
        </w:numPr>
        <w:spacing w:after="0" w:line="360" w:lineRule="auto"/>
        <w:ind w:left="709"/>
        <w:jc w:val="both"/>
        <w:rPr>
          <w:rFonts w:asciiTheme="minorHAnsi" w:hAnsiTheme="minorHAnsi" w:cstheme="minorHAnsi"/>
          <w:sz w:val="24"/>
          <w:szCs w:val="22"/>
        </w:rPr>
      </w:pPr>
      <w:proofErr w:type="spellStart"/>
      <w:r w:rsidRPr="000F3E41">
        <w:rPr>
          <w:rFonts w:asciiTheme="minorHAnsi" w:hAnsiTheme="minorHAnsi" w:cstheme="minorHAnsi"/>
          <w:sz w:val="24"/>
          <w:szCs w:val="22"/>
        </w:rPr>
        <w:t>Pengelolaan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kebutuhan</w:t>
      </w:r>
      <w:proofErr w:type="spellEnd"/>
    </w:p>
    <w:p w14:paraId="5C71ED4A" w14:textId="77777777" w:rsidR="000F3E41" w:rsidRPr="000F3E41" w:rsidRDefault="000F3E41" w:rsidP="00933A54">
      <w:pPr>
        <w:pStyle w:val="Textbody3"/>
        <w:numPr>
          <w:ilvl w:val="0"/>
          <w:numId w:val="11"/>
        </w:numPr>
        <w:spacing w:after="0" w:line="360" w:lineRule="auto"/>
        <w:ind w:left="709"/>
        <w:jc w:val="both"/>
        <w:rPr>
          <w:rFonts w:asciiTheme="minorHAnsi" w:hAnsiTheme="minorHAnsi" w:cstheme="minorHAnsi"/>
          <w:sz w:val="24"/>
          <w:szCs w:val="22"/>
        </w:rPr>
      </w:pPr>
      <w:proofErr w:type="spellStart"/>
      <w:r w:rsidRPr="000F3E41">
        <w:rPr>
          <w:rFonts w:asciiTheme="minorHAnsi" w:hAnsiTheme="minorHAnsi" w:cstheme="minorHAnsi"/>
          <w:sz w:val="24"/>
          <w:szCs w:val="22"/>
        </w:rPr>
        <w:t>Penggunaan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arsitektur</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berbasis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komponen</w:t>
      </w:r>
      <w:proofErr w:type="spellEnd"/>
    </w:p>
    <w:p w14:paraId="19A9089A" w14:textId="77777777" w:rsidR="000F3E41" w:rsidRPr="000F3E41" w:rsidRDefault="000F3E41" w:rsidP="00933A54">
      <w:pPr>
        <w:pStyle w:val="Textbody3"/>
        <w:numPr>
          <w:ilvl w:val="0"/>
          <w:numId w:val="11"/>
        </w:numPr>
        <w:spacing w:after="0" w:line="360" w:lineRule="auto"/>
        <w:ind w:left="709"/>
        <w:jc w:val="both"/>
        <w:rPr>
          <w:rFonts w:asciiTheme="minorHAnsi" w:hAnsiTheme="minorHAnsi" w:cstheme="minorHAnsi"/>
          <w:sz w:val="24"/>
          <w:szCs w:val="22"/>
        </w:rPr>
      </w:pPr>
      <w:proofErr w:type="spellStart"/>
      <w:r w:rsidRPr="000F3E41">
        <w:rPr>
          <w:rFonts w:asciiTheme="minorHAnsi" w:hAnsiTheme="minorHAnsi" w:cstheme="minorHAnsi"/>
          <w:sz w:val="24"/>
          <w:szCs w:val="22"/>
        </w:rPr>
        <w:t>Pemodelan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secara</w:t>
      </w:r>
      <w:proofErr w:type="spellEnd"/>
      <w:r w:rsidRPr="000F3E41">
        <w:rPr>
          <w:rFonts w:asciiTheme="minorHAnsi" w:hAnsiTheme="minorHAnsi" w:cstheme="minorHAnsi"/>
          <w:sz w:val="24"/>
          <w:szCs w:val="22"/>
        </w:rPr>
        <w:t xml:space="preserve"> visual (diagram UML)</w:t>
      </w:r>
    </w:p>
    <w:p w14:paraId="04BBB1D3" w14:textId="77777777" w:rsidR="000F3E41" w:rsidRPr="000F3E41" w:rsidRDefault="000F3E41" w:rsidP="00933A54">
      <w:pPr>
        <w:pStyle w:val="Textbody3"/>
        <w:numPr>
          <w:ilvl w:val="0"/>
          <w:numId w:val="11"/>
        </w:numPr>
        <w:spacing w:after="0" w:line="360" w:lineRule="auto"/>
        <w:ind w:left="709"/>
        <w:jc w:val="both"/>
        <w:rPr>
          <w:rFonts w:asciiTheme="minorHAnsi" w:hAnsiTheme="minorHAnsi" w:cstheme="minorHAnsi"/>
          <w:sz w:val="24"/>
          <w:szCs w:val="22"/>
        </w:rPr>
      </w:pPr>
      <w:proofErr w:type="spellStart"/>
      <w:r w:rsidRPr="000F3E41">
        <w:rPr>
          <w:rFonts w:asciiTheme="minorHAnsi" w:hAnsiTheme="minorHAnsi" w:cstheme="minorHAnsi"/>
          <w:sz w:val="24"/>
          <w:szCs w:val="22"/>
        </w:rPr>
        <w:t>Verifikasi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kualitas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p>
    <w:p w14:paraId="2FA18FC5" w14:textId="77777777" w:rsidR="000F3E41" w:rsidRPr="000F3E41" w:rsidRDefault="000F3E41" w:rsidP="00933A54">
      <w:pPr>
        <w:pStyle w:val="Textbody3"/>
        <w:numPr>
          <w:ilvl w:val="0"/>
          <w:numId w:val="11"/>
        </w:numPr>
        <w:spacing w:after="0" w:line="360" w:lineRule="auto"/>
        <w:ind w:left="709"/>
        <w:jc w:val="both"/>
        <w:rPr>
          <w:rFonts w:asciiTheme="minorHAnsi" w:hAnsiTheme="minorHAnsi" w:cstheme="minorHAnsi"/>
          <w:sz w:val="24"/>
          <w:szCs w:val="22"/>
        </w:rPr>
      </w:pPr>
      <w:r w:rsidRPr="000F3E41">
        <w:rPr>
          <w:rFonts w:asciiTheme="minorHAnsi" w:hAnsiTheme="minorHAnsi" w:cstheme="minorHAnsi"/>
          <w:sz w:val="24"/>
          <w:szCs w:val="22"/>
        </w:rPr>
        <w:t xml:space="preserve">Perubahan pada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terkendali</w:t>
      </w:r>
      <w:proofErr w:type="spellEnd"/>
    </w:p>
    <w:p w14:paraId="1E720F33" w14:textId="77777777" w:rsidR="000F3E41" w:rsidRPr="000F3E41" w:rsidRDefault="000F3E41" w:rsidP="000F3E41">
      <w:pPr>
        <w:pStyle w:val="Textbody3"/>
        <w:spacing w:after="0" w:line="360" w:lineRule="auto"/>
        <w:jc w:val="both"/>
        <w:rPr>
          <w:rFonts w:asciiTheme="minorHAnsi" w:hAnsiTheme="minorHAnsi" w:cstheme="minorHAnsi"/>
          <w:sz w:val="24"/>
          <w:szCs w:val="22"/>
        </w:rPr>
      </w:pPr>
      <w:r w:rsidRPr="000F3E41">
        <w:rPr>
          <w:rFonts w:asciiTheme="minorHAnsi" w:hAnsiTheme="minorHAnsi" w:cstheme="minorHAnsi"/>
          <w:b/>
          <w:bCs/>
          <w:i/>
          <w:iCs/>
          <w:sz w:val="24"/>
          <w:szCs w:val="22"/>
        </w:rPr>
        <w:t>Agile Unified Process</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adaptasi-adaptasi</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Unified Process</w:t>
      </w:r>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menekankan</w:t>
      </w:r>
      <w:proofErr w:type="spellEnd"/>
      <w:r w:rsidRPr="000F3E41">
        <w:rPr>
          <w:rFonts w:asciiTheme="minorHAnsi" w:hAnsiTheme="minorHAnsi" w:cstheme="minorHAnsi"/>
          <w:sz w:val="24"/>
          <w:szCs w:val="22"/>
        </w:rPr>
        <w:t xml:space="preserve"> </w:t>
      </w:r>
      <w:r w:rsidRPr="000F3E41">
        <w:rPr>
          <w:rFonts w:asciiTheme="minorHAnsi" w:hAnsiTheme="minorHAnsi" w:cstheme="minorHAnsi"/>
          <w:sz w:val="24"/>
          <w:szCs w:val="22"/>
        </w:rPr>
        <w:lastRenderedPageBreak/>
        <w:t xml:space="preserve">pada </w:t>
      </w:r>
      <w:proofErr w:type="spellStart"/>
      <w:r w:rsidRPr="000F3E41">
        <w:rPr>
          <w:rFonts w:asciiTheme="minorHAnsi" w:hAnsiTheme="minorHAnsi" w:cstheme="minorHAnsi"/>
          <w:sz w:val="24"/>
          <w:szCs w:val="22"/>
        </w:rPr>
        <w:t>kecepatan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pengembangan</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fleksibilitas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kebutuhan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Umumnya</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Agile Unified Process</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memilih</w:t>
      </w:r>
      <w:proofErr w:type="spellEnd"/>
      <w:r w:rsidRPr="000F3E41">
        <w:rPr>
          <w:rFonts w:asciiTheme="minorHAnsi" w:hAnsiTheme="minorHAnsi" w:cstheme="minorHAnsi"/>
          <w:sz w:val="24"/>
          <w:szCs w:val="22"/>
        </w:rPr>
        <w:t xml:space="preserve"> set </w:t>
      </w:r>
      <w:proofErr w:type="spellStart"/>
      <w:r w:rsidRPr="000F3E41">
        <w:rPr>
          <w:rFonts w:asciiTheme="minorHAnsi" w:hAnsiTheme="minorHAnsi" w:cstheme="minorHAnsi"/>
          <w:sz w:val="24"/>
          <w:szCs w:val="22"/>
        </w:rPr>
        <w:t>aktivitas</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artifak</w:t>
      </w:r>
      <w:proofErr w:type="spellEnd"/>
      <w:r w:rsidRPr="000F3E41">
        <w:rPr>
          <w:rFonts w:asciiTheme="minorHAnsi" w:hAnsiTheme="minorHAnsi" w:cstheme="minorHAnsi"/>
          <w:sz w:val="24"/>
          <w:szCs w:val="22"/>
        </w:rPr>
        <w:t xml:space="preserve"> UP yang </w:t>
      </w:r>
      <w:proofErr w:type="spellStart"/>
      <w:r w:rsidRPr="000F3E41">
        <w:rPr>
          <w:rFonts w:asciiTheme="minorHAnsi" w:hAnsiTheme="minorHAnsi" w:cstheme="minorHAnsi"/>
          <w:sz w:val="24"/>
          <w:szCs w:val="22"/>
        </w:rPr>
        <w:t>sesederhana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mungkin</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menggunakan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perencanaan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tingkat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tinggi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keseluruhan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proyek</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(phase plan)</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menyusun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perencanaan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detil</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(iteration plan)</w:t>
      </w:r>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setiap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awal</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iterasi</w:t>
      </w:r>
      <w:proofErr w:type="spellEnd"/>
      <w:r w:rsidRPr="000F3E41">
        <w:rPr>
          <w:rFonts w:asciiTheme="minorHAnsi" w:hAnsiTheme="minorHAnsi" w:cstheme="minorHAnsi"/>
          <w:sz w:val="24"/>
          <w:szCs w:val="22"/>
        </w:rPr>
        <w:t>.</w:t>
      </w:r>
    </w:p>
    <w:p w14:paraId="18BDE5AE" w14:textId="77777777" w:rsidR="000F3E41" w:rsidRPr="000F3E41" w:rsidRDefault="000F3E41" w:rsidP="000F3E41">
      <w:pPr>
        <w:pStyle w:val="Textbody3"/>
        <w:spacing w:after="0" w:line="360" w:lineRule="auto"/>
        <w:jc w:val="both"/>
        <w:rPr>
          <w:rFonts w:asciiTheme="minorHAnsi" w:hAnsiTheme="minorHAnsi" w:cstheme="minorHAnsi"/>
          <w:sz w:val="24"/>
          <w:szCs w:val="22"/>
        </w:rPr>
      </w:pPr>
    </w:p>
    <w:p w14:paraId="482108FF" w14:textId="77777777" w:rsidR="000F3E41" w:rsidRPr="000F3E41" w:rsidRDefault="000F3E41" w:rsidP="000F3E41">
      <w:pPr>
        <w:pStyle w:val="Textbody3"/>
        <w:spacing w:after="0" w:line="360" w:lineRule="auto"/>
        <w:jc w:val="both"/>
        <w:rPr>
          <w:rFonts w:asciiTheme="minorHAnsi" w:hAnsiTheme="minorHAnsi" w:cstheme="minorHAnsi"/>
          <w:sz w:val="24"/>
          <w:szCs w:val="22"/>
        </w:rPr>
      </w:pPr>
      <w:proofErr w:type="spellStart"/>
      <w:r w:rsidRPr="000F3E41">
        <w:rPr>
          <w:rFonts w:asciiTheme="minorHAnsi" w:hAnsiTheme="minorHAnsi" w:cstheme="minorHAnsi"/>
          <w:sz w:val="24"/>
          <w:szCs w:val="22"/>
        </w:rPr>
        <w:t>Deskripsi</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Unified Process</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selanjutnya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Unified Process</w:t>
      </w:r>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diadaptasikan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prinsip-prinsip</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Agile</w:t>
      </w:r>
      <w:r w:rsidRPr="000F3E41">
        <w:rPr>
          <w:rFonts w:asciiTheme="minorHAnsi" w:hAnsiTheme="minorHAnsi" w:cstheme="minorHAnsi"/>
          <w:sz w:val="24"/>
          <w:szCs w:val="22"/>
        </w:rPr>
        <w:t>.</w:t>
      </w:r>
    </w:p>
    <w:p w14:paraId="3662EEBC" w14:textId="77777777" w:rsidR="000F3E41" w:rsidRPr="000F3E41" w:rsidRDefault="000F3E41" w:rsidP="000F3E41">
      <w:pPr>
        <w:pStyle w:val="Textbody3"/>
        <w:spacing w:after="0" w:line="360" w:lineRule="auto"/>
        <w:jc w:val="both"/>
        <w:rPr>
          <w:rFonts w:asciiTheme="minorHAnsi" w:hAnsiTheme="minorHAnsi" w:cstheme="minorHAnsi"/>
          <w:sz w:val="24"/>
          <w:szCs w:val="22"/>
        </w:rPr>
      </w:pPr>
    </w:p>
    <w:p w14:paraId="0C6D82CF" w14:textId="77777777" w:rsidR="000F3E41" w:rsidRPr="003707D6" w:rsidRDefault="000F3E41" w:rsidP="000F3E41">
      <w:pPr>
        <w:pStyle w:val="Heading3"/>
        <w:rPr>
          <w:rFonts w:cstheme="minorHAnsi"/>
        </w:rPr>
      </w:pPr>
      <w:bookmarkStart w:id="74" w:name="_Toc504471312"/>
      <w:bookmarkStart w:id="75" w:name="_Toc523898417"/>
      <w:bookmarkStart w:id="76" w:name="_Toc12532884"/>
      <w:bookmarkStart w:id="77" w:name="_Toc54939382"/>
      <w:r w:rsidRPr="003707D6">
        <w:rPr>
          <w:rFonts w:cstheme="minorHAnsi"/>
        </w:rPr>
        <w:t>3.3.1  Fase Pengembangan Unified Process</w:t>
      </w:r>
      <w:bookmarkEnd w:id="74"/>
      <w:bookmarkEnd w:id="75"/>
      <w:bookmarkEnd w:id="76"/>
      <w:bookmarkEnd w:id="77"/>
    </w:p>
    <w:p w14:paraId="603FF0E0" w14:textId="77777777" w:rsidR="000F3E41" w:rsidRPr="000F3E41" w:rsidRDefault="000F3E41" w:rsidP="000F3E41">
      <w:pPr>
        <w:pStyle w:val="Textbody4"/>
        <w:spacing w:line="360" w:lineRule="auto"/>
        <w:jc w:val="both"/>
        <w:rPr>
          <w:rFonts w:asciiTheme="minorHAnsi" w:hAnsiTheme="minorHAnsi" w:cstheme="minorHAnsi"/>
          <w:sz w:val="24"/>
          <w:szCs w:val="22"/>
        </w:rPr>
      </w:pPr>
      <w:r w:rsidRPr="000F3E41">
        <w:rPr>
          <w:rFonts w:asciiTheme="minorHAnsi" w:hAnsiTheme="minorHAnsi" w:cstheme="minorHAnsi"/>
          <w:sz w:val="24"/>
          <w:szCs w:val="22"/>
          <w:lang w:val="id-ID"/>
        </w:rPr>
        <w:t xml:space="preserve">Fase </w:t>
      </w:r>
      <w:proofErr w:type="spellStart"/>
      <w:r w:rsidRPr="000F3E41">
        <w:rPr>
          <w:rFonts w:asciiTheme="minorHAnsi" w:hAnsiTheme="minorHAnsi" w:cstheme="minorHAnsi"/>
          <w:sz w:val="24"/>
          <w:szCs w:val="22"/>
        </w:rPr>
        <w:t>pengembangan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Unified Process </w:t>
      </w:r>
      <w:proofErr w:type="spellStart"/>
      <w:r w:rsidRPr="000F3E41">
        <w:rPr>
          <w:rFonts w:asciiTheme="minorHAnsi" w:hAnsiTheme="minorHAnsi" w:cstheme="minorHAnsi"/>
          <w:sz w:val="24"/>
          <w:szCs w:val="22"/>
        </w:rPr>
        <w:t>ada</w:t>
      </w:r>
      <w:proofErr w:type="spellEnd"/>
      <w:r w:rsidRPr="000F3E41">
        <w:rPr>
          <w:rFonts w:asciiTheme="minorHAnsi" w:hAnsiTheme="minorHAnsi" w:cstheme="minorHAnsi"/>
          <w:sz w:val="24"/>
          <w:szCs w:val="22"/>
        </w:rPr>
        <w:t xml:space="preserve"> 4 </w:t>
      </w:r>
      <w:r w:rsidRPr="000F3E41">
        <w:rPr>
          <w:rFonts w:asciiTheme="minorHAnsi" w:hAnsiTheme="minorHAnsi" w:cstheme="minorHAnsi"/>
          <w:sz w:val="24"/>
          <w:szCs w:val="22"/>
          <w:lang w:val="id-ID"/>
        </w:rPr>
        <w:t>fase</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ditambah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1 </w:t>
      </w:r>
      <w:r w:rsidRPr="000F3E41">
        <w:rPr>
          <w:rFonts w:asciiTheme="minorHAnsi" w:hAnsiTheme="minorHAnsi" w:cstheme="minorHAnsi"/>
          <w:sz w:val="24"/>
          <w:szCs w:val="22"/>
          <w:lang w:val="id-ID"/>
        </w:rPr>
        <w:t xml:space="preserve">fase </w:t>
      </w:r>
      <w:proofErr w:type="spellStart"/>
      <w:r w:rsidRPr="000F3E41">
        <w:rPr>
          <w:rFonts w:asciiTheme="minorHAnsi" w:hAnsiTheme="minorHAnsi" w:cstheme="minorHAnsi"/>
          <w:sz w:val="24"/>
          <w:szCs w:val="22"/>
        </w:rPr>
        <w:t>penggunaan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yaitu</w:t>
      </w:r>
      <w:proofErr w:type="spellEnd"/>
      <w:r w:rsidRPr="000F3E41">
        <w:rPr>
          <w:rFonts w:asciiTheme="minorHAnsi" w:hAnsiTheme="minorHAnsi" w:cstheme="minorHAnsi"/>
          <w:sz w:val="24"/>
          <w:szCs w:val="22"/>
        </w:rPr>
        <w:t xml:space="preserve"> :</w:t>
      </w:r>
    </w:p>
    <w:p w14:paraId="37ACE255" w14:textId="77777777" w:rsidR="000F3E41" w:rsidRPr="000F3E41" w:rsidRDefault="000F3E41" w:rsidP="000F3E41">
      <w:pPr>
        <w:pStyle w:val="Textbody5"/>
        <w:spacing w:line="360" w:lineRule="auto"/>
        <w:jc w:val="center"/>
        <w:rPr>
          <w:rFonts w:asciiTheme="minorHAnsi" w:hAnsiTheme="minorHAnsi" w:cstheme="minorHAnsi"/>
          <w:sz w:val="24"/>
          <w:szCs w:val="22"/>
        </w:rPr>
      </w:pPr>
      <w:r w:rsidRPr="000F3E41">
        <w:rPr>
          <w:rFonts w:asciiTheme="minorHAnsi" w:hAnsiTheme="minorHAnsi" w:cstheme="minorHAnsi"/>
          <w:noProof/>
          <w:sz w:val="24"/>
          <w:szCs w:val="22"/>
          <w:lang w:eastAsia="en-US"/>
        </w:rPr>
        <w:drawing>
          <wp:inline distT="0" distB="0" distL="0" distR="0" wp14:anchorId="1E307A49" wp14:editId="2AB08441">
            <wp:extent cx="4124505" cy="24423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30789" cy="2446075"/>
                    </a:xfrm>
                    <a:prstGeom prst="rect">
                      <a:avLst/>
                    </a:prstGeom>
                    <a:noFill/>
                    <a:ln>
                      <a:noFill/>
                    </a:ln>
                  </pic:spPr>
                </pic:pic>
              </a:graphicData>
            </a:graphic>
          </wp:inline>
        </w:drawing>
      </w:r>
    </w:p>
    <w:p w14:paraId="7E739C1C" w14:textId="77777777" w:rsidR="000F3E41" w:rsidRPr="000F3E41" w:rsidRDefault="000F3E41" w:rsidP="000F3E41">
      <w:pPr>
        <w:pStyle w:val="Textbody5"/>
        <w:spacing w:line="360" w:lineRule="auto"/>
        <w:jc w:val="center"/>
        <w:rPr>
          <w:rFonts w:asciiTheme="minorHAnsi" w:hAnsiTheme="minorHAnsi" w:cstheme="minorHAnsi"/>
          <w:sz w:val="24"/>
          <w:szCs w:val="22"/>
        </w:rPr>
      </w:pPr>
      <w:r w:rsidRPr="000F3E41">
        <w:rPr>
          <w:rFonts w:asciiTheme="minorHAnsi" w:hAnsiTheme="minorHAnsi" w:cstheme="minorHAnsi"/>
          <w:i/>
          <w:iCs/>
          <w:sz w:val="24"/>
          <w:szCs w:val="22"/>
        </w:rPr>
        <w:t xml:space="preserve">Diagram </w:t>
      </w:r>
      <w:proofErr w:type="spellStart"/>
      <w:r w:rsidRPr="000F3E41">
        <w:rPr>
          <w:rFonts w:asciiTheme="minorHAnsi" w:hAnsiTheme="minorHAnsi" w:cstheme="minorHAnsi"/>
          <w:i/>
          <w:iCs/>
          <w:sz w:val="24"/>
          <w:szCs w:val="22"/>
        </w:rPr>
        <w:t>Sistematika</w:t>
      </w:r>
      <w:proofErr w:type="spellEnd"/>
      <w:r w:rsidRPr="000F3E41">
        <w:rPr>
          <w:rFonts w:asciiTheme="minorHAnsi" w:hAnsiTheme="minorHAnsi" w:cstheme="minorHAnsi"/>
          <w:i/>
          <w:iCs/>
          <w:sz w:val="24"/>
          <w:szCs w:val="22"/>
        </w:rPr>
        <w:t xml:space="preserve"> </w:t>
      </w:r>
      <w:proofErr w:type="spellStart"/>
      <w:r w:rsidRPr="000F3E41">
        <w:rPr>
          <w:rFonts w:asciiTheme="minorHAnsi" w:hAnsiTheme="minorHAnsi" w:cstheme="minorHAnsi"/>
          <w:i/>
          <w:iCs/>
          <w:sz w:val="24"/>
          <w:szCs w:val="22"/>
        </w:rPr>
        <w:t>Metodologi</w:t>
      </w:r>
      <w:proofErr w:type="spellEnd"/>
      <w:r w:rsidRPr="000F3E41">
        <w:rPr>
          <w:rFonts w:asciiTheme="minorHAnsi" w:hAnsiTheme="minorHAnsi" w:cstheme="minorHAnsi"/>
          <w:i/>
          <w:iCs/>
          <w:sz w:val="24"/>
          <w:szCs w:val="22"/>
        </w:rPr>
        <w:t xml:space="preserve"> </w:t>
      </w:r>
      <w:proofErr w:type="spellStart"/>
      <w:r w:rsidRPr="000F3E41">
        <w:rPr>
          <w:rFonts w:asciiTheme="minorHAnsi" w:hAnsiTheme="minorHAnsi" w:cstheme="minorHAnsi"/>
          <w:i/>
          <w:iCs/>
          <w:sz w:val="24"/>
          <w:szCs w:val="22"/>
        </w:rPr>
        <w:t>Pengembangan</w:t>
      </w:r>
      <w:proofErr w:type="spellEnd"/>
      <w:r w:rsidRPr="000F3E41">
        <w:rPr>
          <w:rFonts w:asciiTheme="minorHAnsi" w:hAnsiTheme="minorHAnsi" w:cstheme="minorHAnsi"/>
          <w:i/>
          <w:iCs/>
          <w:sz w:val="24"/>
          <w:szCs w:val="22"/>
        </w:rPr>
        <w:t xml:space="preserve"> </w:t>
      </w:r>
      <w:proofErr w:type="spellStart"/>
      <w:r w:rsidRPr="000F3E41">
        <w:rPr>
          <w:rFonts w:asciiTheme="minorHAnsi" w:hAnsiTheme="minorHAnsi" w:cstheme="minorHAnsi"/>
          <w:i/>
          <w:iCs/>
          <w:sz w:val="24"/>
          <w:szCs w:val="22"/>
        </w:rPr>
        <w:t>Perangkat</w:t>
      </w:r>
      <w:proofErr w:type="spellEnd"/>
      <w:r w:rsidRPr="000F3E41">
        <w:rPr>
          <w:rFonts w:asciiTheme="minorHAnsi" w:hAnsiTheme="minorHAnsi" w:cstheme="minorHAnsi"/>
          <w:i/>
          <w:iCs/>
          <w:sz w:val="24"/>
          <w:szCs w:val="22"/>
        </w:rPr>
        <w:t xml:space="preserve"> Lunak</w:t>
      </w:r>
    </w:p>
    <w:p w14:paraId="6D30274D" w14:textId="77777777" w:rsidR="00B11666" w:rsidRPr="000F3E41" w:rsidRDefault="00B11666" w:rsidP="000F3E41">
      <w:pPr>
        <w:pStyle w:val="Textbody4"/>
        <w:spacing w:line="360" w:lineRule="auto"/>
        <w:jc w:val="both"/>
        <w:rPr>
          <w:rFonts w:asciiTheme="minorHAnsi" w:hAnsiTheme="minorHAnsi" w:cstheme="minorHAnsi"/>
          <w:sz w:val="24"/>
          <w:szCs w:val="22"/>
        </w:rPr>
      </w:pPr>
    </w:p>
    <w:p w14:paraId="6B60AC55" w14:textId="77777777" w:rsidR="000F3E41" w:rsidRPr="000F3E41" w:rsidRDefault="000F3E41" w:rsidP="00933A54">
      <w:pPr>
        <w:pStyle w:val="Textbody5"/>
        <w:numPr>
          <w:ilvl w:val="1"/>
          <w:numId w:val="7"/>
        </w:numPr>
        <w:spacing w:after="0" w:line="360" w:lineRule="auto"/>
        <w:ind w:left="709"/>
        <w:jc w:val="both"/>
        <w:rPr>
          <w:rFonts w:asciiTheme="minorHAnsi" w:hAnsiTheme="minorHAnsi" w:cstheme="minorHAnsi"/>
          <w:sz w:val="24"/>
          <w:szCs w:val="22"/>
        </w:rPr>
      </w:pPr>
      <w:r w:rsidRPr="000F3E41">
        <w:rPr>
          <w:rFonts w:asciiTheme="minorHAnsi" w:hAnsiTheme="minorHAnsi" w:cstheme="minorHAnsi"/>
          <w:sz w:val="24"/>
          <w:szCs w:val="22"/>
          <w:lang w:val="id-ID"/>
        </w:rPr>
        <w:t xml:space="preserve">Fase </w:t>
      </w:r>
      <w:proofErr w:type="spellStart"/>
      <w:r w:rsidRPr="000F3E41">
        <w:rPr>
          <w:rFonts w:asciiTheme="minorHAnsi" w:hAnsiTheme="minorHAnsi" w:cstheme="minorHAnsi"/>
          <w:sz w:val="24"/>
          <w:szCs w:val="22"/>
        </w:rPr>
        <w:t>Insepsi</w:t>
      </w:r>
      <w:proofErr w:type="spellEnd"/>
    </w:p>
    <w:p w14:paraId="76C0205A" w14:textId="77777777" w:rsidR="000F3E41" w:rsidRPr="000F3E41" w:rsidRDefault="000F3E41" w:rsidP="000F3E41">
      <w:pPr>
        <w:pStyle w:val="Textbody5"/>
        <w:spacing w:line="360" w:lineRule="auto"/>
        <w:ind w:left="709"/>
        <w:jc w:val="both"/>
        <w:rPr>
          <w:rFonts w:asciiTheme="minorHAnsi" w:hAnsiTheme="minorHAnsi" w:cstheme="minorHAnsi"/>
          <w:sz w:val="24"/>
          <w:szCs w:val="22"/>
        </w:rPr>
      </w:pPr>
      <w:r w:rsidRPr="000F3E41">
        <w:rPr>
          <w:rFonts w:asciiTheme="minorHAnsi" w:hAnsiTheme="minorHAnsi" w:cstheme="minorHAnsi"/>
          <w:sz w:val="24"/>
          <w:szCs w:val="22"/>
          <w:lang w:val="id-ID"/>
        </w:rPr>
        <w:t>Fase</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insepsi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persiapan</w:t>
      </w:r>
      <w:proofErr w:type="spellEnd"/>
      <w:r w:rsidRPr="000F3E41">
        <w:rPr>
          <w:rFonts w:asciiTheme="minorHAnsi" w:hAnsiTheme="minorHAnsi" w:cstheme="minorHAnsi"/>
          <w:sz w:val="24"/>
          <w:szCs w:val="22"/>
        </w:rPr>
        <w:t>. Hal-</w:t>
      </w:r>
      <w:proofErr w:type="spellStart"/>
      <w:r w:rsidRPr="000F3E41">
        <w:rPr>
          <w:rFonts w:asciiTheme="minorHAnsi" w:hAnsiTheme="minorHAnsi" w:cstheme="minorHAnsi"/>
          <w:sz w:val="24"/>
          <w:szCs w:val="22"/>
        </w:rPr>
        <w:t>hal</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perlu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ditentukan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insepsi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jadwal</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kerja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pembentukan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tim</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ruang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lingkup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dikembangkan</w:t>
      </w:r>
      <w:proofErr w:type="spellEnd"/>
      <w:r w:rsidRPr="000F3E41">
        <w:rPr>
          <w:rFonts w:asciiTheme="minorHAnsi" w:hAnsiTheme="minorHAnsi" w:cstheme="minorHAnsi"/>
          <w:sz w:val="24"/>
          <w:szCs w:val="22"/>
        </w:rPr>
        <w:t>.</w:t>
      </w:r>
    </w:p>
    <w:p w14:paraId="43A6170E" w14:textId="77777777" w:rsidR="000F3E41" w:rsidRPr="000F3E41" w:rsidRDefault="000F3E41" w:rsidP="00933A54">
      <w:pPr>
        <w:pStyle w:val="Textbody4"/>
        <w:numPr>
          <w:ilvl w:val="1"/>
          <w:numId w:val="7"/>
        </w:numPr>
        <w:spacing w:after="0" w:line="360" w:lineRule="auto"/>
        <w:ind w:left="709"/>
        <w:jc w:val="both"/>
        <w:rPr>
          <w:rFonts w:asciiTheme="minorHAnsi" w:hAnsiTheme="minorHAnsi" w:cstheme="minorHAnsi"/>
          <w:sz w:val="24"/>
          <w:szCs w:val="22"/>
        </w:rPr>
      </w:pPr>
      <w:r w:rsidRPr="000F3E41">
        <w:rPr>
          <w:rFonts w:asciiTheme="minorHAnsi" w:hAnsiTheme="minorHAnsi" w:cstheme="minorHAnsi"/>
          <w:sz w:val="24"/>
          <w:szCs w:val="22"/>
          <w:lang w:val="id-ID"/>
        </w:rPr>
        <w:t xml:space="preserve">Fase </w:t>
      </w:r>
      <w:proofErr w:type="spellStart"/>
      <w:r w:rsidRPr="000F3E41">
        <w:rPr>
          <w:rFonts w:asciiTheme="minorHAnsi" w:hAnsiTheme="minorHAnsi" w:cstheme="minorHAnsi"/>
          <w:sz w:val="24"/>
          <w:szCs w:val="22"/>
        </w:rPr>
        <w:t>Elaborasi</w:t>
      </w:r>
      <w:proofErr w:type="spellEnd"/>
    </w:p>
    <w:p w14:paraId="55CF3F63" w14:textId="77777777" w:rsidR="000F3E41" w:rsidRPr="000F3E41" w:rsidRDefault="000F3E41" w:rsidP="000F3E41">
      <w:pPr>
        <w:pStyle w:val="Textbody5"/>
        <w:spacing w:line="360" w:lineRule="auto"/>
        <w:ind w:left="709"/>
        <w:jc w:val="both"/>
        <w:rPr>
          <w:rFonts w:asciiTheme="minorHAnsi" w:hAnsiTheme="minorHAnsi" w:cstheme="minorHAnsi"/>
          <w:sz w:val="24"/>
          <w:szCs w:val="22"/>
        </w:rPr>
      </w:pPr>
      <w:r w:rsidRPr="000F3E41">
        <w:rPr>
          <w:rFonts w:asciiTheme="minorHAnsi" w:hAnsiTheme="minorHAnsi" w:cstheme="minorHAnsi"/>
          <w:sz w:val="24"/>
          <w:szCs w:val="22"/>
        </w:rPr>
        <w:lastRenderedPageBreak/>
        <w:t xml:space="preserve">Tujuan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mendapatkan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gambaran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umum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kebutuhan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persyaratan</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fungsi-fungsi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utama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r w:rsidRPr="000F3E41">
        <w:rPr>
          <w:rFonts w:asciiTheme="minorHAnsi" w:hAnsiTheme="minorHAnsi" w:cstheme="minorHAnsi"/>
          <w:sz w:val="24"/>
          <w:szCs w:val="22"/>
        </w:rPr>
        <w:t xml:space="preserve">. Hal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penting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mengetahui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secara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lebih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baik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resiko-resiko</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proyek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baik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meliputi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resiko</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arsitektur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perencanaan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maupun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implementasi</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dimulai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rancang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bangun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secara</w:t>
      </w:r>
      <w:proofErr w:type="spellEnd"/>
      <w:r w:rsidRPr="000F3E41">
        <w:rPr>
          <w:rFonts w:asciiTheme="minorHAnsi" w:hAnsiTheme="minorHAnsi" w:cstheme="minorHAnsi"/>
          <w:sz w:val="24"/>
          <w:szCs w:val="22"/>
        </w:rPr>
        <w:t xml:space="preserve"> iterative </w:t>
      </w:r>
      <w:proofErr w:type="spellStart"/>
      <w:r w:rsidRPr="000F3E41">
        <w:rPr>
          <w:rFonts w:asciiTheme="minorHAnsi" w:hAnsiTheme="minorHAnsi" w:cstheme="minorHAnsi"/>
          <w:sz w:val="24"/>
          <w:szCs w:val="22"/>
        </w:rPr>
        <w:t>melalui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aktivitas-aktivitas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seperti</w:t>
      </w:r>
      <w:proofErr w:type="spellEnd"/>
      <w:r w:rsidRPr="000F3E41">
        <w:rPr>
          <w:rFonts w:asciiTheme="minorHAnsi" w:hAnsiTheme="minorHAnsi" w:cstheme="minorHAnsi"/>
          <w:sz w:val="24"/>
          <w:szCs w:val="22"/>
        </w:rPr>
        <w:t xml:space="preserve"> business modeling, requirements, analysis dan design, </w:t>
      </w:r>
      <w:proofErr w:type="spellStart"/>
      <w:r w:rsidRPr="000F3E41">
        <w:rPr>
          <w:rFonts w:asciiTheme="minorHAnsi" w:hAnsiTheme="minorHAnsi" w:cstheme="minorHAnsi"/>
          <w:sz w:val="24"/>
          <w:szCs w:val="22"/>
        </w:rPr>
        <w:t>meskipun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baru</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awal</w:t>
      </w:r>
      <w:proofErr w:type="spellEnd"/>
      <w:r w:rsidRPr="000F3E41">
        <w:rPr>
          <w:rFonts w:asciiTheme="minorHAnsi" w:hAnsiTheme="minorHAnsi" w:cstheme="minorHAnsi"/>
          <w:sz w:val="24"/>
          <w:szCs w:val="22"/>
        </w:rPr>
        <w:t>.</w:t>
      </w:r>
    </w:p>
    <w:p w14:paraId="0ABFA7DD" w14:textId="77777777" w:rsidR="000F3E41" w:rsidRPr="000F3E41" w:rsidRDefault="000F3E41" w:rsidP="00933A54">
      <w:pPr>
        <w:pStyle w:val="Textbody4"/>
        <w:numPr>
          <w:ilvl w:val="1"/>
          <w:numId w:val="7"/>
        </w:numPr>
        <w:spacing w:line="360" w:lineRule="auto"/>
        <w:ind w:left="709"/>
        <w:jc w:val="both"/>
        <w:rPr>
          <w:rFonts w:asciiTheme="minorHAnsi" w:hAnsiTheme="minorHAnsi" w:cstheme="minorHAnsi"/>
          <w:sz w:val="24"/>
          <w:szCs w:val="22"/>
        </w:rPr>
      </w:pPr>
      <w:r w:rsidRPr="000F3E41">
        <w:rPr>
          <w:rFonts w:asciiTheme="minorHAnsi" w:hAnsiTheme="minorHAnsi" w:cstheme="minorHAnsi"/>
          <w:sz w:val="24"/>
          <w:szCs w:val="22"/>
          <w:lang w:val="id-ID"/>
        </w:rPr>
        <w:t xml:space="preserve">Fase </w:t>
      </w:r>
      <w:proofErr w:type="spellStart"/>
      <w:r w:rsidRPr="000F3E41">
        <w:rPr>
          <w:rFonts w:asciiTheme="minorHAnsi" w:hAnsiTheme="minorHAnsi" w:cstheme="minorHAnsi"/>
          <w:sz w:val="24"/>
          <w:szCs w:val="22"/>
        </w:rPr>
        <w:t>Konstruksi</w:t>
      </w:r>
      <w:proofErr w:type="spellEnd"/>
    </w:p>
    <w:p w14:paraId="7597762A" w14:textId="70DFB5E9" w:rsidR="000F3E41" w:rsidRPr="000F3E41" w:rsidRDefault="000F3E41" w:rsidP="000F3E41">
      <w:pPr>
        <w:pStyle w:val="Textbody5"/>
        <w:spacing w:line="360" w:lineRule="auto"/>
        <w:ind w:left="709"/>
        <w:jc w:val="both"/>
        <w:rPr>
          <w:rFonts w:asciiTheme="minorHAnsi" w:hAnsiTheme="minorHAnsi" w:cstheme="minorHAnsi"/>
          <w:sz w:val="24"/>
          <w:szCs w:val="22"/>
        </w:rPr>
      </w:pPr>
      <w:r w:rsidRPr="000F3E41">
        <w:rPr>
          <w:rFonts w:asciiTheme="minorHAnsi" w:hAnsiTheme="minorHAnsi" w:cstheme="minorHAnsi"/>
          <w:sz w:val="24"/>
          <w:szCs w:val="22"/>
          <w:lang w:val="id-ID"/>
        </w:rPr>
        <w:t xml:space="preserve">Tujuan dari fase ini adalah membangun perangkat lunak sampai dengan saat perangkat lunak tersebut siap digunakan. Titik berat fase ini adalah pada penentuan tingkat prioritas kebutuhan/persyaratan, melengkapi spesifikasinya, analisis lebih dalam, disain solusi yang memenuhi kebutuhan dan persyaratan, pengkodean dan pengujian perangkat lunak. </w:t>
      </w:r>
    </w:p>
    <w:p w14:paraId="4E9D21E4" w14:textId="77777777" w:rsidR="000F3E41" w:rsidRPr="000F3E41" w:rsidRDefault="000F3E41" w:rsidP="00933A54">
      <w:pPr>
        <w:pStyle w:val="Textbody4"/>
        <w:numPr>
          <w:ilvl w:val="1"/>
          <w:numId w:val="7"/>
        </w:numPr>
        <w:spacing w:line="360" w:lineRule="auto"/>
        <w:ind w:left="709"/>
        <w:jc w:val="both"/>
        <w:rPr>
          <w:rFonts w:asciiTheme="minorHAnsi" w:hAnsiTheme="minorHAnsi" w:cstheme="minorHAnsi"/>
          <w:sz w:val="24"/>
          <w:szCs w:val="22"/>
        </w:rPr>
      </w:pPr>
      <w:r w:rsidRPr="000F3E41">
        <w:rPr>
          <w:rFonts w:asciiTheme="minorHAnsi" w:hAnsiTheme="minorHAnsi" w:cstheme="minorHAnsi"/>
          <w:sz w:val="24"/>
          <w:szCs w:val="22"/>
          <w:lang w:val="id-ID"/>
        </w:rPr>
        <w:t xml:space="preserve">Fase </w:t>
      </w:r>
      <w:proofErr w:type="spellStart"/>
      <w:r w:rsidRPr="000F3E41">
        <w:rPr>
          <w:rFonts w:asciiTheme="minorHAnsi" w:hAnsiTheme="minorHAnsi" w:cstheme="minorHAnsi"/>
          <w:sz w:val="24"/>
          <w:szCs w:val="22"/>
        </w:rPr>
        <w:t>Transisi</w:t>
      </w:r>
      <w:proofErr w:type="spellEnd"/>
    </w:p>
    <w:p w14:paraId="7D2A12BF" w14:textId="77777777" w:rsidR="000F3E41" w:rsidRPr="000F3E41" w:rsidRDefault="000F3E41" w:rsidP="000F3E41">
      <w:pPr>
        <w:pStyle w:val="Textbody5"/>
        <w:spacing w:line="360" w:lineRule="auto"/>
        <w:ind w:left="709"/>
        <w:jc w:val="both"/>
        <w:rPr>
          <w:rFonts w:asciiTheme="minorHAnsi" w:hAnsiTheme="minorHAnsi" w:cstheme="minorHAnsi"/>
          <w:sz w:val="24"/>
          <w:szCs w:val="22"/>
        </w:rPr>
      </w:pP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difokuskan</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bagaimana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menyampaikan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sudah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jadi</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pengguna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secara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resmi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diuji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baik</w:t>
      </w:r>
      <w:proofErr w:type="spellEnd"/>
      <w:r w:rsidRPr="000F3E41">
        <w:rPr>
          <w:rFonts w:asciiTheme="minorHAnsi" w:hAnsiTheme="minorHAnsi" w:cstheme="minorHAnsi"/>
          <w:sz w:val="24"/>
          <w:szCs w:val="22"/>
        </w:rPr>
        <w:t xml:space="preserve"> oleh </w:t>
      </w:r>
      <w:proofErr w:type="spellStart"/>
      <w:r w:rsidRPr="000F3E41">
        <w:rPr>
          <w:rFonts w:asciiTheme="minorHAnsi" w:hAnsiTheme="minorHAnsi" w:cstheme="minorHAnsi"/>
          <w:sz w:val="24"/>
          <w:szCs w:val="22"/>
        </w:rPr>
        <w:t>penguji</w:t>
      </w:r>
      <w:proofErr w:type="spellEnd"/>
      <w:r w:rsidRPr="000F3E41">
        <w:rPr>
          <w:rFonts w:asciiTheme="minorHAnsi" w:hAnsiTheme="minorHAnsi" w:cstheme="minorHAnsi"/>
          <w:sz w:val="24"/>
          <w:szCs w:val="22"/>
        </w:rPr>
        <w:t xml:space="preserve"> (tester) yang </w:t>
      </w:r>
      <w:proofErr w:type="spellStart"/>
      <w:r w:rsidRPr="000F3E41">
        <w:rPr>
          <w:rFonts w:asciiTheme="minorHAnsi" w:hAnsiTheme="minorHAnsi" w:cstheme="minorHAnsi"/>
          <w:sz w:val="24"/>
          <w:szCs w:val="22"/>
        </w:rPr>
        <w:t>kompeten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maupun</w:t>
      </w:r>
      <w:proofErr w:type="spellEnd"/>
      <w:r w:rsidRPr="000F3E41">
        <w:rPr>
          <w:rFonts w:asciiTheme="minorHAnsi" w:hAnsiTheme="minorHAnsi" w:cstheme="minorHAnsi"/>
          <w:sz w:val="24"/>
          <w:szCs w:val="22"/>
        </w:rPr>
        <w:t xml:space="preserve"> oleh </w:t>
      </w:r>
      <w:proofErr w:type="spellStart"/>
      <w:r w:rsidRPr="000F3E41">
        <w:rPr>
          <w:rFonts w:asciiTheme="minorHAnsi" w:hAnsiTheme="minorHAnsi" w:cstheme="minorHAnsi"/>
          <w:sz w:val="24"/>
          <w:szCs w:val="22"/>
        </w:rPr>
        <w:t>pengguna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Beberapa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aktivitas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seperti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pemindahan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pusat</w:t>
      </w:r>
      <w:proofErr w:type="spellEnd"/>
      <w:r w:rsidRPr="000F3E41">
        <w:rPr>
          <w:rFonts w:asciiTheme="minorHAnsi" w:hAnsiTheme="minorHAnsi" w:cstheme="minorHAnsi"/>
          <w:sz w:val="24"/>
          <w:szCs w:val="22"/>
        </w:rPr>
        <w:t xml:space="preserve"> data dan </w:t>
      </w:r>
      <w:proofErr w:type="spellStart"/>
      <w:r w:rsidRPr="000F3E41">
        <w:rPr>
          <w:rFonts w:asciiTheme="minorHAnsi" w:hAnsiTheme="minorHAnsi" w:cstheme="minorHAnsi"/>
          <w:sz w:val="24"/>
          <w:szCs w:val="22"/>
        </w:rPr>
        <w:t>pelatihan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pengguna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serta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staf</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pendukung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harus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w:t>
      </w:r>
    </w:p>
    <w:p w14:paraId="521E314E" w14:textId="77777777" w:rsidR="000F3E41" w:rsidRPr="000F3E41" w:rsidRDefault="000F3E41" w:rsidP="00933A54">
      <w:pPr>
        <w:pStyle w:val="Textbody4"/>
        <w:numPr>
          <w:ilvl w:val="1"/>
          <w:numId w:val="7"/>
        </w:numPr>
        <w:spacing w:line="360" w:lineRule="auto"/>
        <w:ind w:left="709"/>
        <w:jc w:val="both"/>
        <w:rPr>
          <w:rFonts w:asciiTheme="minorHAnsi" w:hAnsiTheme="minorHAnsi" w:cstheme="minorHAnsi"/>
          <w:sz w:val="24"/>
          <w:szCs w:val="22"/>
        </w:rPr>
      </w:pPr>
      <w:r w:rsidRPr="000F3E41">
        <w:rPr>
          <w:rFonts w:asciiTheme="minorHAnsi" w:hAnsiTheme="minorHAnsi" w:cstheme="minorHAnsi"/>
          <w:sz w:val="24"/>
          <w:szCs w:val="22"/>
          <w:lang w:val="id-ID"/>
        </w:rPr>
        <w:t xml:space="preserve">Fase </w:t>
      </w:r>
      <w:proofErr w:type="spellStart"/>
      <w:r w:rsidRPr="000F3E41">
        <w:rPr>
          <w:rFonts w:asciiTheme="minorHAnsi" w:hAnsiTheme="minorHAnsi" w:cstheme="minorHAnsi"/>
          <w:sz w:val="24"/>
          <w:szCs w:val="22"/>
        </w:rPr>
        <w:t>Produksi</w:t>
      </w:r>
      <w:proofErr w:type="spellEnd"/>
    </w:p>
    <w:p w14:paraId="6B566A5B" w14:textId="77777777" w:rsidR="000F3E41" w:rsidRPr="000F3E41" w:rsidRDefault="000F3E41" w:rsidP="000F3E41">
      <w:pPr>
        <w:pStyle w:val="Textbody5"/>
        <w:spacing w:after="0" w:line="360" w:lineRule="auto"/>
        <w:ind w:left="709"/>
        <w:jc w:val="both"/>
        <w:rPr>
          <w:rFonts w:asciiTheme="minorHAnsi" w:hAnsiTheme="minorHAnsi" w:cstheme="minorHAnsi"/>
          <w:sz w:val="24"/>
          <w:szCs w:val="22"/>
        </w:rPr>
      </w:pP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produksi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operasional</w:t>
      </w:r>
      <w:proofErr w:type="spellEnd"/>
      <w:r w:rsidRPr="000F3E41">
        <w:rPr>
          <w:rFonts w:asciiTheme="minorHAnsi" w:hAnsiTheme="minorHAnsi" w:cstheme="minorHAnsi"/>
          <w:sz w:val="24"/>
          <w:szCs w:val="22"/>
        </w:rPr>
        <w:t xml:space="preserve"> di mana </w:t>
      </w:r>
      <w:proofErr w:type="spellStart"/>
      <w:r w:rsidRPr="000F3E41">
        <w:rPr>
          <w:rFonts w:asciiTheme="minorHAnsi" w:hAnsiTheme="minorHAnsi" w:cstheme="minorHAnsi"/>
          <w:sz w:val="24"/>
          <w:szCs w:val="22"/>
        </w:rPr>
        <w:t>kegiatan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utama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perawatan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termasuk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melakukan</w:t>
      </w:r>
      <w:proofErr w:type="spellEnd"/>
      <w:r w:rsidRPr="000F3E41">
        <w:rPr>
          <w:rFonts w:asciiTheme="minorHAnsi" w:hAnsiTheme="minorHAnsi" w:cstheme="minorHAnsi"/>
          <w:sz w:val="24"/>
          <w:szCs w:val="22"/>
        </w:rPr>
        <w:t xml:space="preserve"> backup data.</w:t>
      </w:r>
    </w:p>
    <w:p w14:paraId="6D3B09E9" w14:textId="77777777" w:rsidR="000F3E41" w:rsidRDefault="000F3E41" w:rsidP="000F3E41">
      <w:pPr>
        <w:pStyle w:val="Textbody5"/>
        <w:spacing w:after="0" w:line="360" w:lineRule="auto"/>
        <w:ind w:left="709"/>
        <w:jc w:val="both"/>
        <w:rPr>
          <w:rFonts w:asciiTheme="minorHAnsi" w:hAnsiTheme="minorHAnsi" w:cstheme="minorHAnsi"/>
          <w:sz w:val="24"/>
          <w:szCs w:val="22"/>
        </w:rPr>
      </w:pPr>
    </w:p>
    <w:p w14:paraId="6ADC9E0F" w14:textId="77777777" w:rsidR="00EE7461" w:rsidRDefault="00EE7461" w:rsidP="000F3E41">
      <w:pPr>
        <w:pStyle w:val="Textbody5"/>
        <w:spacing w:after="0" w:line="360" w:lineRule="auto"/>
        <w:ind w:left="709"/>
        <w:jc w:val="both"/>
        <w:rPr>
          <w:rFonts w:asciiTheme="minorHAnsi" w:hAnsiTheme="minorHAnsi" w:cstheme="minorHAnsi"/>
          <w:sz w:val="24"/>
          <w:szCs w:val="22"/>
        </w:rPr>
      </w:pPr>
    </w:p>
    <w:p w14:paraId="59139597" w14:textId="77777777" w:rsidR="00EE7461" w:rsidRPr="000F3E41" w:rsidRDefault="00EE7461" w:rsidP="000F3E41">
      <w:pPr>
        <w:pStyle w:val="Textbody5"/>
        <w:spacing w:after="0" w:line="360" w:lineRule="auto"/>
        <w:ind w:left="709"/>
        <w:jc w:val="both"/>
        <w:rPr>
          <w:rFonts w:asciiTheme="minorHAnsi" w:hAnsiTheme="minorHAnsi" w:cstheme="minorHAnsi"/>
          <w:sz w:val="24"/>
          <w:szCs w:val="22"/>
        </w:rPr>
      </w:pPr>
    </w:p>
    <w:p w14:paraId="0CF81C5E" w14:textId="77777777" w:rsidR="000F3E41" w:rsidRPr="003707D6" w:rsidRDefault="000F3E41" w:rsidP="000F3E41">
      <w:pPr>
        <w:pStyle w:val="Heading3"/>
        <w:rPr>
          <w:rFonts w:cstheme="minorHAnsi"/>
        </w:rPr>
      </w:pPr>
      <w:bookmarkStart w:id="78" w:name="_Toc504471313"/>
      <w:bookmarkStart w:id="79" w:name="_Toc523898418"/>
      <w:bookmarkStart w:id="80" w:name="_Toc12532885"/>
      <w:bookmarkStart w:id="81" w:name="_Toc54939383"/>
      <w:r w:rsidRPr="003707D6">
        <w:rPr>
          <w:rFonts w:cstheme="minorHAnsi"/>
        </w:rPr>
        <w:t>3.3.2  Kegiatan Dalam Pengembangan Unified Process</w:t>
      </w:r>
      <w:bookmarkEnd w:id="78"/>
      <w:bookmarkEnd w:id="79"/>
      <w:bookmarkEnd w:id="80"/>
      <w:bookmarkEnd w:id="81"/>
    </w:p>
    <w:p w14:paraId="25650B35" w14:textId="77777777" w:rsidR="000F3E41" w:rsidRPr="000F3E41" w:rsidRDefault="000F3E41" w:rsidP="000F3E41">
      <w:pPr>
        <w:pStyle w:val="Textbody4"/>
        <w:spacing w:after="240" w:line="360" w:lineRule="auto"/>
        <w:jc w:val="both"/>
        <w:rPr>
          <w:rFonts w:asciiTheme="minorHAnsi" w:hAnsiTheme="minorHAnsi" w:cstheme="minorHAnsi"/>
          <w:sz w:val="24"/>
          <w:szCs w:val="22"/>
          <w:lang w:val="id-ID"/>
        </w:rPr>
      </w:pPr>
      <w:r w:rsidRPr="000F3E41">
        <w:rPr>
          <w:rFonts w:asciiTheme="minorHAnsi" w:hAnsiTheme="minorHAnsi" w:cstheme="minorHAnsi"/>
          <w:sz w:val="24"/>
          <w:szCs w:val="22"/>
        </w:rPr>
        <w:t xml:space="preserve">Dalam </w:t>
      </w:r>
      <w:proofErr w:type="spellStart"/>
      <w:r w:rsidRPr="000F3E41">
        <w:rPr>
          <w:rFonts w:asciiTheme="minorHAnsi" w:hAnsiTheme="minorHAnsi" w:cstheme="minorHAnsi"/>
          <w:sz w:val="24"/>
          <w:szCs w:val="22"/>
        </w:rPr>
        <w:t>setiap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lang w:val="id-ID"/>
        </w:rPr>
        <w:t>/fase</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beberapa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jenis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kegiatan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umumnya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lastRenderedPageBreak/>
        <w:t>berjalan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bersamaan</w:t>
      </w:r>
      <w:proofErr w:type="spellEnd"/>
      <w:r w:rsidRPr="000F3E41">
        <w:rPr>
          <w:rFonts w:asciiTheme="minorHAnsi" w:hAnsiTheme="minorHAnsi" w:cstheme="minorHAnsi"/>
          <w:sz w:val="24"/>
          <w:szCs w:val="22"/>
        </w:rPr>
        <w:t xml:space="preserve">. Enam </w:t>
      </w:r>
      <w:proofErr w:type="spellStart"/>
      <w:r w:rsidRPr="000F3E41">
        <w:rPr>
          <w:rFonts w:asciiTheme="minorHAnsi" w:hAnsiTheme="minorHAnsi" w:cstheme="minorHAnsi"/>
          <w:sz w:val="24"/>
          <w:szCs w:val="22"/>
        </w:rPr>
        <w:t>kegiatan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pertama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kerkaitan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kegiatan</w:t>
      </w:r>
      <w:proofErr w:type="spellEnd"/>
      <w:r w:rsidRPr="000F3E41">
        <w:rPr>
          <w:rFonts w:asciiTheme="minorHAnsi" w:hAnsiTheme="minorHAnsi" w:cstheme="minorHAnsi"/>
          <w:sz w:val="24"/>
          <w:szCs w:val="22"/>
        </w:rPr>
        <w:t xml:space="preserve"> inti </w:t>
      </w:r>
      <w:proofErr w:type="spellStart"/>
      <w:r w:rsidRPr="000F3E41">
        <w:rPr>
          <w:rFonts w:asciiTheme="minorHAnsi" w:hAnsiTheme="minorHAnsi" w:cstheme="minorHAnsi"/>
          <w:sz w:val="24"/>
          <w:szCs w:val="22"/>
        </w:rPr>
        <w:t>pengembangan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sedangkan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kegiatan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selanjutnya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kegiatan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dukungan</w:t>
      </w:r>
      <w:proofErr w:type="spellEnd"/>
      <w:r w:rsidRPr="000F3E41">
        <w:rPr>
          <w:rFonts w:asciiTheme="minorHAnsi" w:hAnsiTheme="minorHAnsi" w:cstheme="minorHAnsi"/>
          <w:sz w:val="24"/>
          <w:szCs w:val="22"/>
        </w:rPr>
        <w:t>.</w:t>
      </w:r>
      <w:r w:rsidRPr="000F3E41">
        <w:rPr>
          <w:rFonts w:asciiTheme="minorHAnsi" w:hAnsiTheme="minorHAnsi" w:cstheme="minorHAnsi"/>
          <w:sz w:val="24"/>
          <w:szCs w:val="22"/>
          <w:lang w:val="id-ID"/>
        </w:rPr>
        <w:t xml:space="preserve"> Kegiatan Tersebut diantaranya</w:t>
      </w:r>
    </w:p>
    <w:p w14:paraId="306BA78D" w14:textId="77777777" w:rsidR="000F3E41" w:rsidRPr="003707D6" w:rsidRDefault="000F3E41" w:rsidP="008220A4">
      <w:pPr>
        <w:pStyle w:val="Heading4"/>
        <w:spacing w:after="200"/>
        <w:rPr>
          <w:rFonts w:cstheme="minorHAnsi"/>
          <w:sz w:val="24"/>
        </w:rPr>
      </w:pPr>
      <w:r w:rsidRPr="003707D6">
        <w:rPr>
          <w:rFonts w:cstheme="minorHAnsi"/>
          <w:sz w:val="24"/>
        </w:rPr>
        <w:t>3.3.2.1  Pemodelan Proses Bisnis</w:t>
      </w:r>
    </w:p>
    <w:p w14:paraId="2D07A803" w14:textId="77777777" w:rsidR="000F3E41" w:rsidRPr="000F3E41" w:rsidRDefault="000F3E41" w:rsidP="000F3E41">
      <w:pPr>
        <w:pStyle w:val="Textbody5"/>
        <w:spacing w:line="360" w:lineRule="auto"/>
        <w:jc w:val="both"/>
        <w:rPr>
          <w:rFonts w:asciiTheme="minorHAnsi" w:hAnsiTheme="minorHAnsi" w:cstheme="minorHAnsi"/>
          <w:sz w:val="24"/>
          <w:szCs w:val="22"/>
        </w:rPr>
      </w:pPr>
      <w:proofErr w:type="spellStart"/>
      <w:r w:rsidRPr="000F3E41">
        <w:rPr>
          <w:rFonts w:asciiTheme="minorHAnsi" w:hAnsiTheme="minorHAnsi" w:cstheme="minorHAnsi"/>
          <w:sz w:val="24"/>
          <w:szCs w:val="22"/>
        </w:rPr>
        <w:t>Pemodelan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Bisnis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mendokumentasikan</w:t>
      </w:r>
      <w:proofErr w:type="spellEnd"/>
      <w:r w:rsidRPr="000F3E41">
        <w:rPr>
          <w:rFonts w:asciiTheme="minorHAnsi" w:hAnsiTheme="minorHAnsi" w:cstheme="minorHAnsi"/>
          <w:sz w:val="24"/>
          <w:szCs w:val="22"/>
        </w:rPr>
        <w:t xml:space="preserve"> proses </w:t>
      </w:r>
      <w:proofErr w:type="spellStart"/>
      <w:r w:rsidRPr="000F3E41">
        <w:rPr>
          <w:rFonts w:asciiTheme="minorHAnsi" w:hAnsiTheme="minorHAnsi" w:cstheme="minorHAnsi"/>
          <w:sz w:val="24"/>
          <w:szCs w:val="22"/>
        </w:rPr>
        <w:t>bisnis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yaitu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cara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kerja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pengguna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memanfaatkan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baik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tanpa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maupun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cara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kerja</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diinginkan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menggunakan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Hal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cara</w:t>
      </w:r>
      <w:proofErr w:type="spellEnd"/>
      <w:r w:rsidRPr="000F3E41">
        <w:rPr>
          <w:rFonts w:asciiTheme="minorHAnsi" w:hAnsiTheme="minorHAnsi" w:cstheme="minorHAnsi"/>
          <w:sz w:val="24"/>
          <w:szCs w:val="22"/>
        </w:rPr>
        <w:t>:</w:t>
      </w:r>
    </w:p>
    <w:p w14:paraId="19C54220" w14:textId="77777777" w:rsidR="000F3E41" w:rsidRPr="000F3E41" w:rsidRDefault="000F3E41" w:rsidP="00933A54">
      <w:pPr>
        <w:pStyle w:val="Textbody4"/>
        <w:numPr>
          <w:ilvl w:val="0"/>
          <w:numId w:val="12"/>
        </w:numPr>
        <w:spacing w:line="360" w:lineRule="auto"/>
        <w:ind w:left="567"/>
        <w:jc w:val="both"/>
        <w:rPr>
          <w:rFonts w:asciiTheme="minorHAnsi" w:hAnsiTheme="minorHAnsi" w:cstheme="minorHAnsi"/>
          <w:sz w:val="24"/>
          <w:szCs w:val="22"/>
        </w:rPr>
      </w:pPr>
      <w:proofErr w:type="spellStart"/>
      <w:r w:rsidRPr="000F3E41">
        <w:rPr>
          <w:rFonts w:asciiTheme="minorHAnsi" w:hAnsiTheme="minorHAnsi" w:cstheme="minorHAnsi"/>
          <w:sz w:val="24"/>
          <w:szCs w:val="22"/>
        </w:rPr>
        <w:t>Survei</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pemetaan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terdiri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w:t>
      </w:r>
    </w:p>
    <w:p w14:paraId="3F868098" w14:textId="77777777" w:rsidR="000F3E41" w:rsidRPr="000F3E41" w:rsidRDefault="000F3E41" w:rsidP="008220A4">
      <w:pPr>
        <w:pStyle w:val="Textbody4"/>
        <w:numPr>
          <w:ilvl w:val="6"/>
          <w:numId w:val="7"/>
        </w:numPr>
        <w:spacing w:after="0" w:line="360" w:lineRule="auto"/>
        <w:ind w:left="1134"/>
        <w:jc w:val="both"/>
        <w:rPr>
          <w:rFonts w:asciiTheme="minorHAnsi" w:hAnsiTheme="minorHAnsi" w:cstheme="minorHAnsi"/>
          <w:sz w:val="24"/>
          <w:szCs w:val="22"/>
        </w:rPr>
      </w:pPr>
      <w:proofErr w:type="spellStart"/>
      <w:r w:rsidRPr="000F3E41">
        <w:rPr>
          <w:rFonts w:asciiTheme="minorHAnsi" w:hAnsiTheme="minorHAnsi" w:cstheme="minorHAnsi"/>
          <w:sz w:val="24"/>
          <w:szCs w:val="22"/>
        </w:rPr>
        <w:t>Pertemuan</w:t>
      </w:r>
      <w:proofErr w:type="spellEnd"/>
      <w:r w:rsidRPr="000F3E41">
        <w:rPr>
          <w:rFonts w:asciiTheme="minorHAnsi" w:hAnsiTheme="minorHAnsi" w:cstheme="minorHAnsi"/>
          <w:sz w:val="24"/>
          <w:szCs w:val="22"/>
        </w:rPr>
        <w:t xml:space="preserve"> Awal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menyepakati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ruang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lingkup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umum</w:t>
      </w:r>
      <w:proofErr w:type="spellEnd"/>
      <w:r w:rsidRPr="000F3E41">
        <w:rPr>
          <w:rFonts w:asciiTheme="minorHAnsi" w:hAnsiTheme="minorHAnsi" w:cstheme="minorHAnsi"/>
          <w:sz w:val="24"/>
          <w:szCs w:val="22"/>
        </w:rPr>
        <w:t xml:space="preserve"> dan </w:t>
      </w:r>
      <w:r w:rsidRPr="000F3E41">
        <w:rPr>
          <w:rFonts w:asciiTheme="minorHAnsi" w:hAnsiTheme="minorHAnsi" w:cstheme="minorHAnsi"/>
          <w:i/>
          <w:iCs/>
          <w:sz w:val="24"/>
          <w:szCs w:val="22"/>
        </w:rPr>
        <w:t>project charter</w:t>
      </w:r>
      <w:r w:rsidRPr="000F3E41">
        <w:rPr>
          <w:rFonts w:asciiTheme="minorHAnsi" w:hAnsiTheme="minorHAnsi" w:cstheme="minorHAnsi"/>
          <w:sz w:val="24"/>
          <w:szCs w:val="22"/>
        </w:rPr>
        <w:t>.</w:t>
      </w:r>
    </w:p>
    <w:p w14:paraId="26001F30" w14:textId="77777777" w:rsidR="000F3E41" w:rsidRPr="000F3E41" w:rsidRDefault="000F3E41" w:rsidP="008220A4">
      <w:pPr>
        <w:pStyle w:val="Textbody4"/>
        <w:numPr>
          <w:ilvl w:val="6"/>
          <w:numId w:val="7"/>
        </w:numPr>
        <w:spacing w:after="0" w:line="360" w:lineRule="auto"/>
        <w:ind w:left="1134"/>
        <w:jc w:val="both"/>
        <w:rPr>
          <w:rFonts w:asciiTheme="minorHAnsi" w:hAnsiTheme="minorHAnsi" w:cstheme="minorHAnsi"/>
          <w:sz w:val="24"/>
          <w:szCs w:val="22"/>
        </w:rPr>
      </w:pPr>
      <w:proofErr w:type="spellStart"/>
      <w:r w:rsidRPr="000F3E41">
        <w:rPr>
          <w:rFonts w:asciiTheme="minorHAnsi" w:hAnsiTheme="minorHAnsi" w:cstheme="minorHAnsi"/>
          <w:sz w:val="24"/>
          <w:szCs w:val="22"/>
        </w:rPr>
        <w:t>Pertemuan</w:t>
      </w:r>
      <w:proofErr w:type="spellEnd"/>
      <w:r w:rsidRPr="000F3E41">
        <w:rPr>
          <w:rFonts w:asciiTheme="minorHAnsi" w:hAnsiTheme="minorHAnsi" w:cstheme="minorHAnsi"/>
          <w:sz w:val="24"/>
          <w:szCs w:val="22"/>
        </w:rPr>
        <w:t xml:space="preserve"> Teknis yang </w:t>
      </w:r>
      <w:proofErr w:type="spellStart"/>
      <w:r w:rsidRPr="000F3E41">
        <w:rPr>
          <w:rFonts w:asciiTheme="minorHAnsi" w:hAnsiTheme="minorHAnsi" w:cstheme="minorHAnsi"/>
          <w:sz w:val="24"/>
          <w:szCs w:val="22"/>
        </w:rPr>
        <w:t>terdiri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pengumpulan</w:t>
      </w:r>
      <w:proofErr w:type="spellEnd"/>
      <w:r w:rsidRPr="000F3E41">
        <w:rPr>
          <w:rFonts w:asciiTheme="minorHAnsi" w:hAnsiTheme="minorHAnsi" w:cstheme="minorHAnsi"/>
          <w:sz w:val="24"/>
          <w:szCs w:val="22"/>
        </w:rPr>
        <w:t xml:space="preserve"> data, </w:t>
      </w:r>
      <w:proofErr w:type="spellStart"/>
      <w:r w:rsidRPr="000F3E41">
        <w:rPr>
          <w:rFonts w:asciiTheme="minorHAnsi" w:hAnsiTheme="minorHAnsi" w:cstheme="minorHAnsi"/>
          <w:sz w:val="24"/>
          <w:szCs w:val="22"/>
        </w:rPr>
        <w:t>wawancara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calon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pengguna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studi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literatur</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studi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terhadap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aplikasi-aplikasi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telah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baik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dibangun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sekarang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maupun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aplikasi-aplikasi</w:t>
      </w:r>
      <w:proofErr w:type="spellEnd"/>
      <w:r w:rsidRPr="000F3E41">
        <w:rPr>
          <w:rFonts w:asciiTheme="minorHAnsi" w:hAnsiTheme="minorHAnsi" w:cstheme="minorHAnsi"/>
          <w:sz w:val="24"/>
          <w:szCs w:val="22"/>
        </w:rPr>
        <w:t xml:space="preserve"> lain yang </w:t>
      </w:r>
      <w:proofErr w:type="spellStart"/>
      <w:r w:rsidRPr="000F3E41">
        <w:rPr>
          <w:rFonts w:asciiTheme="minorHAnsi" w:hAnsiTheme="minorHAnsi" w:cstheme="minorHAnsi"/>
          <w:sz w:val="24"/>
          <w:szCs w:val="22"/>
        </w:rPr>
        <w:t>perlu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diintegrasikan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bila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w:t>
      </w:r>
      <w:proofErr w:type="spellEnd"/>
      <w:r w:rsidRPr="000F3E41">
        <w:rPr>
          <w:rFonts w:asciiTheme="minorHAnsi" w:hAnsiTheme="minorHAnsi" w:cstheme="minorHAnsi"/>
          <w:sz w:val="24"/>
          <w:szCs w:val="22"/>
        </w:rPr>
        <w:t>).</w:t>
      </w:r>
    </w:p>
    <w:p w14:paraId="6DB9315A" w14:textId="77777777" w:rsidR="000F3E41" w:rsidRPr="000F3E41" w:rsidRDefault="000F3E41" w:rsidP="00933A54">
      <w:pPr>
        <w:pStyle w:val="Textbody4"/>
        <w:numPr>
          <w:ilvl w:val="0"/>
          <w:numId w:val="12"/>
        </w:numPr>
        <w:spacing w:line="360" w:lineRule="auto"/>
        <w:ind w:left="567"/>
        <w:jc w:val="both"/>
        <w:rPr>
          <w:rFonts w:asciiTheme="minorHAnsi" w:hAnsiTheme="minorHAnsi" w:cstheme="minorHAnsi"/>
          <w:sz w:val="24"/>
          <w:szCs w:val="22"/>
        </w:rPr>
      </w:pPr>
      <w:r w:rsidRPr="000F3E41">
        <w:rPr>
          <w:rFonts w:asciiTheme="minorHAnsi" w:hAnsiTheme="minorHAnsi" w:cstheme="minorHAnsi"/>
          <w:sz w:val="24"/>
          <w:szCs w:val="22"/>
        </w:rPr>
        <w:t xml:space="preserve">Analisa </w:t>
      </w:r>
      <w:proofErr w:type="spellStart"/>
      <w:r w:rsidRPr="000F3E41">
        <w:rPr>
          <w:rFonts w:asciiTheme="minorHAnsi" w:hAnsiTheme="minorHAnsi" w:cstheme="minorHAnsi"/>
          <w:sz w:val="24"/>
          <w:szCs w:val="22"/>
        </w:rPr>
        <w:t>cara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kerja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penggunaan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menghasilkan</w:t>
      </w:r>
      <w:proofErr w:type="spellEnd"/>
      <w:r w:rsidRPr="000F3E41">
        <w:rPr>
          <w:rFonts w:asciiTheme="minorHAnsi" w:hAnsiTheme="minorHAnsi" w:cstheme="minorHAnsi"/>
          <w:sz w:val="24"/>
          <w:szCs w:val="22"/>
        </w:rPr>
        <w:t>:</w:t>
      </w:r>
    </w:p>
    <w:p w14:paraId="74A73D62" w14:textId="77777777" w:rsidR="000F3E41" w:rsidRPr="000F3E41" w:rsidRDefault="000F3E41" w:rsidP="008220A4">
      <w:pPr>
        <w:pStyle w:val="Textbody4"/>
        <w:numPr>
          <w:ilvl w:val="6"/>
          <w:numId w:val="7"/>
        </w:numPr>
        <w:spacing w:after="0" w:line="360" w:lineRule="auto"/>
        <w:ind w:left="1134" w:hanging="452"/>
        <w:jc w:val="both"/>
        <w:rPr>
          <w:rFonts w:asciiTheme="minorHAnsi" w:hAnsiTheme="minorHAnsi" w:cstheme="minorHAnsi"/>
          <w:sz w:val="24"/>
          <w:szCs w:val="22"/>
        </w:rPr>
      </w:pPr>
      <w:r w:rsidRPr="000F3E41">
        <w:rPr>
          <w:rFonts w:asciiTheme="minorHAnsi" w:hAnsiTheme="minorHAnsi" w:cstheme="minorHAnsi"/>
          <w:b/>
          <w:bCs/>
          <w:sz w:val="24"/>
          <w:szCs w:val="22"/>
        </w:rPr>
        <w:t xml:space="preserve">Diagram </w:t>
      </w:r>
      <w:r w:rsidRPr="000F3E41">
        <w:rPr>
          <w:rFonts w:asciiTheme="minorHAnsi" w:hAnsiTheme="minorHAnsi" w:cstheme="minorHAnsi"/>
          <w:b/>
          <w:bCs/>
          <w:i/>
          <w:iCs/>
          <w:sz w:val="24"/>
          <w:szCs w:val="22"/>
        </w:rPr>
        <w:t>Workflow</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yaitu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alur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kerja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pemakaian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r w:rsidRPr="000F3E41">
        <w:rPr>
          <w:rFonts w:asciiTheme="minorHAnsi" w:hAnsiTheme="minorHAnsi" w:cstheme="minorHAnsi"/>
          <w:sz w:val="24"/>
          <w:szCs w:val="22"/>
        </w:rPr>
        <w:t>.</w:t>
      </w:r>
    </w:p>
    <w:p w14:paraId="4EEAC3D3" w14:textId="77777777" w:rsidR="000F3E41" w:rsidRPr="000F3E41" w:rsidRDefault="000F3E41" w:rsidP="008220A4">
      <w:pPr>
        <w:pStyle w:val="Textbody4"/>
        <w:numPr>
          <w:ilvl w:val="6"/>
          <w:numId w:val="7"/>
        </w:numPr>
        <w:spacing w:after="0" w:line="360" w:lineRule="auto"/>
        <w:ind w:left="1134" w:hanging="452"/>
        <w:jc w:val="both"/>
        <w:rPr>
          <w:rFonts w:asciiTheme="minorHAnsi" w:hAnsiTheme="minorHAnsi" w:cstheme="minorHAnsi"/>
          <w:sz w:val="24"/>
          <w:szCs w:val="22"/>
        </w:rPr>
      </w:pPr>
      <w:r w:rsidRPr="000F3E41">
        <w:rPr>
          <w:rFonts w:asciiTheme="minorHAnsi" w:hAnsiTheme="minorHAnsi" w:cstheme="minorHAnsi"/>
          <w:b/>
          <w:bCs/>
          <w:sz w:val="24"/>
          <w:szCs w:val="22"/>
        </w:rPr>
        <w:t xml:space="preserve">Diagram </w:t>
      </w:r>
      <w:r w:rsidRPr="000F3E41">
        <w:rPr>
          <w:rFonts w:asciiTheme="minorHAnsi" w:hAnsiTheme="minorHAnsi" w:cstheme="minorHAnsi"/>
          <w:b/>
          <w:bCs/>
          <w:i/>
          <w:iCs/>
          <w:sz w:val="24"/>
          <w:szCs w:val="22"/>
        </w:rPr>
        <w:t>Business</w:t>
      </w:r>
      <w:r w:rsidRPr="000F3E41">
        <w:rPr>
          <w:rFonts w:asciiTheme="minorHAnsi" w:hAnsiTheme="minorHAnsi" w:cstheme="minorHAnsi"/>
          <w:b/>
          <w:bCs/>
          <w:sz w:val="24"/>
          <w:szCs w:val="22"/>
        </w:rPr>
        <w:t xml:space="preserve"> </w:t>
      </w:r>
      <w:r w:rsidRPr="000F3E41">
        <w:rPr>
          <w:rFonts w:asciiTheme="minorHAnsi" w:hAnsiTheme="minorHAnsi" w:cstheme="minorHAnsi"/>
          <w:b/>
          <w:bCs/>
          <w:i/>
          <w:iCs/>
          <w:sz w:val="24"/>
          <w:szCs w:val="22"/>
        </w:rPr>
        <w:t>Use-Case</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atau</w:t>
      </w:r>
      <w:proofErr w:type="spellEnd"/>
      <w:r w:rsidRPr="000F3E41">
        <w:rPr>
          <w:rFonts w:asciiTheme="minorHAnsi" w:hAnsiTheme="minorHAnsi" w:cstheme="minorHAnsi"/>
          <w:sz w:val="24"/>
          <w:szCs w:val="22"/>
        </w:rPr>
        <w:t xml:space="preserve"> </w:t>
      </w:r>
      <w:r w:rsidRPr="000F3E41">
        <w:rPr>
          <w:rFonts w:asciiTheme="minorHAnsi" w:hAnsiTheme="minorHAnsi" w:cstheme="minorHAnsi"/>
          <w:b/>
          <w:bCs/>
          <w:i/>
          <w:iCs/>
          <w:sz w:val="24"/>
          <w:szCs w:val="22"/>
        </w:rPr>
        <w:t>Business Process Modeling Notation</w:t>
      </w:r>
      <w:r w:rsidRPr="000F3E41">
        <w:rPr>
          <w:rFonts w:asciiTheme="minorHAnsi" w:hAnsiTheme="minorHAnsi" w:cstheme="minorHAnsi"/>
          <w:sz w:val="24"/>
          <w:szCs w:val="22"/>
        </w:rPr>
        <w:t xml:space="preserve"> </w:t>
      </w:r>
      <w:r w:rsidRPr="000F3E41">
        <w:rPr>
          <w:rFonts w:asciiTheme="minorHAnsi" w:hAnsiTheme="minorHAnsi" w:cstheme="minorHAnsi"/>
          <w:b/>
          <w:bCs/>
          <w:sz w:val="24"/>
          <w:szCs w:val="22"/>
        </w:rPr>
        <w:t>(BPMN)</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yaitu</w:t>
      </w:r>
      <w:proofErr w:type="spellEnd"/>
      <w:r w:rsidRPr="000F3E41">
        <w:rPr>
          <w:rFonts w:asciiTheme="minorHAnsi" w:hAnsiTheme="minorHAnsi" w:cstheme="minorHAnsi"/>
          <w:sz w:val="24"/>
          <w:szCs w:val="22"/>
        </w:rPr>
        <w:t xml:space="preserve"> diagram yang </w:t>
      </w:r>
      <w:proofErr w:type="spellStart"/>
      <w:r w:rsidRPr="000F3E41">
        <w:rPr>
          <w:rFonts w:asciiTheme="minorHAnsi" w:hAnsiTheme="minorHAnsi" w:cstheme="minorHAnsi"/>
          <w:sz w:val="24"/>
          <w:szCs w:val="22"/>
        </w:rPr>
        <w:t>menjelaskan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jenis-jenis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pengguna</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aktivitas</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dapat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oleh </w:t>
      </w:r>
      <w:proofErr w:type="spellStart"/>
      <w:r w:rsidRPr="000F3E41">
        <w:rPr>
          <w:rFonts w:asciiTheme="minorHAnsi" w:hAnsiTheme="minorHAnsi" w:cstheme="minorHAnsi"/>
          <w:sz w:val="24"/>
          <w:szCs w:val="22"/>
        </w:rPr>
        <w:t>pengguna</w:t>
      </w:r>
      <w:proofErr w:type="spellEnd"/>
      <w:r w:rsidRPr="000F3E41">
        <w:rPr>
          <w:rFonts w:asciiTheme="minorHAnsi" w:hAnsiTheme="minorHAnsi" w:cstheme="minorHAnsi"/>
          <w:sz w:val="24"/>
          <w:szCs w:val="22"/>
        </w:rPr>
        <w:t>.</w:t>
      </w:r>
    </w:p>
    <w:p w14:paraId="1F674CCC" w14:textId="77777777" w:rsidR="000F3E41" w:rsidRPr="000F3E41" w:rsidRDefault="000F3E41" w:rsidP="008220A4">
      <w:pPr>
        <w:pStyle w:val="Textbody4"/>
        <w:numPr>
          <w:ilvl w:val="6"/>
          <w:numId w:val="7"/>
        </w:numPr>
        <w:spacing w:after="0" w:line="360" w:lineRule="auto"/>
        <w:ind w:left="1134" w:hanging="452"/>
        <w:jc w:val="both"/>
        <w:rPr>
          <w:rFonts w:asciiTheme="minorHAnsi" w:hAnsiTheme="minorHAnsi" w:cstheme="minorHAnsi"/>
          <w:sz w:val="24"/>
          <w:szCs w:val="22"/>
        </w:rPr>
      </w:pPr>
      <w:r w:rsidRPr="000F3E41">
        <w:rPr>
          <w:rFonts w:asciiTheme="minorHAnsi" w:hAnsiTheme="minorHAnsi" w:cstheme="minorHAnsi"/>
          <w:b/>
          <w:bCs/>
          <w:i/>
          <w:iCs/>
          <w:sz w:val="24"/>
          <w:szCs w:val="22"/>
        </w:rPr>
        <w:t>Glossary</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yaitu</w:t>
      </w:r>
      <w:proofErr w:type="spellEnd"/>
      <w:r w:rsidRPr="000F3E41">
        <w:rPr>
          <w:rFonts w:asciiTheme="minorHAnsi" w:hAnsiTheme="minorHAnsi" w:cstheme="minorHAnsi"/>
          <w:sz w:val="24"/>
          <w:szCs w:val="22"/>
        </w:rPr>
        <w:t xml:space="preserve"> daftar </w:t>
      </w:r>
      <w:proofErr w:type="spellStart"/>
      <w:r w:rsidRPr="000F3E41">
        <w:rPr>
          <w:rFonts w:asciiTheme="minorHAnsi" w:hAnsiTheme="minorHAnsi" w:cstheme="minorHAnsi"/>
          <w:sz w:val="24"/>
          <w:szCs w:val="22"/>
        </w:rPr>
        <w:t>kota</w:t>
      </w:r>
      <w:proofErr w:type="spellEnd"/>
      <w:r w:rsidRPr="000F3E41">
        <w:rPr>
          <w:rFonts w:asciiTheme="minorHAnsi" w:hAnsiTheme="minorHAnsi" w:cstheme="minorHAnsi"/>
          <w:sz w:val="24"/>
          <w:szCs w:val="22"/>
        </w:rPr>
        <w:t xml:space="preserve"> kata </w:t>
      </w:r>
      <w:proofErr w:type="spellStart"/>
      <w:r w:rsidRPr="000F3E41">
        <w:rPr>
          <w:rFonts w:asciiTheme="minorHAnsi" w:hAnsiTheme="minorHAnsi" w:cstheme="minorHAnsi"/>
          <w:sz w:val="24"/>
          <w:szCs w:val="22"/>
        </w:rPr>
        <w:t>istilah</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sering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dipakai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bidang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ruang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lingkup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w:t>
      </w:r>
    </w:p>
    <w:p w14:paraId="58F9EB1A" w14:textId="77777777" w:rsidR="000F3E41" w:rsidRDefault="000F3E41" w:rsidP="000F3E41">
      <w:pPr>
        <w:pStyle w:val="Textbody4"/>
        <w:spacing w:line="360" w:lineRule="auto"/>
        <w:jc w:val="both"/>
        <w:rPr>
          <w:rFonts w:asciiTheme="minorHAnsi" w:hAnsiTheme="minorHAnsi" w:cstheme="minorHAnsi"/>
          <w:sz w:val="24"/>
          <w:szCs w:val="22"/>
          <w:lang w:val="id-ID"/>
        </w:rPr>
      </w:pPr>
    </w:p>
    <w:p w14:paraId="7883F4FF" w14:textId="77777777" w:rsidR="008220A4" w:rsidRPr="000F3E41" w:rsidRDefault="008220A4" w:rsidP="000F3E41">
      <w:pPr>
        <w:pStyle w:val="Textbody4"/>
        <w:spacing w:line="360" w:lineRule="auto"/>
        <w:jc w:val="both"/>
        <w:rPr>
          <w:rFonts w:asciiTheme="minorHAnsi" w:hAnsiTheme="minorHAnsi" w:cstheme="minorHAnsi"/>
          <w:sz w:val="24"/>
          <w:szCs w:val="22"/>
          <w:lang w:val="id-ID"/>
        </w:rPr>
      </w:pPr>
    </w:p>
    <w:p w14:paraId="06BD18BE" w14:textId="77777777" w:rsidR="000F3E41" w:rsidRPr="003707D6" w:rsidRDefault="000F3E41" w:rsidP="008220A4">
      <w:pPr>
        <w:pStyle w:val="Heading4"/>
        <w:spacing w:after="200"/>
        <w:rPr>
          <w:rFonts w:cstheme="minorHAnsi"/>
          <w:sz w:val="24"/>
        </w:rPr>
      </w:pPr>
      <w:r w:rsidRPr="003707D6">
        <w:rPr>
          <w:rFonts w:cstheme="minorHAnsi"/>
          <w:sz w:val="24"/>
        </w:rPr>
        <w:t>3.3.2.2  Analisa Kebutuhan</w:t>
      </w:r>
    </w:p>
    <w:p w14:paraId="1F6AF1C4" w14:textId="77777777" w:rsidR="000F3E41" w:rsidRPr="000F3E41" w:rsidRDefault="000F3E41" w:rsidP="000F3E41">
      <w:pPr>
        <w:pStyle w:val="Textbody5"/>
        <w:spacing w:line="360" w:lineRule="auto"/>
        <w:jc w:val="both"/>
        <w:rPr>
          <w:rFonts w:asciiTheme="minorHAnsi" w:hAnsiTheme="minorHAnsi" w:cstheme="minorHAnsi"/>
          <w:sz w:val="24"/>
          <w:szCs w:val="22"/>
        </w:rPr>
      </w:pPr>
      <w:r w:rsidRPr="000F3E41">
        <w:rPr>
          <w:rFonts w:asciiTheme="minorHAnsi" w:hAnsiTheme="minorHAnsi" w:cstheme="minorHAnsi"/>
          <w:sz w:val="24"/>
          <w:szCs w:val="22"/>
        </w:rPr>
        <w:t xml:space="preserve">Analisa </w:t>
      </w:r>
      <w:proofErr w:type="spellStart"/>
      <w:r w:rsidRPr="000F3E41">
        <w:rPr>
          <w:rFonts w:asciiTheme="minorHAnsi" w:hAnsiTheme="minorHAnsi" w:cstheme="minorHAnsi"/>
          <w:sz w:val="24"/>
          <w:szCs w:val="22"/>
        </w:rPr>
        <w:t>kebutuhan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mendeskripsikan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secara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detil</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apa</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oleh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hal</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penyusunan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dokumen</w:t>
      </w:r>
      <w:proofErr w:type="spellEnd"/>
      <w:r w:rsidRPr="000F3E41">
        <w:rPr>
          <w:rFonts w:asciiTheme="minorHAnsi" w:hAnsiTheme="minorHAnsi" w:cstheme="minorHAnsi"/>
          <w:sz w:val="24"/>
          <w:szCs w:val="22"/>
        </w:rPr>
        <w:t xml:space="preserve"> use-case dan business </w:t>
      </w:r>
      <w:r w:rsidRPr="000F3E41">
        <w:rPr>
          <w:rFonts w:asciiTheme="minorHAnsi" w:hAnsiTheme="minorHAnsi" w:cstheme="minorHAnsi"/>
          <w:sz w:val="24"/>
          <w:szCs w:val="22"/>
        </w:rPr>
        <w:lastRenderedPageBreak/>
        <w:t xml:space="preserve">rules. Analisa </w:t>
      </w:r>
      <w:proofErr w:type="spellStart"/>
      <w:r w:rsidRPr="000F3E41">
        <w:rPr>
          <w:rFonts w:asciiTheme="minorHAnsi" w:hAnsiTheme="minorHAnsi" w:cstheme="minorHAnsi"/>
          <w:sz w:val="24"/>
          <w:szCs w:val="22"/>
        </w:rPr>
        <w:t>kebutuhan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oleh Analis </w:t>
      </w:r>
      <w:proofErr w:type="spellStart"/>
      <w:r w:rsidRPr="000F3E41">
        <w:rPr>
          <w:rFonts w:asciiTheme="minorHAnsi" w:hAnsiTheme="minorHAnsi" w:cstheme="minorHAnsi"/>
          <w:sz w:val="24"/>
          <w:szCs w:val="22"/>
        </w:rPr>
        <w:t>Bisnis</w:t>
      </w:r>
      <w:proofErr w:type="spellEnd"/>
      <w:r w:rsidRPr="000F3E41">
        <w:rPr>
          <w:rFonts w:asciiTheme="minorHAnsi" w:hAnsiTheme="minorHAnsi" w:cstheme="minorHAnsi"/>
          <w:sz w:val="24"/>
          <w:szCs w:val="22"/>
        </w:rPr>
        <w:t xml:space="preserve">. Analisa </w:t>
      </w:r>
      <w:proofErr w:type="spellStart"/>
      <w:r w:rsidRPr="000F3E41">
        <w:rPr>
          <w:rFonts w:asciiTheme="minorHAnsi" w:hAnsiTheme="minorHAnsi" w:cstheme="minorHAnsi"/>
          <w:sz w:val="24"/>
          <w:szCs w:val="22"/>
        </w:rPr>
        <w:t>kebutuhan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meliputi</w:t>
      </w:r>
      <w:proofErr w:type="spellEnd"/>
      <w:r w:rsidRPr="000F3E41">
        <w:rPr>
          <w:rFonts w:asciiTheme="minorHAnsi" w:hAnsiTheme="minorHAnsi" w:cstheme="minorHAnsi"/>
          <w:sz w:val="24"/>
          <w:szCs w:val="22"/>
        </w:rPr>
        <w:t>:</w:t>
      </w:r>
    </w:p>
    <w:p w14:paraId="64C99D47" w14:textId="77777777" w:rsidR="000F3E41" w:rsidRPr="000F3E41" w:rsidRDefault="000F3E41" w:rsidP="00933A54">
      <w:pPr>
        <w:pStyle w:val="Textbody4"/>
        <w:numPr>
          <w:ilvl w:val="0"/>
          <w:numId w:val="13"/>
        </w:numPr>
        <w:spacing w:line="360" w:lineRule="auto"/>
        <w:jc w:val="both"/>
        <w:rPr>
          <w:rFonts w:asciiTheme="minorHAnsi" w:hAnsiTheme="minorHAnsi" w:cstheme="minorHAnsi"/>
          <w:sz w:val="24"/>
          <w:szCs w:val="22"/>
        </w:rPr>
      </w:pPr>
      <w:proofErr w:type="spellStart"/>
      <w:r w:rsidRPr="000F3E41">
        <w:rPr>
          <w:rFonts w:asciiTheme="minorHAnsi" w:hAnsiTheme="minorHAnsi" w:cstheme="minorHAnsi"/>
          <w:sz w:val="24"/>
          <w:szCs w:val="22"/>
        </w:rPr>
        <w:t>Melakukan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terhadap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asumsi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kondisi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awal</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mengenai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siapa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saja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pihak-pihak</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terlibat</w:t>
      </w:r>
      <w:proofErr w:type="spellEnd"/>
      <w:r w:rsidRPr="000F3E41">
        <w:rPr>
          <w:rFonts w:asciiTheme="minorHAnsi" w:hAnsiTheme="minorHAnsi" w:cstheme="minorHAnsi"/>
          <w:sz w:val="24"/>
          <w:szCs w:val="22"/>
        </w:rPr>
        <w:t xml:space="preserve"> di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organisasi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atau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lain) dan </w:t>
      </w:r>
      <w:proofErr w:type="spellStart"/>
      <w:r w:rsidRPr="000F3E41">
        <w:rPr>
          <w:rFonts w:asciiTheme="minorHAnsi" w:hAnsiTheme="minorHAnsi" w:cstheme="minorHAnsi"/>
          <w:sz w:val="24"/>
          <w:szCs w:val="22"/>
        </w:rPr>
        <w:t>bagaimana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komunikasi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terjadi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antar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pihak-pihak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tersebut</w:t>
      </w:r>
      <w:proofErr w:type="spellEnd"/>
      <w:r w:rsidRPr="000F3E41">
        <w:rPr>
          <w:rFonts w:asciiTheme="minorHAnsi" w:hAnsiTheme="minorHAnsi" w:cstheme="minorHAnsi"/>
          <w:sz w:val="24"/>
          <w:szCs w:val="22"/>
        </w:rPr>
        <w:t>.</w:t>
      </w:r>
    </w:p>
    <w:p w14:paraId="25A3AC06" w14:textId="77777777" w:rsidR="000F3E41" w:rsidRPr="000F3E41" w:rsidRDefault="000F3E41" w:rsidP="00933A54">
      <w:pPr>
        <w:pStyle w:val="Textbody4"/>
        <w:numPr>
          <w:ilvl w:val="0"/>
          <w:numId w:val="13"/>
        </w:numPr>
        <w:spacing w:line="360" w:lineRule="auto"/>
        <w:jc w:val="both"/>
        <w:rPr>
          <w:rFonts w:asciiTheme="minorHAnsi" w:hAnsiTheme="minorHAnsi" w:cstheme="minorHAnsi"/>
          <w:sz w:val="24"/>
          <w:szCs w:val="22"/>
        </w:rPr>
      </w:pPr>
      <w:proofErr w:type="spellStart"/>
      <w:r w:rsidRPr="000F3E41">
        <w:rPr>
          <w:rFonts w:asciiTheme="minorHAnsi" w:hAnsiTheme="minorHAnsi" w:cstheme="minorHAnsi"/>
          <w:sz w:val="24"/>
          <w:szCs w:val="22"/>
        </w:rPr>
        <w:t>Melakukan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terhadap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kebutuhan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Berkaitan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terhadap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kondisi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telah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w:t>
      </w:r>
      <w:proofErr w:type="spellEnd"/>
      <w:r w:rsidRPr="000F3E41">
        <w:rPr>
          <w:rFonts w:asciiTheme="minorHAnsi" w:hAnsiTheme="minorHAnsi" w:cstheme="minorHAnsi"/>
          <w:sz w:val="24"/>
          <w:szCs w:val="22"/>
        </w:rPr>
        <w:t xml:space="preserve"> di </w:t>
      </w:r>
      <w:proofErr w:type="spellStart"/>
      <w:r w:rsidRPr="000F3E41">
        <w:rPr>
          <w:rFonts w:asciiTheme="minorHAnsi" w:hAnsiTheme="minorHAnsi" w:cstheme="minorHAnsi"/>
          <w:sz w:val="24"/>
          <w:szCs w:val="22"/>
        </w:rPr>
        <w:t>atas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maka</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mengenai</w:t>
      </w:r>
      <w:proofErr w:type="spellEnd"/>
      <w:r w:rsidRPr="000F3E41">
        <w:rPr>
          <w:rFonts w:asciiTheme="minorHAnsi" w:hAnsiTheme="minorHAnsi" w:cstheme="minorHAnsi"/>
          <w:sz w:val="24"/>
          <w:szCs w:val="22"/>
        </w:rPr>
        <w:t xml:space="preserve"> proses-proses mana </w:t>
      </w:r>
      <w:proofErr w:type="spellStart"/>
      <w:r w:rsidRPr="000F3E41">
        <w:rPr>
          <w:rFonts w:asciiTheme="minorHAnsi" w:hAnsiTheme="minorHAnsi" w:cstheme="minorHAnsi"/>
          <w:sz w:val="24"/>
          <w:szCs w:val="22"/>
        </w:rPr>
        <w:t>saja</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membutuhkan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penanganan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melalui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w:t>
      </w:r>
    </w:p>
    <w:p w14:paraId="130B25FE" w14:textId="77777777" w:rsidR="000F3E41" w:rsidRPr="000F3E41" w:rsidRDefault="000F3E41" w:rsidP="00933A54">
      <w:pPr>
        <w:pStyle w:val="Textbody4"/>
        <w:numPr>
          <w:ilvl w:val="0"/>
          <w:numId w:val="13"/>
        </w:numPr>
        <w:spacing w:line="360" w:lineRule="auto"/>
        <w:jc w:val="both"/>
        <w:rPr>
          <w:rFonts w:asciiTheme="minorHAnsi" w:hAnsiTheme="minorHAnsi" w:cstheme="minorHAnsi"/>
          <w:sz w:val="24"/>
          <w:szCs w:val="22"/>
        </w:rPr>
      </w:pPr>
      <w:proofErr w:type="spellStart"/>
      <w:r w:rsidRPr="000F3E41">
        <w:rPr>
          <w:rFonts w:asciiTheme="minorHAnsi" w:hAnsiTheme="minorHAnsi" w:cstheme="minorHAnsi"/>
          <w:sz w:val="24"/>
          <w:szCs w:val="22"/>
        </w:rPr>
        <w:t>Mengidentifikasi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ruang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lingkup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pengidentifikasian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ruang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lingkup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dibangun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sesuai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kebutuhan</w:t>
      </w:r>
      <w:proofErr w:type="spellEnd"/>
      <w:r w:rsidRPr="000F3E41">
        <w:rPr>
          <w:rFonts w:asciiTheme="minorHAnsi" w:hAnsiTheme="minorHAnsi" w:cstheme="minorHAnsi"/>
          <w:sz w:val="24"/>
          <w:szCs w:val="22"/>
        </w:rPr>
        <w:t xml:space="preserve"> di </w:t>
      </w:r>
      <w:proofErr w:type="spellStart"/>
      <w:r w:rsidRPr="000F3E41">
        <w:rPr>
          <w:rFonts w:asciiTheme="minorHAnsi" w:hAnsiTheme="minorHAnsi" w:cstheme="minorHAnsi"/>
          <w:sz w:val="24"/>
          <w:szCs w:val="22"/>
        </w:rPr>
        <w:t>atas</w:t>
      </w:r>
      <w:proofErr w:type="spellEnd"/>
      <w:r w:rsidRPr="000F3E41">
        <w:rPr>
          <w:rFonts w:asciiTheme="minorHAnsi" w:hAnsiTheme="minorHAnsi" w:cstheme="minorHAnsi"/>
          <w:sz w:val="24"/>
          <w:szCs w:val="22"/>
        </w:rPr>
        <w:t xml:space="preserve">. </w:t>
      </w:r>
    </w:p>
    <w:p w14:paraId="2DBD4383" w14:textId="77777777" w:rsidR="000F3E41" w:rsidRPr="000F3E41" w:rsidRDefault="000F3E41" w:rsidP="00933A54">
      <w:pPr>
        <w:pStyle w:val="Textbody4"/>
        <w:numPr>
          <w:ilvl w:val="0"/>
          <w:numId w:val="13"/>
        </w:numPr>
        <w:spacing w:line="360" w:lineRule="auto"/>
        <w:jc w:val="both"/>
        <w:rPr>
          <w:rFonts w:asciiTheme="minorHAnsi" w:hAnsiTheme="minorHAnsi" w:cstheme="minorHAnsi"/>
          <w:sz w:val="24"/>
          <w:szCs w:val="22"/>
        </w:rPr>
      </w:pPr>
      <w:proofErr w:type="spellStart"/>
      <w:r w:rsidRPr="000F3E41">
        <w:rPr>
          <w:rFonts w:asciiTheme="minorHAnsi" w:hAnsiTheme="minorHAnsi" w:cstheme="minorHAnsi"/>
          <w:sz w:val="24"/>
          <w:szCs w:val="22"/>
        </w:rPr>
        <w:t>Mengidentifikasi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ruang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lingkup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keluaran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Sebagai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kelanjutan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tahapan</w:t>
      </w:r>
      <w:proofErr w:type="spellEnd"/>
      <w:r w:rsidRPr="000F3E41">
        <w:rPr>
          <w:rFonts w:asciiTheme="minorHAnsi" w:hAnsiTheme="minorHAnsi" w:cstheme="minorHAnsi"/>
          <w:sz w:val="24"/>
          <w:szCs w:val="22"/>
        </w:rPr>
        <w:t xml:space="preserve"> di </w:t>
      </w:r>
      <w:proofErr w:type="spellStart"/>
      <w:r w:rsidRPr="000F3E41">
        <w:rPr>
          <w:rFonts w:asciiTheme="minorHAnsi" w:hAnsiTheme="minorHAnsi" w:cstheme="minorHAnsi"/>
          <w:sz w:val="24"/>
          <w:szCs w:val="22"/>
        </w:rPr>
        <w:t>atas</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pengidentifikasian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ruang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lingkup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keluaran</w:t>
      </w:r>
      <w:proofErr w:type="spellEnd"/>
      <w:r w:rsidRPr="000F3E41">
        <w:rPr>
          <w:rFonts w:asciiTheme="minorHAnsi" w:hAnsiTheme="minorHAnsi" w:cstheme="minorHAnsi"/>
          <w:sz w:val="24"/>
          <w:szCs w:val="22"/>
        </w:rPr>
        <w:t xml:space="preserve"> (output)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dihasilkan</w:t>
      </w:r>
      <w:proofErr w:type="spellEnd"/>
      <w:r w:rsidRPr="000F3E41">
        <w:rPr>
          <w:rFonts w:asciiTheme="minorHAnsi" w:hAnsiTheme="minorHAnsi" w:cstheme="minorHAnsi"/>
          <w:sz w:val="24"/>
          <w:szCs w:val="22"/>
        </w:rPr>
        <w:t>.</w:t>
      </w:r>
    </w:p>
    <w:p w14:paraId="50D3C1F2" w14:textId="77777777" w:rsidR="000F3E41" w:rsidRPr="000F3E41" w:rsidRDefault="000F3E41" w:rsidP="00933A54">
      <w:pPr>
        <w:pStyle w:val="Textbody4"/>
        <w:numPr>
          <w:ilvl w:val="0"/>
          <w:numId w:val="13"/>
        </w:numPr>
        <w:spacing w:line="360" w:lineRule="auto"/>
        <w:jc w:val="both"/>
        <w:rPr>
          <w:rFonts w:asciiTheme="minorHAnsi" w:hAnsiTheme="minorHAnsi" w:cstheme="minorHAnsi"/>
          <w:sz w:val="24"/>
          <w:szCs w:val="22"/>
        </w:rPr>
      </w:pPr>
      <w:proofErr w:type="spellStart"/>
      <w:r w:rsidRPr="000F3E41">
        <w:rPr>
          <w:rFonts w:asciiTheme="minorHAnsi" w:hAnsiTheme="minorHAnsi" w:cstheme="minorHAnsi"/>
          <w:sz w:val="24"/>
          <w:szCs w:val="22"/>
        </w:rPr>
        <w:t>Melakukan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terhadap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dibangun</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terhadap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dibangun</w:t>
      </w:r>
      <w:proofErr w:type="spellEnd"/>
      <w:r w:rsidRPr="000F3E41">
        <w:rPr>
          <w:rFonts w:asciiTheme="minorHAnsi" w:hAnsiTheme="minorHAnsi" w:cstheme="minorHAnsi"/>
          <w:sz w:val="24"/>
          <w:szCs w:val="22"/>
        </w:rPr>
        <w:t xml:space="preserve">. Analisa yang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meliputi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bentuk</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sistematika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dibangun</w:t>
      </w:r>
      <w:proofErr w:type="spellEnd"/>
      <w:r w:rsidRPr="000F3E41">
        <w:rPr>
          <w:rFonts w:asciiTheme="minorHAnsi" w:hAnsiTheme="minorHAnsi" w:cstheme="minorHAnsi"/>
          <w:sz w:val="24"/>
          <w:szCs w:val="22"/>
        </w:rPr>
        <w:t>.</w:t>
      </w:r>
    </w:p>
    <w:p w14:paraId="66C43415" w14:textId="77777777" w:rsidR="000F3E41" w:rsidRPr="000F3E41" w:rsidRDefault="000F3E41" w:rsidP="008220A4">
      <w:pPr>
        <w:pStyle w:val="Textbody4"/>
        <w:numPr>
          <w:ilvl w:val="0"/>
          <w:numId w:val="13"/>
        </w:numPr>
        <w:spacing w:after="0" w:line="360" w:lineRule="auto"/>
        <w:jc w:val="both"/>
        <w:rPr>
          <w:rFonts w:asciiTheme="minorHAnsi" w:hAnsiTheme="minorHAnsi" w:cstheme="minorHAnsi"/>
          <w:sz w:val="24"/>
          <w:szCs w:val="22"/>
        </w:rPr>
      </w:pPr>
      <w:proofErr w:type="spellStart"/>
      <w:r w:rsidRPr="000F3E41">
        <w:rPr>
          <w:rFonts w:asciiTheme="minorHAnsi" w:hAnsiTheme="minorHAnsi" w:cstheme="minorHAnsi"/>
          <w:sz w:val="24"/>
          <w:szCs w:val="22"/>
        </w:rPr>
        <w:t>Pendokumentasian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hasil</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Hasil </w:t>
      </w:r>
      <w:proofErr w:type="spellStart"/>
      <w:r w:rsidRPr="000F3E41">
        <w:rPr>
          <w:rFonts w:asciiTheme="minorHAnsi" w:hAnsiTheme="minorHAnsi" w:cstheme="minorHAnsi"/>
          <w:sz w:val="24"/>
          <w:szCs w:val="22"/>
        </w:rPr>
        <w:t>akhir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kebutuhan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dokumen-dokumen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berikut</w:t>
      </w:r>
      <w:proofErr w:type="spellEnd"/>
      <w:r w:rsidRPr="000F3E41">
        <w:rPr>
          <w:rFonts w:asciiTheme="minorHAnsi" w:hAnsiTheme="minorHAnsi" w:cstheme="minorHAnsi"/>
          <w:sz w:val="24"/>
          <w:szCs w:val="22"/>
        </w:rPr>
        <w:t>:</w:t>
      </w:r>
    </w:p>
    <w:p w14:paraId="100EFB4C" w14:textId="77777777" w:rsidR="000F3E41" w:rsidRPr="000F3E41" w:rsidRDefault="000F3E41" w:rsidP="008220A4">
      <w:pPr>
        <w:pStyle w:val="Textbody4"/>
        <w:numPr>
          <w:ilvl w:val="6"/>
          <w:numId w:val="14"/>
        </w:numPr>
        <w:spacing w:after="0" w:line="360" w:lineRule="auto"/>
        <w:ind w:left="1418"/>
        <w:jc w:val="both"/>
        <w:rPr>
          <w:rFonts w:asciiTheme="minorHAnsi" w:hAnsiTheme="minorHAnsi" w:cstheme="minorHAnsi"/>
          <w:sz w:val="24"/>
          <w:szCs w:val="22"/>
        </w:rPr>
      </w:pPr>
      <w:proofErr w:type="spellStart"/>
      <w:r w:rsidRPr="000F3E41">
        <w:rPr>
          <w:rFonts w:asciiTheme="minorHAnsi" w:hAnsiTheme="minorHAnsi" w:cstheme="minorHAnsi"/>
          <w:b/>
          <w:bCs/>
          <w:sz w:val="24"/>
          <w:szCs w:val="22"/>
        </w:rPr>
        <w:t>Dokumen</w:t>
      </w:r>
      <w:proofErr w:type="spellEnd"/>
      <w:r w:rsidRPr="000F3E41">
        <w:rPr>
          <w:rFonts w:asciiTheme="minorHAnsi" w:hAnsiTheme="minorHAnsi" w:cstheme="minorHAnsi"/>
          <w:b/>
          <w:bCs/>
          <w:sz w:val="24"/>
          <w:szCs w:val="22"/>
        </w:rPr>
        <w:t xml:space="preserve"> </w:t>
      </w:r>
      <w:r w:rsidRPr="000F3E41">
        <w:rPr>
          <w:rFonts w:asciiTheme="minorHAnsi" w:hAnsiTheme="minorHAnsi" w:cstheme="minorHAnsi"/>
          <w:b/>
          <w:bCs/>
          <w:i/>
          <w:iCs/>
          <w:sz w:val="24"/>
          <w:szCs w:val="22"/>
        </w:rPr>
        <w:t>Use Case</w:t>
      </w:r>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berisi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pendetilan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skenario</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penggunaan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mengikuti</w:t>
      </w:r>
      <w:proofErr w:type="spellEnd"/>
      <w:r w:rsidRPr="000F3E41">
        <w:rPr>
          <w:rFonts w:asciiTheme="minorHAnsi" w:hAnsiTheme="minorHAnsi" w:cstheme="minorHAnsi"/>
          <w:sz w:val="24"/>
          <w:szCs w:val="22"/>
        </w:rPr>
        <w:t xml:space="preserve"> format yang </w:t>
      </w:r>
      <w:proofErr w:type="spellStart"/>
      <w:r w:rsidRPr="000F3E41">
        <w:rPr>
          <w:rFonts w:asciiTheme="minorHAnsi" w:hAnsiTheme="minorHAnsi" w:cstheme="minorHAnsi"/>
          <w:sz w:val="24"/>
          <w:szCs w:val="22"/>
        </w:rPr>
        <w:t>telah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ditetapkan</w:t>
      </w:r>
      <w:proofErr w:type="spellEnd"/>
      <w:r w:rsidRPr="000F3E41">
        <w:rPr>
          <w:rFonts w:asciiTheme="minorHAnsi" w:hAnsiTheme="minorHAnsi" w:cstheme="minorHAnsi"/>
          <w:sz w:val="24"/>
          <w:szCs w:val="22"/>
        </w:rPr>
        <w:t>.</w:t>
      </w:r>
    </w:p>
    <w:p w14:paraId="29CB5B24" w14:textId="77777777" w:rsidR="000F3E41" w:rsidRPr="000F3E41" w:rsidRDefault="000F3E41" w:rsidP="008220A4">
      <w:pPr>
        <w:pStyle w:val="Textbody4"/>
        <w:numPr>
          <w:ilvl w:val="6"/>
          <w:numId w:val="14"/>
        </w:numPr>
        <w:spacing w:after="0" w:line="360" w:lineRule="auto"/>
        <w:ind w:left="1418"/>
        <w:jc w:val="both"/>
        <w:rPr>
          <w:rFonts w:asciiTheme="minorHAnsi" w:hAnsiTheme="minorHAnsi" w:cstheme="minorHAnsi"/>
          <w:sz w:val="24"/>
          <w:szCs w:val="22"/>
        </w:rPr>
      </w:pPr>
      <w:r w:rsidRPr="000F3E41">
        <w:rPr>
          <w:rFonts w:asciiTheme="minorHAnsi" w:hAnsiTheme="minorHAnsi" w:cstheme="minorHAnsi"/>
          <w:b/>
          <w:bCs/>
          <w:i/>
          <w:iCs/>
          <w:sz w:val="24"/>
          <w:szCs w:val="22"/>
        </w:rPr>
        <w:t>Non Functional Requirements</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yaitu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berisi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pembatasan-pembatasan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teknis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mengenai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harus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dibangun</w:t>
      </w:r>
      <w:proofErr w:type="spellEnd"/>
      <w:r w:rsidRPr="000F3E41">
        <w:rPr>
          <w:rFonts w:asciiTheme="minorHAnsi" w:hAnsiTheme="minorHAnsi" w:cstheme="minorHAnsi"/>
          <w:sz w:val="24"/>
          <w:szCs w:val="22"/>
        </w:rPr>
        <w:t>.</w:t>
      </w:r>
    </w:p>
    <w:p w14:paraId="79744752" w14:textId="77777777" w:rsidR="000F3E41" w:rsidRPr="000F3E41" w:rsidRDefault="000F3E41" w:rsidP="008220A4">
      <w:pPr>
        <w:pStyle w:val="Textbody4"/>
        <w:numPr>
          <w:ilvl w:val="6"/>
          <w:numId w:val="14"/>
        </w:numPr>
        <w:spacing w:after="0" w:line="360" w:lineRule="auto"/>
        <w:ind w:left="1418"/>
        <w:jc w:val="both"/>
        <w:rPr>
          <w:rFonts w:asciiTheme="minorHAnsi" w:hAnsiTheme="minorHAnsi" w:cstheme="minorHAnsi"/>
          <w:sz w:val="24"/>
          <w:szCs w:val="22"/>
        </w:rPr>
      </w:pPr>
      <w:r w:rsidRPr="000F3E41">
        <w:rPr>
          <w:rFonts w:asciiTheme="minorHAnsi" w:hAnsiTheme="minorHAnsi" w:cstheme="minorHAnsi"/>
          <w:b/>
          <w:bCs/>
          <w:i/>
          <w:iCs/>
          <w:sz w:val="24"/>
          <w:szCs w:val="22"/>
        </w:rPr>
        <w:t>Business Rules</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yaitu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aturan-aturan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harus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diikuti</w:t>
      </w:r>
      <w:proofErr w:type="spellEnd"/>
      <w:r w:rsidRPr="000F3E41">
        <w:rPr>
          <w:rFonts w:asciiTheme="minorHAnsi" w:hAnsiTheme="minorHAnsi" w:cstheme="minorHAnsi"/>
          <w:sz w:val="24"/>
          <w:szCs w:val="22"/>
        </w:rPr>
        <w:t xml:space="preserve"> oleh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lastRenderedPageBreak/>
        <w:t>Business Rules</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diperoleh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langsung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peraturan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kerja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organisasi</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hasil</w:t>
      </w:r>
      <w:proofErr w:type="spellEnd"/>
      <w:r w:rsidRPr="000F3E41">
        <w:rPr>
          <w:rFonts w:asciiTheme="minorHAnsi" w:hAnsiTheme="minorHAnsi" w:cstheme="minorHAnsi"/>
          <w:sz w:val="24"/>
          <w:szCs w:val="22"/>
        </w:rPr>
        <w:t xml:space="preserve"> survey.</w:t>
      </w:r>
    </w:p>
    <w:p w14:paraId="7CE10D6C" w14:textId="77777777" w:rsidR="000F3E41" w:rsidRPr="000F3E41" w:rsidRDefault="000F3E41" w:rsidP="008220A4">
      <w:pPr>
        <w:pStyle w:val="Textbody4"/>
        <w:numPr>
          <w:ilvl w:val="6"/>
          <w:numId w:val="14"/>
        </w:numPr>
        <w:spacing w:after="0" w:line="360" w:lineRule="auto"/>
        <w:ind w:left="1418"/>
        <w:jc w:val="both"/>
        <w:rPr>
          <w:rFonts w:asciiTheme="minorHAnsi" w:hAnsiTheme="minorHAnsi" w:cstheme="minorHAnsi"/>
          <w:sz w:val="24"/>
          <w:szCs w:val="22"/>
        </w:rPr>
      </w:pPr>
      <w:proofErr w:type="spellStart"/>
      <w:r w:rsidRPr="000F3E41">
        <w:rPr>
          <w:rFonts w:asciiTheme="minorHAnsi" w:hAnsiTheme="minorHAnsi" w:cstheme="minorHAnsi"/>
          <w:b/>
          <w:bCs/>
          <w:sz w:val="24"/>
          <w:szCs w:val="22"/>
        </w:rPr>
        <w:t>Sketsa</w:t>
      </w:r>
      <w:proofErr w:type="spellEnd"/>
      <w:r w:rsidRPr="000F3E41">
        <w:rPr>
          <w:rFonts w:asciiTheme="minorHAnsi" w:hAnsiTheme="minorHAnsi" w:cstheme="minorHAnsi"/>
          <w:b/>
          <w:bCs/>
          <w:sz w:val="24"/>
          <w:szCs w:val="22"/>
        </w:rPr>
        <w:t xml:space="preserve"> Antar Muka</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yaitu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antar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muka</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digunakan</w:t>
      </w:r>
      <w:proofErr w:type="spellEnd"/>
      <w:r w:rsidRPr="000F3E41">
        <w:rPr>
          <w:rFonts w:asciiTheme="minorHAnsi" w:hAnsiTheme="minorHAnsi" w:cstheme="minorHAnsi"/>
          <w:sz w:val="24"/>
          <w:szCs w:val="22"/>
        </w:rPr>
        <w:t xml:space="preserve"> di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w:t>
      </w:r>
    </w:p>
    <w:p w14:paraId="60CCD328" w14:textId="77777777" w:rsidR="000F3E41" w:rsidRPr="000F3E41" w:rsidRDefault="000F3E41" w:rsidP="008220A4">
      <w:pPr>
        <w:pStyle w:val="Textbody4"/>
        <w:spacing w:after="0" w:line="360" w:lineRule="auto"/>
        <w:ind w:left="2012"/>
        <w:jc w:val="both"/>
        <w:rPr>
          <w:rFonts w:asciiTheme="minorHAnsi" w:hAnsiTheme="minorHAnsi" w:cstheme="minorHAnsi"/>
          <w:sz w:val="24"/>
          <w:szCs w:val="22"/>
        </w:rPr>
      </w:pPr>
    </w:p>
    <w:p w14:paraId="2CCD872A" w14:textId="77777777" w:rsidR="000F3E41" w:rsidRPr="003707D6" w:rsidRDefault="000F3E41" w:rsidP="008220A4">
      <w:pPr>
        <w:pStyle w:val="Heading4"/>
        <w:spacing w:after="200"/>
        <w:rPr>
          <w:rFonts w:cstheme="minorHAnsi"/>
          <w:sz w:val="24"/>
        </w:rPr>
      </w:pPr>
      <w:r w:rsidRPr="003707D6">
        <w:rPr>
          <w:rFonts w:cstheme="minorHAnsi"/>
          <w:sz w:val="24"/>
        </w:rPr>
        <w:t>3.3.2.3  Analisa dan Desain</w:t>
      </w:r>
    </w:p>
    <w:p w14:paraId="63C723BB" w14:textId="77777777" w:rsidR="000F3E41" w:rsidRPr="000F3E41" w:rsidRDefault="000F3E41" w:rsidP="008220A4">
      <w:pPr>
        <w:pStyle w:val="Textbody5"/>
        <w:spacing w:after="200" w:line="360" w:lineRule="auto"/>
        <w:jc w:val="both"/>
        <w:rPr>
          <w:rFonts w:asciiTheme="minorHAnsi" w:hAnsiTheme="minorHAnsi" w:cstheme="minorHAnsi"/>
          <w:sz w:val="24"/>
          <w:szCs w:val="22"/>
        </w:rPr>
      </w:pPr>
      <w:r w:rsidRPr="000F3E41">
        <w:rPr>
          <w:rFonts w:asciiTheme="minorHAnsi" w:hAnsiTheme="minorHAnsi" w:cstheme="minorHAnsi"/>
          <w:sz w:val="24"/>
          <w:szCs w:val="22"/>
        </w:rPr>
        <w:t xml:space="preserve">Analisa dan Desain </w:t>
      </w:r>
      <w:proofErr w:type="spellStart"/>
      <w:r w:rsidRPr="000F3E41">
        <w:rPr>
          <w:rFonts w:asciiTheme="minorHAnsi" w:hAnsiTheme="minorHAnsi" w:cstheme="minorHAnsi"/>
          <w:sz w:val="24"/>
          <w:szCs w:val="22"/>
        </w:rPr>
        <w:t>mendeskripsikan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solusi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teknis</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digunakan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mencapai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perilaku</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sudah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ditetapkan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kegiatan</w:t>
      </w:r>
      <w:proofErr w:type="spellEnd"/>
      <w:r w:rsidRPr="000F3E41">
        <w:rPr>
          <w:rFonts w:asciiTheme="minorHAnsi" w:hAnsiTheme="minorHAnsi" w:cstheme="minorHAnsi"/>
          <w:sz w:val="24"/>
          <w:szCs w:val="22"/>
        </w:rPr>
        <w:t xml:space="preserve"> requirement. Desain di </w:t>
      </w:r>
      <w:proofErr w:type="spellStart"/>
      <w:r w:rsidRPr="000F3E41">
        <w:rPr>
          <w:rFonts w:asciiTheme="minorHAnsi" w:hAnsiTheme="minorHAnsi" w:cstheme="minorHAnsi"/>
          <w:sz w:val="24"/>
          <w:szCs w:val="22"/>
        </w:rPr>
        <w:t>sini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meliputi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alur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interaksi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visual, dan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teknis</w:t>
      </w:r>
      <w:proofErr w:type="spellEnd"/>
      <w:r w:rsidRPr="000F3E41">
        <w:rPr>
          <w:rFonts w:asciiTheme="minorHAnsi" w:hAnsiTheme="minorHAnsi" w:cstheme="minorHAnsi"/>
          <w:sz w:val="24"/>
          <w:szCs w:val="22"/>
        </w:rPr>
        <w:t>.</w:t>
      </w:r>
    </w:p>
    <w:p w14:paraId="69B2B617" w14:textId="77777777" w:rsidR="000F3E41" w:rsidRPr="000F3E41" w:rsidRDefault="000F3E41" w:rsidP="000F3E41">
      <w:pPr>
        <w:pStyle w:val="Textbody5"/>
        <w:spacing w:line="360" w:lineRule="auto"/>
        <w:jc w:val="both"/>
        <w:rPr>
          <w:rFonts w:asciiTheme="minorHAnsi" w:hAnsiTheme="minorHAnsi" w:cstheme="minorHAnsi"/>
          <w:sz w:val="24"/>
          <w:szCs w:val="22"/>
        </w:rPr>
      </w:pPr>
      <w:proofErr w:type="spellStart"/>
      <w:r w:rsidRPr="000F3E41">
        <w:rPr>
          <w:rFonts w:asciiTheme="minorHAnsi" w:hAnsiTheme="minorHAnsi" w:cstheme="minorHAnsi"/>
          <w:sz w:val="24"/>
          <w:szCs w:val="22"/>
        </w:rPr>
        <w:t>Metodologi</w:t>
      </w:r>
      <w:proofErr w:type="spellEnd"/>
      <w:r w:rsidRPr="000F3E41">
        <w:rPr>
          <w:rFonts w:asciiTheme="minorHAnsi" w:hAnsiTheme="minorHAnsi" w:cstheme="minorHAnsi"/>
          <w:sz w:val="24"/>
          <w:szCs w:val="22"/>
        </w:rPr>
        <w:t xml:space="preserve"> Analisa dan Desain yang </w:t>
      </w:r>
      <w:proofErr w:type="spellStart"/>
      <w:r w:rsidRPr="000F3E41">
        <w:rPr>
          <w:rFonts w:asciiTheme="minorHAnsi" w:hAnsiTheme="minorHAnsi" w:cstheme="minorHAnsi"/>
          <w:sz w:val="24"/>
          <w:szCs w:val="22"/>
        </w:rPr>
        <w:t>digunakan</w:t>
      </w:r>
      <w:proofErr w:type="spellEnd"/>
      <w:r w:rsidRPr="000F3E41">
        <w:rPr>
          <w:rFonts w:asciiTheme="minorHAnsi" w:hAnsiTheme="minorHAnsi" w:cstheme="minorHAnsi"/>
          <w:sz w:val="24"/>
          <w:szCs w:val="22"/>
        </w:rPr>
        <w:t xml:space="preserve"> di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pengerjaan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metodologi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berorientasi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objek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menggunakan</w:t>
      </w:r>
      <w:proofErr w:type="spellEnd"/>
      <w:r w:rsidRPr="000F3E41">
        <w:rPr>
          <w:rFonts w:asciiTheme="minorHAnsi" w:hAnsiTheme="minorHAnsi" w:cstheme="minorHAnsi"/>
          <w:sz w:val="24"/>
          <w:szCs w:val="22"/>
        </w:rPr>
        <w:t xml:space="preserve"> </w:t>
      </w:r>
      <w:r w:rsidRPr="000F3E41">
        <w:rPr>
          <w:rFonts w:asciiTheme="minorHAnsi" w:hAnsiTheme="minorHAnsi" w:cstheme="minorHAnsi"/>
          <w:b/>
          <w:bCs/>
          <w:sz w:val="24"/>
          <w:szCs w:val="22"/>
        </w:rPr>
        <w:t>UML</w:t>
      </w:r>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(Unified Modeling Language)</w:t>
      </w:r>
      <w:r w:rsidRPr="000F3E41">
        <w:rPr>
          <w:rFonts w:asciiTheme="minorHAnsi" w:hAnsiTheme="minorHAnsi" w:cstheme="minorHAnsi"/>
          <w:sz w:val="24"/>
          <w:szCs w:val="22"/>
        </w:rPr>
        <w:t xml:space="preserve">. UML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bahasa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pemodelan</w:t>
      </w:r>
      <w:proofErr w:type="spellEnd"/>
      <w:r w:rsidRPr="000F3E41">
        <w:rPr>
          <w:rFonts w:asciiTheme="minorHAnsi" w:hAnsiTheme="minorHAnsi" w:cstheme="minorHAnsi"/>
          <w:sz w:val="24"/>
          <w:szCs w:val="22"/>
        </w:rPr>
        <w:t xml:space="preserve"> / diagram yang </w:t>
      </w:r>
      <w:proofErr w:type="spellStart"/>
      <w:r w:rsidRPr="000F3E41">
        <w:rPr>
          <w:rFonts w:asciiTheme="minorHAnsi" w:hAnsiTheme="minorHAnsi" w:cstheme="minorHAnsi"/>
          <w:sz w:val="24"/>
          <w:szCs w:val="22"/>
        </w:rPr>
        <w:t>secara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standar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digunakan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mengekspresikan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hasil</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UML </w:t>
      </w:r>
      <w:proofErr w:type="spellStart"/>
      <w:r w:rsidRPr="000F3E41">
        <w:rPr>
          <w:rFonts w:asciiTheme="minorHAnsi" w:hAnsiTheme="minorHAnsi" w:cstheme="minorHAnsi"/>
          <w:sz w:val="24"/>
          <w:szCs w:val="22"/>
        </w:rPr>
        <w:t>disepakati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sebagai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standar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industri</w:t>
      </w:r>
      <w:proofErr w:type="spellEnd"/>
      <w:r w:rsidRPr="000F3E41">
        <w:rPr>
          <w:rFonts w:asciiTheme="minorHAnsi" w:hAnsiTheme="minorHAnsi" w:cstheme="minorHAnsi"/>
          <w:sz w:val="24"/>
          <w:szCs w:val="22"/>
        </w:rPr>
        <w:t xml:space="preserve"> di </w:t>
      </w:r>
      <w:proofErr w:type="spellStart"/>
      <w:r w:rsidRPr="000F3E41">
        <w:rPr>
          <w:rFonts w:asciiTheme="minorHAnsi" w:hAnsiTheme="minorHAnsi" w:cstheme="minorHAnsi"/>
          <w:sz w:val="24"/>
          <w:szCs w:val="22"/>
        </w:rPr>
        <w:t>bawah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pengawasan</w:t>
      </w:r>
      <w:proofErr w:type="spellEnd"/>
      <w:r w:rsidRPr="000F3E41">
        <w:rPr>
          <w:rFonts w:asciiTheme="minorHAnsi" w:hAnsiTheme="minorHAnsi" w:cstheme="minorHAnsi"/>
          <w:sz w:val="24"/>
          <w:szCs w:val="22"/>
        </w:rPr>
        <w:t xml:space="preserve"> OMG </w:t>
      </w:r>
      <w:r w:rsidRPr="000F3E41">
        <w:rPr>
          <w:rFonts w:asciiTheme="minorHAnsi" w:hAnsiTheme="minorHAnsi" w:cstheme="minorHAnsi"/>
          <w:i/>
          <w:iCs/>
          <w:sz w:val="24"/>
          <w:szCs w:val="22"/>
        </w:rPr>
        <w:t>(Object Management Group)</w:t>
      </w:r>
      <w:r w:rsidRPr="000F3E41">
        <w:rPr>
          <w:rFonts w:asciiTheme="minorHAnsi" w:hAnsiTheme="minorHAnsi" w:cstheme="minorHAnsi"/>
          <w:sz w:val="24"/>
          <w:szCs w:val="22"/>
        </w:rPr>
        <w:t xml:space="preserve">. UML </w:t>
      </w:r>
      <w:proofErr w:type="spellStart"/>
      <w:r w:rsidRPr="000F3E41">
        <w:rPr>
          <w:rFonts w:asciiTheme="minorHAnsi" w:hAnsiTheme="minorHAnsi" w:cstheme="minorHAnsi"/>
          <w:sz w:val="24"/>
          <w:szCs w:val="22"/>
        </w:rPr>
        <w:t>berisi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spesifikasi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beberapa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jenis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dokumen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atau</w:t>
      </w:r>
      <w:proofErr w:type="spellEnd"/>
      <w:r w:rsidRPr="000F3E41">
        <w:rPr>
          <w:rFonts w:asciiTheme="minorHAnsi" w:hAnsiTheme="minorHAnsi" w:cstheme="minorHAnsi"/>
          <w:sz w:val="24"/>
          <w:szCs w:val="22"/>
        </w:rPr>
        <w:t xml:space="preserve"> diagram, </w:t>
      </w:r>
      <w:proofErr w:type="spellStart"/>
      <w:r w:rsidRPr="000F3E41">
        <w:rPr>
          <w:rFonts w:asciiTheme="minorHAnsi" w:hAnsiTheme="minorHAnsi" w:cstheme="minorHAnsi"/>
          <w:sz w:val="24"/>
          <w:szCs w:val="22"/>
        </w:rPr>
        <w:t>seperti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misalnya</w:t>
      </w:r>
      <w:proofErr w:type="spellEnd"/>
      <w:r w:rsidRPr="000F3E41">
        <w:rPr>
          <w:rFonts w:asciiTheme="minorHAnsi" w:hAnsiTheme="minorHAnsi" w:cstheme="minorHAnsi"/>
          <w:sz w:val="24"/>
          <w:szCs w:val="22"/>
        </w:rPr>
        <w:t xml:space="preserve"> diagram use case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menjelaskan</w:t>
      </w:r>
      <w:proofErr w:type="spellEnd"/>
      <w:r w:rsidRPr="000F3E41">
        <w:rPr>
          <w:rFonts w:asciiTheme="minorHAnsi" w:hAnsiTheme="minorHAnsi" w:cstheme="minorHAnsi"/>
          <w:sz w:val="24"/>
          <w:szCs w:val="22"/>
        </w:rPr>
        <w:t xml:space="preserve"> requirement </w:t>
      </w:r>
      <w:proofErr w:type="spellStart"/>
      <w:r w:rsidRPr="000F3E41">
        <w:rPr>
          <w:rFonts w:asciiTheme="minorHAnsi" w:hAnsiTheme="minorHAnsi" w:cstheme="minorHAnsi"/>
          <w:sz w:val="24"/>
          <w:szCs w:val="22"/>
        </w:rPr>
        <w:t>atau</w:t>
      </w:r>
      <w:proofErr w:type="spellEnd"/>
      <w:r w:rsidRPr="000F3E41">
        <w:rPr>
          <w:rFonts w:asciiTheme="minorHAnsi" w:hAnsiTheme="minorHAnsi" w:cstheme="minorHAnsi"/>
          <w:sz w:val="24"/>
          <w:szCs w:val="22"/>
        </w:rPr>
        <w:t xml:space="preserve"> diagram class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menjelaskan</w:t>
      </w:r>
      <w:proofErr w:type="spellEnd"/>
      <w:r w:rsidRPr="000F3E41">
        <w:rPr>
          <w:rFonts w:asciiTheme="minorHAnsi" w:hAnsiTheme="minorHAnsi" w:cstheme="minorHAnsi"/>
          <w:sz w:val="24"/>
          <w:szCs w:val="22"/>
        </w:rPr>
        <w:t xml:space="preserve"> class-class yang </w:t>
      </w:r>
      <w:proofErr w:type="spellStart"/>
      <w:r w:rsidRPr="000F3E41">
        <w:rPr>
          <w:rFonts w:asciiTheme="minorHAnsi" w:hAnsiTheme="minorHAnsi" w:cstheme="minorHAnsi"/>
          <w:sz w:val="24"/>
          <w:szCs w:val="22"/>
        </w:rPr>
        <w:t>diperlukan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pemrograman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nanti</w:t>
      </w:r>
      <w:proofErr w:type="spellEnd"/>
      <w:r w:rsidRPr="000F3E41">
        <w:rPr>
          <w:rFonts w:asciiTheme="minorHAnsi" w:hAnsiTheme="minorHAnsi" w:cstheme="minorHAnsi"/>
          <w:sz w:val="24"/>
          <w:szCs w:val="22"/>
        </w:rPr>
        <w:t>. Selain diagram/</w:t>
      </w:r>
      <w:proofErr w:type="spellStart"/>
      <w:r w:rsidRPr="000F3E41">
        <w:rPr>
          <w:rFonts w:asciiTheme="minorHAnsi" w:hAnsiTheme="minorHAnsi" w:cstheme="minorHAnsi"/>
          <w:sz w:val="24"/>
          <w:szCs w:val="22"/>
        </w:rPr>
        <w:t>dokumen</w:t>
      </w:r>
      <w:proofErr w:type="spellEnd"/>
      <w:r w:rsidRPr="000F3E41">
        <w:rPr>
          <w:rFonts w:asciiTheme="minorHAnsi" w:hAnsiTheme="minorHAnsi" w:cstheme="minorHAnsi"/>
          <w:sz w:val="24"/>
          <w:szCs w:val="22"/>
        </w:rPr>
        <w:t xml:space="preserve"> UML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melengkapi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diperlukan</w:t>
      </w:r>
      <w:proofErr w:type="spellEnd"/>
      <w:r w:rsidRPr="000F3E41">
        <w:rPr>
          <w:rFonts w:asciiTheme="minorHAnsi" w:hAnsiTheme="minorHAnsi" w:cstheme="minorHAnsi"/>
          <w:sz w:val="24"/>
          <w:szCs w:val="22"/>
        </w:rPr>
        <w:t xml:space="preserve"> pula </w:t>
      </w:r>
      <w:proofErr w:type="spellStart"/>
      <w:r w:rsidRPr="000F3E41">
        <w:rPr>
          <w:rFonts w:asciiTheme="minorHAnsi" w:hAnsiTheme="minorHAnsi" w:cstheme="minorHAnsi"/>
          <w:sz w:val="24"/>
          <w:szCs w:val="22"/>
        </w:rPr>
        <w:t>dokumen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tambahan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seperti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misalnya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sketsa</w:t>
      </w:r>
      <w:proofErr w:type="spellEnd"/>
      <w:r w:rsidRPr="000F3E41">
        <w:rPr>
          <w:rFonts w:asciiTheme="minorHAnsi" w:hAnsiTheme="minorHAnsi" w:cstheme="minorHAnsi"/>
          <w:sz w:val="24"/>
          <w:szCs w:val="22"/>
        </w:rPr>
        <w:t xml:space="preserve"> user interface dan ERD </w:t>
      </w:r>
      <w:r w:rsidRPr="000F3E41">
        <w:rPr>
          <w:rFonts w:asciiTheme="minorHAnsi" w:hAnsiTheme="minorHAnsi" w:cstheme="minorHAnsi"/>
          <w:i/>
          <w:iCs/>
          <w:sz w:val="24"/>
          <w:szCs w:val="22"/>
        </w:rPr>
        <w:t>(Entity Relationship Diagram)</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menjelaskan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struktur</w:t>
      </w:r>
      <w:proofErr w:type="spellEnd"/>
      <w:r w:rsidRPr="000F3E41">
        <w:rPr>
          <w:rFonts w:asciiTheme="minorHAnsi" w:hAnsiTheme="minorHAnsi" w:cstheme="minorHAnsi"/>
          <w:sz w:val="24"/>
          <w:szCs w:val="22"/>
        </w:rPr>
        <w:t xml:space="preserve"> database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digunakan</w:t>
      </w:r>
      <w:proofErr w:type="spellEnd"/>
      <w:r w:rsidRPr="000F3E41">
        <w:rPr>
          <w:rFonts w:asciiTheme="minorHAnsi" w:hAnsiTheme="minorHAnsi" w:cstheme="minorHAnsi"/>
          <w:sz w:val="24"/>
          <w:szCs w:val="22"/>
        </w:rPr>
        <w:t>.</w:t>
      </w:r>
    </w:p>
    <w:p w14:paraId="0800858C" w14:textId="77777777" w:rsidR="000F3E41" w:rsidRPr="000F3E41" w:rsidRDefault="000F3E41" w:rsidP="000F3E41">
      <w:pPr>
        <w:pStyle w:val="Textbody5"/>
        <w:spacing w:line="360" w:lineRule="auto"/>
        <w:jc w:val="both"/>
        <w:rPr>
          <w:rFonts w:asciiTheme="minorHAnsi" w:hAnsiTheme="minorHAnsi" w:cstheme="minorHAnsi"/>
          <w:sz w:val="24"/>
          <w:szCs w:val="22"/>
        </w:rPr>
      </w:pPr>
      <w:r w:rsidRPr="000F3E41">
        <w:rPr>
          <w:rFonts w:asciiTheme="minorHAnsi" w:hAnsiTheme="minorHAnsi" w:cstheme="minorHAnsi"/>
          <w:sz w:val="24"/>
          <w:szCs w:val="22"/>
        </w:rPr>
        <w:t xml:space="preserve">Analisa dan Desain </w:t>
      </w:r>
      <w:proofErr w:type="spellStart"/>
      <w:r w:rsidRPr="000F3E41">
        <w:rPr>
          <w:rFonts w:asciiTheme="minorHAnsi" w:hAnsiTheme="minorHAnsi" w:cstheme="minorHAnsi"/>
          <w:sz w:val="24"/>
          <w:szCs w:val="22"/>
        </w:rPr>
        <w:t>merupakan</w:t>
      </w:r>
      <w:proofErr w:type="spellEnd"/>
      <w:r w:rsidRPr="000F3E41">
        <w:rPr>
          <w:rFonts w:asciiTheme="minorHAnsi" w:hAnsiTheme="minorHAnsi" w:cstheme="minorHAnsi"/>
          <w:sz w:val="24"/>
          <w:szCs w:val="22"/>
        </w:rPr>
        <w:t xml:space="preserve"> proses multi </w:t>
      </w:r>
      <w:proofErr w:type="spellStart"/>
      <w:r w:rsidRPr="000F3E41">
        <w:rPr>
          <w:rFonts w:asciiTheme="minorHAnsi" w:hAnsiTheme="minorHAnsi" w:cstheme="minorHAnsi"/>
          <w:sz w:val="24"/>
          <w:szCs w:val="22"/>
        </w:rPr>
        <w:t>langkah</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terdiri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kegiatan-kegiatan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sebagai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berikut</w:t>
      </w:r>
      <w:proofErr w:type="spellEnd"/>
      <w:r w:rsidRPr="000F3E41">
        <w:rPr>
          <w:rFonts w:asciiTheme="minorHAnsi" w:hAnsiTheme="minorHAnsi" w:cstheme="minorHAnsi"/>
          <w:sz w:val="24"/>
          <w:szCs w:val="22"/>
        </w:rPr>
        <w:t>:</w:t>
      </w:r>
    </w:p>
    <w:p w14:paraId="171002A3" w14:textId="77777777" w:rsidR="000F3E41" w:rsidRPr="000F3E41" w:rsidRDefault="000F3E41" w:rsidP="00933A54">
      <w:pPr>
        <w:pStyle w:val="Textbody4"/>
        <w:numPr>
          <w:ilvl w:val="6"/>
          <w:numId w:val="13"/>
        </w:numPr>
        <w:spacing w:line="360" w:lineRule="auto"/>
        <w:ind w:left="709"/>
        <w:jc w:val="both"/>
        <w:rPr>
          <w:rFonts w:asciiTheme="minorHAnsi" w:hAnsiTheme="minorHAnsi" w:cstheme="minorHAnsi"/>
          <w:sz w:val="24"/>
          <w:szCs w:val="22"/>
        </w:rPr>
      </w:pPr>
      <w:proofErr w:type="spellStart"/>
      <w:r w:rsidRPr="000F3E41">
        <w:rPr>
          <w:rFonts w:asciiTheme="minorHAnsi" w:hAnsiTheme="minorHAnsi" w:cstheme="minorHAnsi"/>
          <w:sz w:val="24"/>
          <w:szCs w:val="22"/>
        </w:rPr>
        <w:t>Melakukan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terhadap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dibangun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Setelah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maka</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kegiatan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dibangun</w:t>
      </w:r>
      <w:proofErr w:type="spellEnd"/>
      <w:r w:rsidRPr="000F3E41">
        <w:rPr>
          <w:rFonts w:asciiTheme="minorHAnsi" w:hAnsiTheme="minorHAnsi" w:cstheme="minorHAnsi"/>
          <w:sz w:val="24"/>
          <w:szCs w:val="22"/>
        </w:rPr>
        <w:t>.</w:t>
      </w:r>
    </w:p>
    <w:p w14:paraId="5C41D239" w14:textId="77777777" w:rsidR="000F3E41" w:rsidRPr="000F3E41" w:rsidRDefault="000F3E41" w:rsidP="00933A54">
      <w:pPr>
        <w:pStyle w:val="Textbody4"/>
        <w:numPr>
          <w:ilvl w:val="6"/>
          <w:numId w:val="13"/>
        </w:numPr>
        <w:spacing w:line="360" w:lineRule="auto"/>
        <w:ind w:left="709"/>
        <w:jc w:val="both"/>
        <w:rPr>
          <w:rFonts w:asciiTheme="minorHAnsi" w:hAnsiTheme="minorHAnsi" w:cstheme="minorHAnsi"/>
          <w:sz w:val="24"/>
          <w:szCs w:val="22"/>
        </w:rPr>
      </w:pPr>
      <w:proofErr w:type="spellStart"/>
      <w:r w:rsidRPr="000F3E41">
        <w:rPr>
          <w:rFonts w:asciiTheme="minorHAnsi" w:hAnsiTheme="minorHAnsi" w:cstheme="minorHAnsi"/>
          <w:sz w:val="24"/>
          <w:szCs w:val="22"/>
        </w:rPr>
        <w:t>Melakukan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format </w:t>
      </w:r>
      <w:proofErr w:type="spellStart"/>
      <w:r w:rsidRPr="000F3E41">
        <w:rPr>
          <w:rFonts w:asciiTheme="minorHAnsi" w:hAnsiTheme="minorHAnsi" w:cstheme="minorHAnsi"/>
          <w:sz w:val="24"/>
          <w:szCs w:val="22"/>
        </w:rPr>
        <w:t>keluaran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Tahapan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fase</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dimana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penetapan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mengenai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keluaran</w:t>
      </w:r>
      <w:proofErr w:type="spellEnd"/>
      <w:r w:rsidRPr="000F3E41">
        <w:rPr>
          <w:rFonts w:asciiTheme="minorHAnsi" w:hAnsiTheme="minorHAnsi" w:cstheme="minorHAnsi"/>
          <w:sz w:val="24"/>
          <w:szCs w:val="22"/>
        </w:rPr>
        <w:t xml:space="preserve"> (output) </w:t>
      </w:r>
      <w:proofErr w:type="spellStart"/>
      <w:r w:rsidRPr="000F3E41">
        <w:rPr>
          <w:rFonts w:asciiTheme="minorHAnsi" w:hAnsiTheme="minorHAnsi" w:cstheme="minorHAnsi"/>
          <w:sz w:val="24"/>
          <w:szCs w:val="22"/>
        </w:rPr>
        <w:t>seperti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apa</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lastRenderedPageBreak/>
        <w:t>dihasilkan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w:t>
      </w:r>
    </w:p>
    <w:p w14:paraId="642AB896" w14:textId="77777777" w:rsidR="000F3E41" w:rsidRPr="000F3E41" w:rsidRDefault="000F3E41" w:rsidP="00933A54">
      <w:pPr>
        <w:pStyle w:val="Textbody4"/>
        <w:numPr>
          <w:ilvl w:val="6"/>
          <w:numId w:val="13"/>
        </w:numPr>
        <w:spacing w:line="360" w:lineRule="auto"/>
        <w:ind w:left="709"/>
        <w:jc w:val="both"/>
        <w:rPr>
          <w:rFonts w:asciiTheme="minorHAnsi" w:hAnsiTheme="minorHAnsi" w:cstheme="minorHAnsi"/>
          <w:sz w:val="24"/>
          <w:szCs w:val="22"/>
        </w:rPr>
      </w:pPr>
      <w:r w:rsidRPr="000F3E41">
        <w:rPr>
          <w:rFonts w:asciiTheme="minorHAnsi" w:hAnsiTheme="minorHAnsi" w:cstheme="minorHAnsi"/>
          <w:sz w:val="24"/>
          <w:szCs w:val="22"/>
        </w:rPr>
        <w:t xml:space="preserve">Menyusun </w:t>
      </w:r>
      <w:proofErr w:type="spellStart"/>
      <w:r w:rsidRPr="000F3E41">
        <w:rPr>
          <w:rFonts w:asciiTheme="minorHAnsi" w:hAnsiTheme="minorHAnsi" w:cstheme="minorHAnsi"/>
          <w:sz w:val="24"/>
          <w:szCs w:val="22"/>
        </w:rPr>
        <w:t>kebutuhan</w:t>
      </w:r>
      <w:proofErr w:type="spellEnd"/>
      <w:r w:rsidRPr="000F3E41">
        <w:rPr>
          <w:rFonts w:asciiTheme="minorHAnsi" w:hAnsiTheme="minorHAnsi" w:cstheme="minorHAnsi"/>
          <w:sz w:val="24"/>
          <w:szCs w:val="22"/>
        </w:rPr>
        <w:t xml:space="preserve"> data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dibangun</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penyusunan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kebutuhan</w:t>
      </w:r>
      <w:proofErr w:type="spellEnd"/>
      <w:r w:rsidRPr="000F3E41">
        <w:rPr>
          <w:rFonts w:asciiTheme="minorHAnsi" w:hAnsiTheme="minorHAnsi" w:cstheme="minorHAnsi"/>
          <w:sz w:val="24"/>
          <w:szCs w:val="22"/>
        </w:rPr>
        <w:t xml:space="preserve"> data-data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tercakup</w:t>
      </w:r>
      <w:proofErr w:type="spellEnd"/>
      <w:r w:rsidRPr="000F3E41">
        <w:rPr>
          <w:rFonts w:asciiTheme="minorHAnsi" w:hAnsiTheme="minorHAnsi" w:cstheme="minorHAnsi"/>
          <w:sz w:val="24"/>
          <w:szCs w:val="22"/>
        </w:rPr>
        <w:t xml:space="preserve"> di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informasi-informasi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disajikan</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pencocokan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antara</w:t>
      </w:r>
      <w:proofErr w:type="spellEnd"/>
      <w:r w:rsidRPr="000F3E41">
        <w:rPr>
          <w:rFonts w:asciiTheme="minorHAnsi" w:hAnsiTheme="minorHAnsi" w:cstheme="minorHAnsi"/>
          <w:sz w:val="24"/>
          <w:szCs w:val="22"/>
        </w:rPr>
        <w:t xml:space="preserve"> data-data </w:t>
      </w:r>
      <w:proofErr w:type="spellStart"/>
      <w:r w:rsidRPr="000F3E41">
        <w:rPr>
          <w:rFonts w:asciiTheme="minorHAnsi" w:hAnsiTheme="minorHAnsi" w:cstheme="minorHAnsi"/>
          <w:sz w:val="24"/>
          <w:szCs w:val="22"/>
        </w:rPr>
        <w:t>tersebut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pendukungnya</w:t>
      </w:r>
      <w:proofErr w:type="spellEnd"/>
      <w:r w:rsidRPr="000F3E41">
        <w:rPr>
          <w:rFonts w:asciiTheme="minorHAnsi" w:hAnsiTheme="minorHAnsi" w:cstheme="minorHAnsi"/>
          <w:sz w:val="24"/>
          <w:szCs w:val="22"/>
        </w:rPr>
        <w:t>.</w:t>
      </w:r>
    </w:p>
    <w:p w14:paraId="55F83133" w14:textId="77777777" w:rsidR="000F3E41" w:rsidRPr="000F3E41" w:rsidRDefault="000F3E41" w:rsidP="00933A54">
      <w:pPr>
        <w:pStyle w:val="Textbody4"/>
        <w:numPr>
          <w:ilvl w:val="6"/>
          <w:numId w:val="13"/>
        </w:numPr>
        <w:spacing w:line="360" w:lineRule="auto"/>
        <w:ind w:left="709"/>
        <w:jc w:val="both"/>
        <w:rPr>
          <w:rFonts w:asciiTheme="minorHAnsi" w:hAnsiTheme="minorHAnsi" w:cstheme="minorHAnsi"/>
          <w:sz w:val="24"/>
          <w:szCs w:val="22"/>
        </w:rPr>
      </w:pPr>
      <w:proofErr w:type="spellStart"/>
      <w:r w:rsidRPr="000F3E41">
        <w:rPr>
          <w:rFonts w:asciiTheme="minorHAnsi" w:hAnsiTheme="minorHAnsi" w:cstheme="minorHAnsi"/>
          <w:sz w:val="24"/>
          <w:szCs w:val="22"/>
        </w:rPr>
        <w:t>Merancang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alur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merupakan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tahapan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awal</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dimulainya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pembangunan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Tahapan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tahapan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mencoba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menentukan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aturan-aturan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bisnis</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(business rules)</w:t>
      </w:r>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membangun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secara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keseluruhan</w:t>
      </w:r>
      <w:proofErr w:type="spellEnd"/>
      <w:r w:rsidRPr="000F3E41">
        <w:rPr>
          <w:rFonts w:asciiTheme="minorHAnsi" w:hAnsiTheme="minorHAnsi" w:cstheme="minorHAnsi"/>
          <w:sz w:val="24"/>
          <w:szCs w:val="22"/>
        </w:rPr>
        <w:t>.</w:t>
      </w:r>
    </w:p>
    <w:p w14:paraId="2D846225" w14:textId="77777777" w:rsidR="000F3E41" w:rsidRPr="000F3E41" w:rsidRDefault="000F3E41" w:rsidP="00933A54">
      <w:pPr>
        <w:pStyle w:val="Textbody4"/>
        <w:numPr>
          <w:ilvl w:val="6"/>
          <w:numId w:val="13"/>
        </w:numPr>
        <w:spacing w:line="360" w:lineRule="auto"/>
        <w:ind w:left="709"/>
        <w:jc w:val="both"/>
        <w:rPr>
          <w:rFonts w:asciiTheme="minorHAnsi" w:hAnsiTheme="minorHAnsi" w:cstheme="minorHAnsi"/>
          <w:sz w:val="24"/>
          <w:szCs w:val="22"/>
        </w:rPr>
      </w:pPr>
      <w:proofErr w:type="spellStart"/>
      <w:r w:rsidRPr="000F3E41">
        <w:rPr>
          <w:rFonts w:asciiTheme="minorHAnsi" w:hAnsiTheme="minorHAnsi" w:cstheme="minorHAnsi"/>
          <w:sz w:val="24"/>
          <w:szCs w:val="22"/>
        </w:rPr>
        <w:t>Melakukan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pembangunan</w:t>
      </w:r>
      <w:proofErr w:type="spellEnd"/>
      <w:r w:rsidRPr="000F3E41">
        <w:rPr>
          <w:rFonts w:asciiTheme="minorHAnsi" w:hAnsiTheme="minorHAnsi" w:cstheme="minorHAnsi"/>
          <w:sz w:val="24"/>
          <w:szCs w:val="22"/>
        </w:rPr>
        <w:t xml:space="preserve"> / </w:t>
      </w:r>
      <w:proofErr w:type="spellStart"/>
      <w:r w:rsidRPr="000F3E41">
        <w:rPr>
          <w:rFonts w:asciiTheme="minorHAnsi" w:hAnsiTheme="minorHAnsi" w:cstheme="minorHAnsi"/>
          <w:sz w:val="24"/>
          <w:szCs w:val="22"/>
        </w:rPr>
        <w:t>pengembangan</w:t>
      </w:r>
      <w:proofErr w:type="spellEnd"/>
      <w:r w:rsidRPr="000F3E41">
        <w:rPr>
          <w:rFonts w:asciiTheme="minorHAnsi" w:hAnsiTheme="minorHAnsi" w:cstheme="minorHAnsi"/>
          <w:sz w:val="24"/>
          <w:szCs w:val="22"/>
        </w:rPr>
        <w:t xml:space="preserve"> database. Di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kegiatan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pembangunan</w:t>
      </w:r>
      <w:proofErr w:type="spellEnd"/>
      <w:r w:rsidRPr="000F3E41">
        <w:rPr>
          <w:rFonts w:asciiTheme="minorHAnsi" w:hAnsiTheme="minorHAnsi" w:cstheme="minorHAnsi"/>
          <w:sz w:val="24"/>
          <w:szCs w:val="22"/>
        </w:rPr>
        <w:t xml:space="preserve"> / </w:t>
      </w:r>
      <w:proofErr w:type="spellStart"/>
      <w:r w:rsidRPr="000F3E41">
        <w:rPr>
          <w:rFonts w:asciiTheme="minorHAnsi" w:hAnsiTheme="minorHAnsi" w:cstheme="minorHAnsi"/>
          <w:sz w:val="24"/>
          <w:szCs w:val="22"/>
        </w:rPr>
        <w:t>pengembangan</w:t>
      </w:r>
      <w:proofErr w:type="spellEnd"/>
      <w:r w:rsidRPr="000F3E41">
        <w:rPr>
          <w:rFonts w:asciiTheme="minorHAnsi" w:hAnsiTheme="minorHAnsi" w:cstheme="minorHAnsi"/>
          <w:sz w:val="24"/>
          <w:szCs w:val="22"/>
        </w:rPr>
        <w:t xml:space="preserve"> database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berkaitan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aturan-aturan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bisnis</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(business rules)</w:t>
      </w:r>
      <w:r w:rsidRPr="000F3E41">
        <w:rPr>
          <w:rFonts w:asciiTheme="minorHAnsi" w:hAnsiTheme="minorHAnsi" w:cstheme="minorHAnsi"/>
          <w:sz w:val="24"/>
          <w:szCs w:val="22"/>
        </w:rPr>
        <w:t xml:space="preserve"> di </w:t>
      </w:r>
      <w:proofErr w:type="spellStart"/>
      <w:r w:rsidRPr="000F3E41">
        <w:rPr>
          <w:rFonts w:asciiTheme="minorHAnsi" w:hAnsiTheme="minorHAnsi" w:cstheme="minorHAnsi"/>
          <w:sz w:val="24"/>
          <w:szCs w:val="22"/>
        </w:rPr>
        <w:t>atas</w:t>
      </w:r>
      <w:proofErr w:type="spellEnd"/>
      <w:r w:rsidRPr="000F3E41">
        <w:rPr>
          <w:rFonts w:asciiTheme="minorHAnsi" w:hAnsiTheme="minorHAnsi" w:cstheme="minorHAnsi"/>
          <w:sz w:val="24"/>
          <w:szCs w:val="22"/>
        </w:rPr>
        <w:t xml:space="preserve">. </w:t>
      </w:r>
    </w:p>
    <w:p w14:paraId="4AB5FF81" w14:textId="77777777" w:rsidR="000F3E41" w:rsidRPr="000F3E41" w:rsidRDefault="000F3E41" w:rsidP="00933A54">
      <w:pPr>
        <w:pStyle w:val="Textbody4"/>
        <w:numPr>
          <w:ilvl w:val="6"/>
          <w:numId w:val="13"/>
        </w:numPr>
        <w:spacing w:line="360" w:lineRule="auto"/>
        <w:ind w:left="709"/>
        <w:jc w:val="both"/>
        <w:rPr>
          <w:rFonts w:asciiTheme="minorHAnsi" w:hAnsiTheme="minorHAnsi" w:cstheme="minorHAnsi"/>
          <w:sz w:val="24"/>
          <w:szCs w:val="22"/>
        </w:rPr>
      </w:pPr>
      <w:proofErr w:type="spellStart"/>
      <w:r w:rsidRPr="000F3E41">
        <w:rPr>
          <w:rFonts w:asciiTheme="minorHAnsi" w:hAnsiTheme="minorHAnsi" w:cstheme="minorHAnsi"/>
          <w:sz w:val="24"/>
          <w:szCs w:val="22"/>
        </w:rPr>
        <w:t>Pendokumentasian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hasil</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berupa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dokumen-dokumen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utama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berikut</w:t>
      </w:r>
      <w:proofErr w:type="spellEnd"/>
      <w:r w:rsidRPr="000F3E41">
        <w:rPr>
          <w:rFonts w:asciiTheme="minorHAnsi" w:hAnsiTheme="minorHAnsi" w:cstheme="minorHAnsi"/>
          <w:sz w:val="24"/>
          <w:szCs w:val="22"/>
        </w:rPr>
        <w:t>:</w:t>
      </w:r>
    </w:p>
    <w:p w14:paraId="4317DE71" w14:textId="77777777" w:rsidR="000F3E41" w:rsidRPr="000F3E41" w:rsidRDefault="000F3E41" w:rsidP="008220A4">
      <w:pPr>
        <w:pStyle w:val="Textbody4"/>
        <w:numPr>
          <w:ilvl w:val="6"/>
          <w:numId w:val="15"/>
        </w:numPr>
        <w:spacing w:after="0" w:line="360" w:lineRule="auto"/>
        <w:ind w:left="1560"/>
        <w:jc w:val="both"/>
        <w:rPr>
          <w:rFonts w:asciiTheme="minorHAnsi" w:hAnsiTheme="minorHAnsi" w:cstheme="minorHAnsi"/>
          <w:i/>
          <w:iCs/>
          <w:sz w:val="24"/>
          <w:szCs w:val="22"/>
        </w:rPr>
      </w:pPr>
      <w:r w:rsidRPr="000F3E41">
        <w:rPr>
          <w:rFonts w:asciiTheme="minorHAnsi" w:hAnsiTheme="minorHAnsi" w:cstheme="minorHAnsi"/>
          <w:i/>
          <w:iCs/>
          <w:sz w:val="24"/>
          <w:szCs w:val="22"/>
        </w:rPr>
        <w:t>Activity Diagram</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atau</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Sequence Diagram</w:t>
      </w:r>
    </w:p>
    <w:p w14:paraId="05BD6215" w14:textId="77777777" w:rsidR="000F3E41" w:rsidRPr="000F3E41" w:rsidRDefault="000F3E41" w:rsidP="008220A4">
      <w:pPr>
        <w:pStyle w:val="Textbody4"/>
        <w:numPr>
          <w:ilvl w:val="6"/>
          <w:numId w:val="15"/>
        </w:numPr>
        <w:spacing w:after="0" w:line="360" w:lineRule="auto"/>
        <w:ind w:left="1560"/>
        <w:jc w:val="both"/>
        <w:rPr>
          <w:rFonts w:asciiTheme="minorHAnsi" w:hAnsiTheme="minorHAnsi" w:cstheme="minorHAnsi"/>
          <w:sz w:val="24"/>
          <w:szCs w:val="22"/>
        </w:rPr>
      </w:pPr>
      <w:r w:rsidRPr="000F3E41">
        <w:rPr>
          <w:rFonts w:asciiTheme="minorHAnsi" w:hAnsiTheme="minorHAnsi" w:cstheme="minorHAnsi"/>
          <w:sz w:val="24"/>
          <w:szCs w:val="22"/>
        </w:rPr>
        <w:t>Desain Antar Muka</w:t>
      </w:r>
    </w:p>
    <w:p w14:paraId="4D68689D" w14:textId="77777777" w:rsidR="000F3E41" w:rsidRPr="000F3E41" w:rsidRDefault="000F3E41" w:rsidP="008220A4">
      <w:pPr>
        <w:pStyle w:val="Textbody4"/>
        <w:numPr>
          <w:ilvl w:val="6"/>
          <w:numId w:val="15"/>
        </w:numPr>
        <w:spacing w:after="0" w:line="360" w:lineRule="auto"/>
        <w:ind w:left="1560"/>
        <w:jc w:val="both"/>
        <w:rPr>
          <w:rFonts w:asciiTheme="minorHAnsi" w:hAnsiTheme="minorHAnsi" w:cstheme="minorHAnsi"/>
          <w:i/>
          <w:iCs/>
          <w:sz w:val="24"/>
          <w:szCs w:val="22"/>
        </w:rPr>
      </w:pPr>
      <w:r w:rsidRPr="000F3E41">
        <w:rPr>
          <w:rFonts w:asciiTheme="minorHAnsi" w:hAnsiTheme="minorHAnsi" w:cstheme="minorHAnsi"/>
          <w:i/>
          <w:iCs/>
          <w:sz w:val="24"/>
          <w:szCs w:val="22"/>
        </w:rPr>
        <w:t>Class Diagram</w:t>
      </w:r>
    </w:p>
    <w:p w14:paraId="39823696" w14:textId="77777777" w:rsidR="000F3E41" w:rsidRPr="000F3E41" w:rsidRDefault="000F3E41" w:rsidP="008220A4">
      <w:pPr>
        <w:pStyle w:val="Textbody4"/>
        <w:numPr>
          <w:ilvl w:val="6"/>
          <w:numId w:val="15"/>
        </w:numPr>
        <w:spacing w:after="0" w:line="360" w:lineRule="auto"/>
        <w:ind w:left="1560"/>
        <w:jc w:val="both"/>
        <w:rPr>
          <w:rFonts w:asciiTheme="minorHAnsi" w:hAnsiTheme="minorHAnsi" w:cstheme="minorHAnsi"/>
          <w:i/>
          <w:iCs/>
          <w:sz w:val="24"/>
          <w:szCs w:val="22"/>
        </w:rPr>
      </w:pPr>
      <w:r w:rsidRPr="000F3E41">
        <w:rPr>
          <w:rFonts w:asciiTheme="minorHAnsi" w:hAnsiTheme="minorHAnsi" w:cstheme="minorHAnsi"/>
          <w:sz w:val="24"/>
          <w:szCs w:val="22"/>
        </w:rPr>
        <w:t xml:space="preserve">ERD </w:t>
      </w:r>
      <w:r w:rsidRPr="000F3E41">
        <w:rPr>
          <w:rFonts w:asciiTheme="minorHAnsi" w:hAnsiTheme="minorHAnsi" w:cstheme="minorHAnsi"/>
          <w:i/>
          <w:iCs/>
          <w:sz w:val="24"/>
          <w:szCs w:val="22"/>
        </w:rPr>
        <w:t>(Entity Relationship Diagram)</w:t>
      </w:r>
    </w:p>
    <w:p w14:paraId="5374F361" w14:textId="77777777" w:rsidR="000F3E41" w:rsidRPr="000F3E41" w:rsidRDefault="000F3E41" w:rsidP="008220A4">
      <w:pPr>
        <w:pStyle w:val="Textbody4"/>
        <w:numPr>
          <w:ilvl w:val="6"/>
          <w:numId w:val="15"/>
        </w:numPr>
        <w:spacing w:after="0" w:line="360" w:lineRule="auto"/>
        <w:ind w:left="1560"/>
        <w:jc w:val="both"/>
        <w:rPr>
          <w:rFonts w:asciiTheme="minorHAnsi" w:hAnsiTheme="minorHAnsi" w:cstheme="minorHAnsi"/>
          <w:sz w:val="24"/>
          <w:szCs w:val="22"/>
        </w:rPr>
      </w:pPr>
      <w:r w:rsidRPr="000F3E41">
        <w:rPr>
          <w:rFonts w:asciiTheme="minorHAnsi" w:hAnsiTheme="minorHAnsi" w:cstheme="minorHAnsi"/>
          <w:sz w:val="24"/>
          <w:szCs w:val="22"/>
        </w:rPr>
        <w:t>Desain Visual</w:t>
      </w:r>
    </w:p>
    <w:p w14:paraId="48A9B6BD" w14:textId="77777777" w:rsidR="000F3E41" w:rsidRDefault="000F3E41" w:rsidP="000F3E41">
      <w:pPr>
        <w:pStyle w:val="Textbody4"/>
        <w:spacing w:line="360" w:lineRule="auto"/>
        <w:ind w:left="2012"/>
        <w:jc w:val="both"/>
        <w:rPr>
          <w:rFonts w:asciiTheme="minorHAnsi" w:hAnsiTheme="minorHAnsi" w:cstheme="minorHAnsi"/>
          <w:sz w:val="24"/>
          <w:szCs w:val="22"/>
        </w:rPr>
      </w:pPr>
    </w:p>
    <w:p w14:paraId="2EEEABD1" w14:textId="77777777" w:rsidR="008220A4" w:rsidRDefault="008220A4" w:rsidP="000F3E41">
      <w:pPr>
        <w:pStyle w:val="Textbody4"/>
        <w:spacing w:line="360" w:lineRule="auto"/>
        <w:ind w:left="2012"/>
        <w:jc w:val="both"/>
        <w:rPr>
          <w:rFonts w:asciiTheme="minorHAnsi" w:hAnsiTheme="minorHAnsi" w:cstheme="minorHAnsi"/>
          <w:sz w:val="24"/>
          <w:szCs w:val="22"/>
        </w:rPr>
      </w:pPr>
    </w:p>
    <w:p w14:paraId="2A609CB5" w14:textId="77777777" w:rsidR="008220A4" w:rsidRPr="000F3E41" w:rsidRDefault="008220A4" w:rsidP="000F3E41">
      <w:pPr>
        <w:pStyle w:val="Textbody4"/>
        <w:spacing w:line="360" w:lineRule="auto"/>
        <w:ind w:left="2012"/>
        <w:jc w:val="both"/>
        <w:rPr>
          <w:rFonts w:asciiTheme="minorHAnsi" w:hAnsiTheme="minorHAnsi" w:cstheme="minorHAnsi"/>
          <w:sz w:val="24"/>
          <w:szCs w:val="22"/>
        </w:rPr>
      </w:pPr>
    </w:p>
    <w:p w14:paraId="31D45D15" w14:textId="77777777" w:rsidR="000F3E41" w:rsidRPr="003707D6" w:rsidRDefault="000F3E41" w:rsidP="008220A4">
      <w:pPr>
        <w:pStyle w:val="Heading4"/>
        <w:spacing w:after="200"/>
        <w:rPr>
          <w:rFonts w:cstheme="minorHAnsi"/>
          <w:sz w:val="24"/>
        </w:rPr>
      </w:pPr>
      <w:r w:rsidRPr="003707D6">
        <w:rPr>
          <w:rFonts w:cstheme="minorHAnsi"/>
          <w:sz w:val="24"/>
        </w:rPr>
        <w:t>3.3.2.4  Implementasi</w:t>
      </w:r>
    </w:p>
    <w:p w14:paraId="3B03C21A" w14:textId="77777777" w:rsidR="000F3E41" w:rsidRPr="000F3E41" w:rsidRDefault="000F3E41" w:rsidP="008220A4">
      <w:pPr>
        <w:pStyle w:val="Textbody5"/>
        <w:spacing w:after="200" w:line="360" w:lineRule="auto"/>
        <w:jc w:val="both"/>
        <w:rPr>
          <w:rFonts w:asciiTheme="minorHAnsi" w:hAnsiTheme="minorHAnsi" w:cstheme="minorHAnsi"/>
          <w:sz w:val="24"/>
          <w:szCs w:val="22"/>
        </w:rPr>
      </w:pPr>
      <w:proofErr w:type="spellStart"/>
      <w:r w:rsidRPr="000F3E41">
        <w:rPr>
          <w:rFonts w:asciiTheme="minorHAnsi" w:hAnsiTheme="minorHAnsi" w:cstheme="minorHAnsi"/>
          <w:sz w:val="24"/>
          <w:szCs w:val="22"/>
        </w:rPr>
        <w:t>Implementasi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yaitu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merealisasikan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kode</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komputer</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dapat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dieksekusi</w:t>
      </w:r>
      <w:proofErr w:type="spellEnd"/>
      <w:r w:rsidRPr="000F3E41">
        <w:rPr>
          <w:rFonts w:asciiTheme="minorHAnsi" w:hAnsiTheme="minorHAnsi" w:cstheme="minorHAnsi"/>
          <w:sz w:val="24"/>
          <w:szCs w:val="22"/>
        </w:rPr>
        <w:t xml:space="preserve"> oleh </w:t>
      </w:r>
      <w:proofErr w:type="spellStart"/>
      <w:r w:rsidRPr="000F3E41">
        <w:rPr>
          <w:rFonts w:asciiTheme="minorHAnsi" w:hAnsiTheme="minorHAnsi" w:cstheme="minorHAnsi"/>
          <w:sz w:val="24"/>
          <w:szCs w:val="22"/>
        </w:rPr>
        <w:t>komputer</w:t>
      </w:r>
      <w:proofErr w:type="spellEnd"/>
      <w:r w:rsidRPr="000F3E41">
        <w:rPr>
          <w:rFonts w:asciiTheme="minorHAnsi" w:hAnsiTheme="minorHAnsi" w:cstheme="minorHAnsi"/>
          <w:sz w:val="24"/>
          <w:szCs w:val="22"/>
        </w:rPr>
        <w:t xml:space="preserve">. Ini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pemrograman</w:t>
      </w:r>
      <w:proofErr w:type="spellEnd"/>
      <w:r w:rsidRPr="000F3E41">
        <w:rPr>
          <w:rFonts w:asciiTheme="minorHAnsi" w:hAnsiTheme="minorHAnsi" w:cstheme="minorHAnsi"/>
          <w:sz w:val="24"/>
          <w:szCs w:val="22"/>
        </w:rPr>
        <w:t>.</w:t>
      </w:r>
    </w:p>
    <w:p w14:paraId="1A3A2043" w14:textId="77777777" w:rsidR="000F3E41" w:rsidRPr="000F3E41" w:rsidRDefault="000F3E41" w:rsidP="000F3E41">
      <w:pPr>
        <w:pStyle w:val="Textbody5"/>
        <w:spacing w:line="360" w:lineRule="auto"/>
        <w:jc w:val="both"/>
        <w:rPr>
          <w:rFonts w:asciiTheme="minorHAnsi" w:hAnsiTheme="minorHAnsi" w:cstheme="minorHAnsi"/>
          <w:sz w:val="24"/>
          <w:szCs w:val="22"/>
        </w:rPr>
      </w:pPr>
      <w:proofErr w:type="spellStart"/>
      <w:r w:rsidRPr="000F3E41">
        <w:rPr>
          <w:rFonts w:asciiTheme="minorHAnsi" w:hAnsiTheme="minorHAnsi" w:cstheme="minorHAnsi"/>
          <w:sz w:val="24"/>
          <w:szCs w:val="22"/>
        </w:rPr>
        <w:t>Metodologi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pemrograman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digunakan</w:t>
      </w:r>
      <w:proofErr w:type="spellEnd"/>
      <w:r w:rsidRPr="000F3E41">
        <w:rPr>
          <w:rFonts w:asciiTheme="minorHAnsi" w:hAnsiTheme="minorHAnsi" w:cstheme="minorHAnsi"/>
          <w:sz w:val="24"/>
          <w:szCs w:val="22"/>
        </w:rPr>
        <w:t xml:space="preserve"> di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pengembangan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lastRenderedPageBreak/>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metodologi</w:t>
      </w:r>
      <w:proofErr w:type="spellEnd"/>
      <w:r w:rsidRPr="000F3E41">
        <w:rPr>
          <w:rFonts w:asciiTheme="minorHAnsi" w:hAnsiTheme="minorHAnsi" w:cstheme="minorHAnsi"/>
          <w:sz w:val="24"/>
          <w:szCs w:val="22"/>
        </w:rPr>
        <w:t xml:space="preserve"> Object Oriented Programming (OOP). Alasan </w:t>
      </w:r>
      <w:proofErr w:type="spellStart"/>
      <w:r w:rsidRPr="000F3E41">
        <w:rPr>
          <w:rFonts w:asciiTheme="minorHAnsi" w:hAnsiTheme="minorHAnsi" w:cstheme="minorHAnsi"/>
          <w:sz w:val="24"/>
          <w:szCs w:val="22"/>
        </w:rPr>
        <w:t>digunakannya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metodologi</w:t>
      </w:r>
      <w:proofErr w:type="spellEnd"/>
      <w:r w:rsidRPr="000F3E41">
        <w:rPr>
          <w:rFonts w:asciiTheme="minorHAnsi" w:hAnsiTheme="minorHAnsi" w:cstheme="minorHAnsi"/>
          <w:sz w:val="24"/>
          <w:szCs w:val="22"/>
        </w:rPr>
        <w:t xml:space="preserve"> OOP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berkaitan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erat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karakteristik</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menjadi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ciri-ciri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dimilikinya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yaitu</w:t>
      </w:r>
      <w:proofErr w:type="spellEnd"/>
      <w:r w:rsidRPr="000F3E41">
        <w:rPr>
          <w:rFonts w:asciiTheme="minorHAnsi" w:hAnsiTheme="minorHAnsi" w:cstheme="minorHAnsi"/>
          <w:sz w:val="24"/>
          <w:szCs w:val="22"/>
        </w:rPr>
        <w:t>:</w:t>
      </w:r>
    </w:p>
    <w:p w14:paraId="42F46263" w14:textId="77777777" w:rsidR="000F3E41" w:rsidRPr="000F3E41" w:rsidRDefault="000F3E41" w:rsidP="008220A4">
      <w:pPr>
        <w:pStyle w:val="Textbody5"/>
        <w:numPr>
          <w:ilvl w:val="0"/>
          <w:numId w:val="6"/>
        </w:numPr>
        <w:spacing w:after="0" w:line="360" w:lineRule="auto"/>
        <w:ind w:left="567"/>
        <w:jc w:val="both"/>
        <w:rPr>
          <w:rFonts w:asciiTheme="minorHAnsi" w:hAnsiTheme="minorHAnsi" w:cstheme="minorHAnsi"/>
          <w:sz w:val="24"/>
          <w:szCs w:val="22"/>
        </w:rPr>
      </w:pPr>
      <w:proofErr w:type="spellStart"/>
      <w:r w:rsidRPr="000F3E41">
        <w:rPr>
          <w:rFonts w:asciiTheme="minorHAnsi" w:hAnsiTheme="minorHAnsi" w:cstheme="minorHAnsi"/>
          <w:sz w:val="24"/>
          <w:szCs w:val="22"/>
        </w:rPr>
        <w:t>Pendekatan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lebih</w:t>
      </w:r>
      <w:proofErr w:type="spellEnd"/>
      <w:r w:rsidRPr="000F3E41">
        <w:rPr>
          <w:rFonts w:asciiTheme="minorHAnsi" w:hAnsiTheme="minorHAnsi" w:cstheme="minorHAnsi"/>
          <w:sz w:val="24"/>
          <w:szCs w:val="22"/>
        </w:rPr>
        <w:t xml:space="preserve"> pada data dan </w:t>
      </w:r>
      <w:proofErr w:type="spellStart"/>
      <w:r w:rsidRPr="000F3E41">
        <w:rPr>
          <w:rFonts w:asciiTheme="minorHAnsi" w:hAnsiTheme="minorHAnsi" w:cstheme="minorHAnsi"/>
          <w:sz w:val="24"/>
          <w:szCs w:val="22"/>
        </w:rPr>
        <w:t>bukan</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prosedur</w:t>
      </w:r>
      <w:proofErr w:type="spellEnd"/>
      <w:r w:rsidRPr="000F3E41">
        <w:rPr>
          <w:rFonts w:asciiTheme="minorHAnsi" w:hAnsiTheme="minorHAnsi" w:cstheme="minorHAnsi"/>
          <w:sz w:val="24"/>
          <w:szCs w:val="22"/>
        </w:rPr>
        <w:t xml:space="preserve"> / </w:t>
      </w:r>
      <w:proofErr w:type="spellStart"/>
      <w:r w:rsidRPr="000F3E41">
        <w:rPr>
          <w:rFonts w:asciiTheme="minorHAnsi" w:hAnsiTheme="minorHAnsi" w:cstheme="minorHAnsi"/>
          <w:sz w:val="24"/>
          <w:szCs w:val="22"/>
        </w:rPr>
        <w:t>fungsi</w:t>
      </w:r>
      <w:proofErr w:type="spellEnd"/>
      <w:r w:rsidRPr="000F3E41">
        <w:rPr>
          <w:rFonts w:asciiTheme="minorHAnsi" w:hAnsiTheme="minorHAnsi" w:cstheme="minorHAnsi"/>
          <w:sz w:val="24"/>
          <w:szCs w:val="22"/>
        </w:rPr>
        <w:t>.</w:t>
      </w:r>
    </w:p>
    <w:p w14:paraId="346F44B6" w14:textId="77777777" w:rsidR="000F3E41" w:rsidRPr="000F3E41" w:rsidRDefault="000F3E41" w:rsidP="008220A4">
      <w:pPr>
        <w:pStyle w:val="Textbody5"/>
        <w:numPr>
          <w:ilvl w:val="0"/>
          <w:numId w:val="6"/>
        </w:numPr>
        <w:spacing w:after="0" w:line="360" w:lineRule="auto"/>
        <w:ind w:left="567"/>
        <w:jc w:val="both"/>
        <w:rPr>
          <w:rFonts w:asciiTheme="minorHAnsi" w:hAnsiTheme="minorHAnsi" w:cstheme="minorHAnsi"/>
          <w:sz w:val="24"/>
          <w:szCs w:val="22"/>
        </w:rPr>
      </w:pPr>
      <w:r w:rsidRPr="000F3E41">
        <w:rPr>
          <w:rFonts w:asciiTheme="minorHAnsi" w:hAnsiTheme="minorHAnsi" w:cstheme="minorHAnsi"/>
          <w:sz w:val="24"/>
          <w:szCs w:val="22"/>
        </w:rPr>
        <w:t xml:space="preserve">Program </w:t>
      </w:r>
      <w:proofErr w:type="spellStart"/>
      <w:r w:rsidRPr="000F3E41">
        <w:rPr>
          <w:rFonts w:asciiTheme="minorHAnsi" w:hAnsiTheme="minorHAnsi" w:cstheme="minorHAnsi"/>
          <w:sz w:val="24"/>
          <w:szCs w:val="22"/>
        </w:rPr>
        <w:t>besar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dibagi</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apa</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dinamakan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objek-objek</w:t>
      </w:r>
      <w:proofErr w:type="spellEnd"/>
      <w:r w:rsidRPr="000F3E41">
        <w:rPr>
          <w:rFonts w:asciiTheme="minorHAnsi" w:hAnsiTheme="minorHAnsi" w:cstheme="minorHAnsi"/>
          <w:sz w:val="24"/>
          <w:szCs w:val="22"/>
        </w:rPr>
        <w:t>.</w:t>
      </w:r>
    </w:p>
    <w:p w14:paraId="2BABBE4E" w14:textId="77777777" w:rsidR="000F3E41" w:rsidRPr="000F3E41" w:rsidRDefault="000F3E41" w:rsidP="008220A4">
      <w:pPr>
        <w:pStyle w:val="Textbody5"/>
        <w:numPr>
          <w:ilvl w:val="0"/>
          <w:numId w:val="6"/>
        </w:numPr>
        <w:spacing w:after="0" w:line="360" w:lineRule="auto"/>
        <w:ind w:left="567"/>
        <w:jc w:val="both"/>
        <w:rPr>
          <w:rFonts w:asciiTheme="minorHAnsi" w:hAnsiTheme="minorHAnsi" w:cstheme="minorHAnsi"/>
          <w:sz w:val="24"/>
          <w:szCs w:val="22"/>
        </w:rPr>
      </w:pPr>
      <w:proofErr w:type="spellStart"/>
      <w:r w:rsidRPr="000F3E41">
        <w:rPr>
          <w:rFonts w:asciiTheme="minorHAnsi" w:hAnsiTheme="minorHAnsi" w:cstheme="minorHAnsi"/>
          <w:sz w:val="24"/>
          <w:szCs w:val="22"/>
        </w:rPr>
        <w:t>Struktur</w:t>
      </w:r>
      <w:proofErr w:type="spellEnd"/>
      <w:r w:rsidRPr="000F3E41">
        <w:rPr>
          <w:rFonts w:asciiTheme="minorHAnsi" w:hAnsiTheme="minorHAnsi" w:cstheme="minorHAnsi"/>
          <w:sz w:val="24"/>
          <w:szCs w:val="22"/>
        </w:rPr>
        <w:t xml:space="preserve"> data </w:t>
      </w:r>
      <w:proofErr w:type="spellStart"/>
      <w:r w:rsidRPr="000F3E41">
        <w:rPr>
          <w:rFonts w:asciiTheme="minorHAnsi" w:hAnsiTheme="minorHAnsi" w:cstheme="minorHAnsi"/>
          <w:sz w:val="24"/>
          <w:szCs w:val="22"/>
        </w:rPr>
        <w:t>dirancang</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menjadi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karakteristik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objek-objek</w:t>
      </w:r>
      <w:proofErr w:type="spellEnd"/>
      <w:r w:rsidRPr="000F3E41">
        <w:rPr>
          <w:rFonts w:asciiTheme="minorHAnsi" w:hAnsiTheme="minorHAnsi" w:cstheme="minorHAnsi"/>
          <w:sz w:val="24"/>
          <w:szCs w:val="22"/>
        </w:rPr>
        <w:t>.</w:t>
      </w:r>
    </w:p>
    <w:p w14:paraId="76B0750C" w14:textId="77777777" w:rsidR="000F3E41" w:rsidRPr="000F3E41" w:rsidRDefault="000F3E41" w:rsidP="008220A4">
      <w:pPr>
        <w:pStyle w:val="Textbody5"/>
        <w:numPr>
          <w:ilvl w:val="0"/>
          <w:numId w:val="6"/>
        </w:numPr>
        <w:spacing w:after="0" w:line="360" w:lineRule="auto"/>
        <w:ind w:left="567"/>
        <w:jc w:val="both"/>
        <w:rPr>
          <w:rFonts w:asciiTheme="minorHAnsi" w:hAnsiTheme="minorHAnsi" w:cstheme="minorHAnsi"/>
          <w:sz w:val="24"/>
          <w:szCs w:val="22"/>
        </w:rPr>
      </w:pPr>
      <w:proofErr w:type="spellStart"/>
      <w:r w:rsidRPr="000F3E41">
        <w:rPr>
          <w:rFonts w:asciiTheme="minorHAnsi" w:hAnsiTheme="minorHAnsi" w:cstheme="minorHAnsi"/>
          <w:sz w:val="24"/>
          <w:szCs w:val="22"/>
        </w:rPr>
        <w:t>Fungsi-fungsi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mengoperasikan</w:t>
      </w:r>
      <w:proofErr w:type="spellEnd"/>
      <w:r w:rsidRPr="000F3E41">
        <w:rPr>
          <w:rFonts w:asciiTheme="minorHAnsi" w:hAnsiTheme="minorHAnsi" w:cstheme="minorHAnsi"/>
          <w:sz w:val="24"/>
          <w:szCs w:val="22"/>
        </w:rPr>
        <w:t xml:space="preserve"> data </w:t>
      </w:r>
      <w:proofErr w:type="spellStart"/>
      <w:r w:rsidRPr="000F3E41">
        <w:rPr>
          <w:rFonts w:asciiTheme="minorHAnsi" w:hAnsiTheme="minorHAnsi" w:cstheme="minorHAnsi"/>
          <w:sz w:val="24"/>
          <w:szCs w:val="22"/>
        </w:rPr>
        <w:t>tergabung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suatu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objek</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sama</w:t>
      </w:r>
      <w:proofErr w:type="spellEnd"/>
      <w:r w:rsidRPr="000F3E41">
        <w:rPr>
          <w:rFonts w:asciiTheme="minorHAnsi" w:hAnsiTheme="minorHAnsi" w:cstheme="minorHAnsi"/>
          <w:sz w:val="24"/>
          <w:szCs w:val="22"/>
        </w:rPr>
        <w:t>.</w:t>
      </w:r>
    </w:p>
    <w:p w14:paraId="6A874ED5" w14:textId="77777777" w:rsidR="000F3E41" w:rsidRPr="000F3E41" w:rsidRDefault="000F3E41" w:rsidP="008220A4">
      <w:pPr>
        <w:pStyle w:val="Textbody5"/>
        <w:numPr>
          <w:ilvl w:val="0"/>
          <w:numId w:val="6"/>
        </w:numPr>
        <w:spacing w:after="0" w:line="360" w:lineRule="auto"/>
        <w:ind w:left="567"/>
        <w:jc w:val="both"/>
        <w:rPr>
          <w:rFonts w:asciiTheme="minorHAnsi" w:hAnsiTheme="minorHAnsi" w:cstheme="minorHAnsi"/>
          <w:sz w:val="24"/>
          <w:szCs w:val="22"/>
        </w:rPr>
      </w:pPr>
      <w:r w:rsidRPr="000F3E41">
        <w:rPr>
          <w:rFonts w:asciiTheme="minorHAnsi" w:hAnsiTheme="minorHAnsi" w:cstheme="minorHAnsi"/>
          <w:sz w:val="24"/>
          <w:szCs w:val="22"/>
        </w:rPr>
        <w:t xml:space="preserve">Data </w:t>
      </w:r>
      <w:proofErr w:type="spellStart"/>
      <w:r w:rsidRPr="000F3E41">
        <w:rPr>
          <w:rFonts w:asciiTheme="minorHAnsi" w:hAnsiTheme="minorHAnsi" w:cstheme="minorHAnsi"/>
          <w:sz w:val="24"/>
          <w:szCs w:val="22"/>
        </w:rPr>
        <w:t>tersembunyi</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terlindung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fungsi</w:t>
      </w:r>
      <w:proofErr w:type="spellEnd"/>
      <w:r w:rsidRPr="000F3E41">
        <w:rPr>
          <w:rFonts w:asciiTheme="minorHAnsi" w:hAnsiTheme="minorHAnsi" w:cstheme="minorHAnsi"/>
          <w:sz w:val="24"/>
          <w:szCs w:val="22"/>
        </w:rPr>
        <w:t>/</w:t>
      </w:r>
      <w:proofErr w:type="spellStart"/>
      <w:r w:rsidRPr="000F3E41">
        <w:rPr>
          <w:rFonts w:asciiTheme="minorHAnsi" w:hAnsiTheme="minorHAnsi" w:cstheme="minorHAnsi"/>
          <w:sz w:val="24"/>
          <w:szCs w:val="22"/>
        </w:rPr>
        <w:t>prosedur</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ada</w:t>
      </w:r>
      <w:proofErr w:type="spellEnd"/>
      <w:r w:rsidRPr="000F3E41">
        <w:rPr>
          <w:rFonts w:asciiTheme="minorHAnsi" w:hAnsiTheme="minorHAnsi" w:cstheme="minorHAnsi"/>
          <w:sz w:val="24"/>
          <w:szCs w:val="22"/>
        </w:rPr>
        <w:t xml:space="preserve"> di </w:t>
      </w:r>
      <w:proofErr w:type="spellStart"/>
      <w:r w:rsidRPr="000F3E41">
        <w:rPr>
          <w:rFonts w:asciiTheme="minorHAnsi" w:hAnsiTheme="minorHAnsi" w:cstheme="minorHAnsi"/>
          <w:sz w:val="24"/>
          <w:szCs w:val="22"/>
        </w:rPr>
        <w:t>luar</w:t>
      </w:r>
      <w:proofErr w:type="spellEnd"/>
      <w:r w:rsidRPr="000F3E41">
        <w:rPr>
          <w:rFonts w:asciiTheme="minorHAnsi" w:hAnsiTheme="minorHAnsi" w:cstheme="minorHAnsi"/>
          <w:sz w:val="24"/>
          <w:szCs w:val="22"/>
        </w:rPr>
        <w:t>.</w:t>
      </w:r>
    </w:p>
    <w:p w14:paraId="63E83CC9" w14:textId="77777777" w:rsidR="000F3E41" w:rsidRPr="000F3E41" w:rsidRDefault="000F3E41" w:rsidP="008220A4">
      <w:pPr>
        <w:pStyle w:val="Textbody5"/>
        <w:numPr>
          <w:ilvl w:val="0"/>
          <w:numId w:val="6"/>
        </w:numPr>
        <w:spacing w:after="0" w:line="360" w:lineRule="auto"/>
        <w:ind w:left="567"/>
        <w:jc w:val="both"/>
        <w:rPr>
          <w:rFonts w:asciiTheme="minorHAnsi" w:hAnsiTheme="minorHAnsi" w:cstheme="minorHAnsi"/>
          <w:sz w:val="24"/>
          <w:szCs w:val="22"/>
        </w:rPr>
      </w:pPr>
      <w:proofErr w:type="spellStart"/>
      <w:r w:rsidRPr="000F3E41">
        <w:rPr>
          <w:rFonts w:asciiTheme="minorHAnsi" w:hAnsiTheme="minorHAnsi" w:cstheme="minorHAnsi"/>
          <w:sz w:val="24"/>
          <w:szCs w:val="22"/>
        </w:rPr>
        <w:t>Objek-objek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dapat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saling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berkomunikasi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saling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mengirim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pesan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satu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sama</w:t>
      </w:r>
      <w:proofErr w:type="spellEnd"/>
      <w:r w:rsidRPr="000F3E41">
        <w:rPr>
          <w:rFonts w:asciiTheme="minorHAnsi" w:hAnsiTheme="minorHAnsi" w:cstheme="minorHAnsi"/>
          <w:sz w:val="24"/>
          <w:szCs w:val="22"/>
        </w:rPr>
        <w:t xml:space="preserve"> lain.</w:t>
      </w:r>
    </w:p>
    <w:p w14:paraId="5F70CB13" w14:textId="77777777" w:rsidR="000F3E41" w:rsidRDefault="000F3E41" w:rsidP="008220A4">
      <w:pPr>
        <w:pStyle w:val="Textbody5"/>
        <w:numPr>
          <w:ilvl w:val="0"/>
          <w:numId w:val="6"/>
        </w:numPr>
        <w:spacing w:after="0" w:line="360" w:lineRule="auto"/>
        <w:ind w:left="567"/>
        <w:jc w:val="both"/>
        <w:rPr>
          <w:rFonts w:asciiTheme="minorHAnsi" w:hAnsiTheme="minorHAnsi" w:cstheme="minorHAnsi"/>
          <w:sz w:val="24"/>
          <w:szCs w:val="22"/>
        </w:rPr>
      </w:pPr>
      <w:proofErr w:type="spellStart"/>
      <w:r w:rsidRPr="000F3E41">
        <w:rPr>
          <w:rFonts w:asciiTheme="minorHAnsi" w:hAnsiTheme="minorHAnsi" w:cstheme="minorHAnsi"/>
          <w:sz w:val="24"/>
          <w:szCs w:val="22"/>
        </w:rPr>
        <w:t>Pendekatan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bawah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atas</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w:t>
      </w:r>
      <w:proofErr w:type="gramStart"/>
      <w:r w:rsidRPr="000F3E41">
        <w:rPr>
          <w:rFonts w:asciiTheme="minorHAnsi" w:hAnsiTheme="minorHAnsi" w:cstheme="minorHAnsi"/>
          <w:i/>
          <w:iCs/>
          <w:sz w:val="24"/>
          <w:szCs w:val="22"/>
        </w:rPr>
        <w:t>bottom up</w:t>
      </w:r>
      <w:proofErr w:type="gramEnd"/>
      <w:r w:rsidRPr="000F3E41">
        <w:rPr>
          <w:rFonts w:asciiTheme="minorHAnsi" w:hAnsiTheme="minorHAnsi" w:cstheme="minorHAnsi"/>
          <w:i/>
          <w:iCs/>
          <w:sz w:val="24"/>
          <w:szCs w:val="22"/>
        </w:rPr>
        <w:t xml:space="preserve"> approach)</w:t>
      </w:r>
      <w:r w:rsidRPr="000F3E41">
        <w:rPr>
          <w:rFonts w:asciiTheme="minorHAnsi" w:hAnsiTheme="minorHAnsi" w:cstheme="minorHAnsi"/>
          <w:sz w:val="24"/>
          <w:szCs w:val="22"/>
        </w:rPr>
        <w:t>.</w:t>
      </w:r>
    </w:p>
    <w:p w14:paraId="5FC60204" w14:textId="77777777" w:rsidR="008220A4" w:rsidRPr="000F3E41" w:rsidRDefault="008220A4" w:rsidP="008220A4">
      <w:pPr>
        <w:pStyle w:val="Textbody5"/>
        <w:spacing w:after="0" w:line="360" w:lineRule="auto"/>
        <w:ind w:left="567"/>
        <w:jc w:val="both"/>
        <w:rPr>
          <w:rFonts w:asciiTheme="minorHAnsi" w:hAnsiTheme="minorHAnsi" w:cstheme="minorHAnsi"/>
          <w:sz w:val="24"/>
          <w:szCs w:val="22"/>
        </w:rPr>
      </w:pPr>
    </w:p>
    <w:p w14:paraId="052B92DD" w14:textId="77777777" w:rsidR="000F3E41" w:rsidRPr="000F3E41" w:rsidRDefault="000F3E41" w:rsidP="000F3E41">
      <w:pPr>
        <w:pStyle w:val="Textbody5"/>
        <w:spacing w:after="240" w:line="360" w:lineRule="auto"/>
        <w:jc w:val="both"/>
        <w:rPr>
          <w:rFonts w:asciiTheme="minorHAnsi" w:hAnsiTheme="minorHAnsi" w:cstheme="minorHAnsi"/>
          <w:sz w:val="24"/>
          <w:szCs w:val="22"/>
        </w:rPr>
      </w:pPr>
      <w:proofErr w:type="spellStart"/>
      <w:r w:rsidRPr="000F3E41">
        <w:rPr>
          <w:rFonts w:asciiTheme="minorHAnsi" w:hAnsiTheme="minorHAnsi" w:cstheme="minorHAnsi"/>
          <w:sz w:val="24"/>
          <w:szCs w:val="22"/>
        </w:rPr>
        <w:t>Pemrograman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menggunakan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satu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atau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lebih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bahasa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pemrograman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bantuan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kerjanya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kerja</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digunakan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meliputi</w:t>
      </w:r>
      <w:proofErr w:type="spellEnd"/>
      <w:r w:rsidRPr="000F3E41">
        <w:rPr>
          <w:rFonts w:asciiTheme="minorHAnsi" w:hAnsiTheme="minorHAnsi" w:cstheme="minorHAnsi"/>
          <w:sz w:val="24"/>
          <w:szCs w:val="22"/>
        </w:rPr>
        <w:t xml:space="preserve"> IDE </w:t>
      </w:r>
      <w:r w:rsidRPr="000F3E41">
        <w:rPr>
          <w:rFonts w:asciiTheme="minorHAnsi" w:hAnsiTheme="minorHAnsi" w:cstheme="minorHAnsi"/>
          <w:i/>
          <w:iCs/>
          <w:sz w:val="24"/>
          <w:szCs w:val="22"/>
        </w:rPr>
        <w:t>(Integrated Development Environment)</w:t>
      </w:r>
      <w:r w:rsidRPr="000F3E41">
        <w:rPr>
          <w:rFonts w:asciiTheme="minorHAnsi" w:hAnsiTheme="minorHAnsi" w:cstheme="minorHAnsi"/>
          <w:sz w:val="24"/>
          <w:szCs w:val="22"/>
        </w:rPr>
        <w:t xml:space="preserve"> dan </w:t>
      </w:r>
      <w:r w:rsidRPr="000F3E41">
        <w:rPr>
          <w:rFonts w:asciiTheme="minorHAnsi" w:hAnsiTheme="minorHAnsi" w:cstheme="minorHAnsi"/>
          <w:i/>
          <w:iCs/>
          <w:sz w:val="24"/>
          <w:szCs w:val="22"/>
        </w:rPr>
        <w:t>Version Control System</w:t>
      </w:r>
      <w:r w:rsidRPr="000F3E41">
        <w:rPr>
          <w:rFonts w:asciiTheme="minorHAnsi" w:hAnsiTheme="minorHAnsi" w:cstheme="minorHAnsi"/>
          <w:sz w:val="24"/>
          <w:szCs w:val="22"/>
        </w:rPr>
        <w:t>.</w:t>
      </w:r>
    </w:p>
    <w:p w14:paraId="73ADDE88" w14:textId="77777777" w:rsidR="000F3E41" w:rsidRPr="000F3E41" w:rsidRDefault="000F3E41" w:rsidP="000F3E41">
      <w:pPr>
        <w:pStyle w:val="Textbody5"/>
        <w:spacing w:after="240" w:line="360" w:lineRule="auto"/>
        <w:jc w:val="both"/>
        <w:rPr>
          <w:rFonts w:asciiTheme="minorHAnsi" w:hAnsiTheme="minorHAnsi" w:cstheme="minorHAnsi"/>
          <w:sz w:val="24"/>
          <w:szCs w:val="22"/>
        </w:rPr>
      </w:pPr>
      <w:r w:rsidRPr="000F3E41">
        <w:rPr>
          <w:rFonts w:asciiTheme="minorHAnsi" w:hAnsiTheme="minorHAnsi" w:cstheme="minorHAnsi"/>
          <w:sz w:val="24"/>
          <w:szCs w:val="22"/>
        </w:rPr>
        <w:t xml:space="preserve">IDE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sebuah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bantu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pemrograman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membantu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proses </w:t>
      </w:r>
      <w:proofErr w:type="spellStart"/>
      <w:r w:rsidRPr="000F3E41">
        <w:rPr>
          <w:rFonts w:asciiTheme="minorHAnsi" w:hAnsiTheme="minorHAnsi" w:cstheme="minorHAnsi"/>
          <w:sz w:val="24"/>
          <w:szCs w:val="22"/>
        </w:rPr>
        <w:t>pengetikan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kode</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dokumentasi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pemrograman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pencarian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kesalahan</w:t>
      </w:r>
      <w:proofErr w:type="spellEnd"/>
      <w:r w:rsidRPr="000F3E41">
        <w:rPr>
          <w:rFonts w:asciiTheme="minorHAnsi" w:hAnsiTheme="minorHAnsi" w:cstheme="minorHAnsi"/>
          <w:sz w:val="24"/>
          <w:szCs w:val="22"/>
        </w:rPr>
        <w:t xml:space="preserve"> program, </w:t>
      </w:r>
      <w:proofErr w:type="spellStart"/>
      <w:r w:rsidRPr="000F3E41">
        <w:rPr>
          <w:rFonts w:asciiTheme="minorHAnsi" w:hAnsiTheme="minorHAnsi" w:cstheme="minorHAnsi"/>
          <w:sz w:val="24"/>
          <w:szCs w:val="22"/>
        </w:rPr>
        <w:t>perapian</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organisasi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kode</w:t>
      </w:r>
      <w:proofErr w:type="spellEnd"/>
      <w:r w:rsidRPr="000F3E41">
        <w:rPr>
          <w:rFonts w:asciiTheme="minorHAnsi" w:hAnsiTheme="minorHAnsi" w:cstheme="minorHAnsi"/>
          <w:sz w:val="24"/>
          <w:szCs w:val="22"/>
        </w:rPr>
        <w:t xml:space="preserve"> program, </w:t>
      </w:r>
      <w:proofErr w:type="spellStart"/>
      <w:r w:rsidRPr="000F3E41">
        <w:rPr>
          <w:rFonts w:asciiTheme="minorHAnsi" w:hAnsiTheme="minorHAnsi" w:cstheme="minorHAnsi"/>
          <w:sz w:val="24"/>
          <w:szCs w:val="22"/>
        </w:rPr>
        <w:t>pelacakan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eksekusi</w:t>
      </w:r>
      <w:proofErr w:type="spellEnd"/>
      <w:r w:rsidRPr="000F3E41">
        <w:rPr>
          <w:rFonts w:asciiTheme="minorHAnsi" w:hAnsiTheme="minorHAnsi" w:cstheme="minorHAnsi"/>
          <w:sz w:val="24"/>
          <w:szCs w:val="22"/>
        </w:rPr>
        <w:t xml:space="preserve"> program, uji </w:t>
      </w:r>
      <w:proofErr w:type="spellStart"/>
      <w:r w:rsidRPr="000F3E41">
        <w:rPr>
          <w:rFonts w:asciiTheme="minorHAnsi" w:hAnsiTheme="minorHAnsi" w:cstheme="minorHAnsi"/>
          <w:sz w:val="24"/>
          <w:szCs w:val="22"/>
        </w:rPr>
        <w:t>coba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serta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kompilasi</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pemaketan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hasil</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akhir</w:t>
      </w:r>
      <w:proofErr w:type="spellEnd"/>
      <w:r w:rsidRPr="000F3E41">
        <w:rPr>
          <w:rFonts w:asciiTheme="minorHAnsi" w:hAnsiTheme="minorHAnsi" w:cstheme="minorHAnsi"/>
          <w:sz w:val="24"/>
          <w:szCs w:val="22"/>
        </w:rPr>
        <w:t xml:space="preserve"> program.</w:t>
      </w:r>
    </w:p>
    <w:p w14:paraId="703EF4B9" w14:textId="77777777" w:rsidR="000F3E41" w:rsidRPr="000F3E41" w:rsidRDefault="000F3E41" w:rsidP="000F3E41">
      <w:pPr>
        <w:pStyle w:val="Textbody5"/>
        <w:spacing w:after="240" w:line="360" w:lineRule="auto"/>
        <w:jc w:val="both"/>
        <w:rPr>
          <w:rFonts w:asciiTheme="minorHAnsi" w:hAnsiTheme="minorHAnsi" w:cstheme="minorHAnsi"/>
          <w:sz w:val="24"/>
          <w:szCs w:val="22"/>
        </w:rPr>
      </w:pPr>
      <w:r w:rsidRPr="000F3E41">
        <w:rPr>
          <w:rFonts w:asciiTheme="minorHAnsi" w:hAnsiTheme="minorHAnsi" w:cstheme="minorHAnsi"/>
          <w:i/>
          <w:iCs/>
          <w:sz w:val="24"/>
          <w:szCs w:val="22"/>
        </w:rPr>
        <w:t>Version Control System</w:t>
      </w:r>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sebuah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kolaborasi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antar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pemrogram</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memungkinkan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setiap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pemrogram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bekerja</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satu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buah</w:t>
      </w:r>
      <w:proofErr w:type="spellEnd"/>
      <w:r w:rsidRPr="000F3E41">
        <w:rPr>
          <w:rFonts w:asciiTheme="minorHAnsi" w:hAnsiTheme="minorHAnsi" w:cstheme="minorHAnsi"/>
          <w:sz w:val="24"/>
          <w:szCs w:val="22"/>
        </w:rPr>
        <w:t xml:space="preserve"> basis </w:t>
      </w:r>
      <w:proofErr w:type="spellStart"/>
      <w:r w:rsidRPr="000F3E41">
        <w:rPr>
          <w:rFonts w:asciiTheme="minorHAnsi" w:hAnsiTheme="minorHAnsi" w:cstheme="minorHAnsi"/>
          <w:sz w:val="24"/>
          <w:szCs w:val="22"/>
        </w:rPr>
        <w:t>kode</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sama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Penggunaan</w:t>
      </w:r>
      <w:proofErr w:type="spellEnd"/>
      <w:r w:rsidRPr="000F3E41">
        <w:rPr>
          <w:rFonts w:asciiTheme="minorHAnsi" w:hAnsiTheme="minorHAnsi" w:cstheme="minorHAnsi"/>
          <w:sz w:val="24"/>
          <w:szCs w:val="22"/>
        </w:rPr>
        <w:t xml:space="preserve"> version control system </w:t>
      </w:r>
      <w:proofErr w:type="spellStart"/>
      <w:r w:rsidRPr="000F3E41">
        <w:rPr>
          <w:rFonts w:asciiTheme="minorHAnsi" w:hAnsiTheme="minorHAnsi" w:cstheme="minorHAnsi"/>
          <w:sz w:val="24"/>
          <w:szCs w:val="22"/>
        </w:rPr>
        <w:t>amat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penting</w:t>
      </w:r>
      <w:proofErr w:type="spellEnd"/>
      <w:r w:rsidRPr="000F3E41">
        <w:rPr>
          <w:rFonts w:asciiTheme="minorHAnsi" w:hAnsiTheme="minorHAnsi" w:cstheme="minorHAnsi"/>
          <w:sz w:val="24"/>
          <w:szCs w:val="22"/>
        </w:rPr>
        <w:t xml:space="preserve"> agar </w:t>
      </w:r>
      <w:proofErr w:type="spellStart"/>
      <w:r w:rsidRPr="000F3E41">
        <w:rPr>
          <w:rFonts w:asciiTheme="minorHAnsi" w:hAnsiTheme="minorHAnsi" w:cstheme="minorHAnsi"/>
          <w:sz w:val="24"/>
          <w:szCs w:val="22"/>
        </w:rPr>
        <w:t>tidak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terjadi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kehilangan</w:t>
      </w:r>
      <w:proofErr w:type="spellEnd"/>
      <w:r w:rsidRPr="000F3E41">
        <w:rPr>
          <w:rFonts w:asciiTheme="minorHAnsi" w:hAnsiTheme="minorHAnsi" w:cstheme="minorHAnsi"/>
          <w:sz w:val="24"/>
          <w:szCs w:val="22"/>
        </w:rPr>
        <w:t xml:space="preserve"> data dan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dapat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diuji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integrasinya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secara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cepat</w:t>
      </w:r>
      <w:proofErr w:type="spellEnd"/>
      <w:r w:rsidRPr="000F3E41">
        <w:rPr>
          <w:rFonts w:asciiTheme="minorHAnsi" w:hAnsiTheme="minorHAnsi" w:cstheme="minorHAnsi"/>
          <w:sz w:val="24"/>
          <w:szCs w:val="22"/>
        </w:rPr>
        <w:t xml:space="preserve">. </w:t>
      </w:r>
      <w:r w:rsidRPr="000F3E41">
        <w:rPr>
          <w:rFonts w:asciiTheme="minorHAnsi" w:hAnsiTheme="minorHAnsi" w:cstheme="minorHAnsi"/>
          <w:i/>
          <w:iCs/>
          <w:sz w:val="24"/>
          <w:szCs w:val="22"/>
        </w:rPr>
        <w:t>Version Control System</w:t>
      </w:r>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digunakan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r w:rsidRPr="000F3E41">
        <w:rPr>
          <w:rFonts w:asciiTheme="minorHAnsi" w:hAnsiTheme="minorHAnsi" w:cstheme="minorHAnsi"/>
          <w:b/>
          <w:bCs/>
          <w:sz w:val="24"/>
          <w:szCs w:val="22"/>
        </w:rPr>
        <w:t>git</w:t>
      </w:r>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bersifat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terdistribusi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sehingga</w:t>
      </w:r>
      <w:proofErr w:type="spellEnd"/>
      <w:r w:rsidRPr="000F3E41">
        <w:rPr>
          <w:rFonts w:asciiTheme="minorHAnsi" w:hAnsiTheme="minorHAnsi" w:cstheme="minorHAnsi"/>
          <w:sz w:val="24"/>
          <w:szCs w:val="22"/>
        </w:rPr>
        <w:t xml:space="preserve"> version control system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selalu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dapat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digunakan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walaupun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tidak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terhubung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w:t>
      </w:r>
      <w:proofErr w:type="spellEnd"/>
      <w:r w:rsidRPr="000F3E41">
        <w:rPr>
          <w:rFonts w:asciiTheme="minorHAnsi" w:hAnsiTheme="minorHAnsi" w:cstheme="minorHAnsi"/>
          <w:sz w:val="24"/>
          <w:szCs w:val="22"/>
        </w:rPr>
        <w:t xml:space="preserve"> server </w:t>
      </w:r>
      <w:proofErr w:type="spellStart"/>
      <w:r w:rsidRPr="000F3E41">
        <w:rPr>
          <w:rFonts w:asciiTheme="minorHAnsi" w:hAnsiTheme="minorHAnsi" w:cstheme="minorHAnsi"/>
          <w:sz w:val="24"/>
          <w:szCs w:val="22"/>
        </w:rPr>
        <w:t>kerja</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utama</w:t>
      </w:r>
      <w:proofErr w:type="spellEnd"/>
      <w:r w:rsidRPr="000F3E41">
        <w:rPr>
          <w:rFonts w:asciiTheme="minorHAnsi" w:hAnsiTheme="minorHAnsi" w:cstheme="minorHAnsi"/>
          <w:sz w:val="24"/>
          <w:szCs w:val="22"/>
        </w:rPr>
        <w:t>.</w:t>
      </w:r>
    </w:p>
    <w:p w14:paraId="3A3F5E02" w14:textId="77777777" w:rsidR="000F3E41" w:rsidRPr="000F3E41" w:rsidRDefault="000F3E41" w:rsidP="000F3E41">
      <w:pPr>
        <w:pStyle w:val="Textbody5"/>
        <w:spacing w:after="0" w:line="360" w:lineRule="auto"/>
        <w:jc w:val="both"/>
        <w:rPr>
          <w:rFonts w:asciiTheme="minorHAnsi" w:hAnsiTheme="minorHAnsi" w:cstheme="minorHAnsi"/>
          <w:sz w:val="24"/>
          <w:szCs w:val="22"/>
        </w:rPr>
      </w:pPr>
      <w:r w:rsidRPr="000F3E41">
        <w:rPr>
          <w:rFonts w:asciiTheme="minorHAnsi" w:hAnsiTheme="minorHAnsi" w:cstheme="minorHAnsi"/>
          <w:sz w:val="24"/>
          <w:szCs w:val="22"/>
        </w:rPr>
        <w:lastRenderedPageBreak/>
        <w:t xml:space="preserve">Hasil </w:t>
      </w:r>
      <w:proofErr w:type="spellStart"/>
      <w:r w:rsidRPr="000F3E41">
        <w:rPr>
          <w:rFonts w:asciiTheme="minorHAnsi" w:hAnsiTheme="minorHAnsi" w:cstheme="minorHAnsi"/>
          <w:sz w:val="24"/>
          <w:szCs w:val="22"/>
        </w:rPr>
        <w:t>akhir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pemrograman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sebuah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lunak</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telah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dapat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dijalankan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sesuai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desain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Dokumentasi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digunakan</w:t>
      </w:r>
      <w:proofErr w:type="spellEnd"/>
      <w:r w:rsidRPr="000F3E41">
        <w:rPr>
          <w:rFonts w:asciiTheme="minorHAnsi" w:hAnsiTheme="minorHAnsi" w:cstheme="minorHAnsi"/>
          <w:sz w:val="24"/>
          <w:szCs w:val="22"/>
        </w:rPr>
        <w:t xml:space="preserve"> oleh </w:t>
      </w:r>
      <w:proofErr w:type="spellStart"/>
      <w:r w:rsidRPr="000F3E41">
        <w:rPr>
          <w:rFonts w:asciiTheme="minorHAnsi" w:hAnsiTheme="minorHAnsi" w:cstheme="minorHAnsi"/>
          <w:sz w:val="24"/>
          <w:szCs w:val="22"/>
        </w:rPr>
        <w:t>pengguna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seperti</w:t>
      </w:r>
      <w:proofErr w:type="spellEnd"/>
      <w:r w:rsidRPr="000F3E41">
        <w:rPr>
          <w:rFonts w:asciiTheme="minorHAnsi" w:hAnsiTheme="minorHAnsi" w:cstheme="minorHAnsi"/>
          <w:sz w:val="24"/>
          <w:szCs w:val="22"/>
        </w:rPr>
        <w:t xml:space="preserve"> manual </w:t>
      </w:r>
      <w:proofErr w:type="spellStart"/>
      <w:r w:rsidRPr="000F3E41">
        <w:rPr>
          <w:rFonts w:asciiTheme="minorHAnsi" w:hAnsiTheme="minorHAnsi" w:cstheme="minorHAnsi"/>
          <w:sz w:val="24"/>
          <w:szCs w:val="22"/>
        </w:rPr>
        <w:t>penggunaan</w:t>
      </w:r>
      <w:proofErr w:type="spellEnd"/>
      <w:r w:rsidRPr="000F3E41">
        <w:rPr>
          <w:rFonts w:asciiTheme="minorHAnsi" w:hAnsiTheme="minorHAnsi" w:cstheme="minorHAnsi"/>
          <w:sz w:val="24"/>
          <w:szCs w:val="22"/>
        </w:rPr>
        <w:t xml:space="preserve"> juga </w:t>
      </w:r>
      <w:proofErr w:type="spellStart"/>
      <w:r w:rsidRPr="000F3E41">
        <w:rPr>
          <w:rFonts w:asciiTheme="minorHAnsi" w:hAnsiTheme="minorHAnsi" w:cstheme="minorHAnsi"/>
          <w:sz w:val="24"/>
          <w:szCs w:val="22"/>
        </w:rPr>
        <w:t>dihasilkan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kegiatan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Kegiatan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melibatkan</w:t>
      </w:r>
      <w:proofErr w:type="spellEnd"/>
      <w:r w:rsidRPr="000F3E41">
        <w:rPr>
          <w:rFonts w:asciiTheme="minorHAnsi" w:hAnsiTheme="minorHAnsi" w:cstheme="minorHAnsi"/>
          <w:sz w:val="24"/>
          <w:szCs w:val="22"/>
        </w:rPr>
        <w:t xml:space="preserve"> Administrator Basis Data, Programmer dan </w:t>
      </w:r>
      <w:proofErr w:type="spellStart"/>
      <w:r w:rsidRPr="000F3E41">
        <w:rPr>
          <w:rFonts w:asciiTheme="minorHAnsi" w:hAnsiTheme="minorHAnsi" w:cstheme="minorHAnsi"/>
          <w:sz w:val="24"/>
          <w:szCs w:val="22"/>
        </w:rPr>
        <w:t>Penulis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Dokumentasi</w:t>
      </w:r>
      <w:proofErr w:type="spellEnd"/>
      <w:r w:rsidRPr="000F3E41">
        <w:rPr>
          <w:rFonts w:asciiTheme="minorHAnsi" w:hAnsiTheme="minorHAnsi" w:cstheme="minorHAnsi"/>
          <w:sz w:val="24"/>
          <w:szCs w:val="22"/>
        </w:rPr>
        <w:t>.</w:t>
      </w:r>
    </w:p>
    <w:p w14:paraId="2C0655DC" w14:textId="77777777" w:rsidR="000F3E41" w:rsidRPr="000F3E41" w:rsidRDefault="000F3E41" w:rsidP="000F3E41">
      <w:pPr>
        <w:pStyle w:val="Textbody5"/>
        <w:spacing w:line="360" w:lineRule="auto"/>
        <w:jc w:val="both"/>
        <w:rPr>
          <w:rFonts w:asciiTheme="minorHAnsi" w:hAnsiTheme="minorHAnsi" w:cstheme="minorHAnsi"/>
          <w:sz w:val="24"/>
          <w:szCs w:val="22"/>
        </w:rPr>
      </w:pPr>
    </w:p>
    <w:p w14:paraId="0A189851" w14:textId="77777777" w:rsidR="000F3E41" w:rsidRPr="003707D6" w:rsidRDefault="000F3E41" w:rsidP="008220A4">
      <w:pPr>
        <w:pStyle w:val="Heading4"/>
        <w:spacing w:after="200"/>
        <w:rPr>
          <w:rFonts w:cstheme="minorHAnsi"/>
          <w:sz w:val="24"/>
        </w:rPr>
      </w:pPr>
      <w:r w:rsidRPr="003707D6">
        <w:rPr>
          <w:rFonts w:cstheme="minorHAnsi"/>
          <w:sz w:val="24"/>
        </w:rPr>
        <w:t>3.3.2.5  Uji Coba</w:t>
      </w:r>
    </w:p>
    <w:p w14:paraId="6C980229" w14:textId="77777777" w:rsidR="000F3E41" w:rsidRPr="000F3E41" w:rsidRDefault="000F3E41" w:rsidP="008220A4">
      <w:pPr>
        <w:pStyle w:val="Textbody5"/>
        <w:spacing w:after="200" w:line="360" w:lineRule="auto"/>
        <w:jc w:val="both"/>
        <w:rPr>
          <w:rFonts w:asciiTheme="minorHAnsi" w:hAnsiTheme="minorHAnsi" w:cstheme="minorHAnsi"/>
          <w:sz w:val="24"/>
          <w:szCs w:val="22"/>
        </w:rPr>
      </w:pPr>
      <w:r w:rsidRPr="000F3E41">
        <w:rPr>
          <w:rFonts w:asciiTheme="minorHAnsi" w:hAnsiTheme="minorHAnsi" w:cstheme="minorHAnsi"/>
          <w:sz w:val="24"/>
          <w:szCs w:val="22"/>
        </w:rPr>
        <w:t xml:space="preserve">Uji Coba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melakukan</w:t>
      </w:r>
      <w:proofErr w:type="spellEnd"/>
      <w:r w:rsidRPr="000F3E41">
        <w:rPr>
          <w:rFonts w:asciiTheme="minorHAnsi" w:hAnsiTheme="minorHAnsi" w:cstheme="minorHAnsi"/>
          <w:sz w:val="24"/>
          <w:szCs w:val="22"/>
        </w:rPr>
        <w:t xml:space="preserve"> uji </w:t>
      </w:r>
      <w:proofErr w:type="spellStart"/>
      <w:r w:rsidRPr="000F3E41">
        <w:rPr>
          <w:rFonts w:asciiTheme="minorHAnsi" w:hAnsiTheme="minorHAnsi" w:cstheme="minorHAnsi"/>
          <w:sz w:val="24"/>
          <w:szCs w:val="22"/>
        </w:rPr>
        <w:t>coba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menghilangkan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kesalahan-kesalahan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mungkin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timbul</w:t>
      </w:r>
      <w:proofErr w:type="spellEnd"/>
      <w:r w:rsidRPr="000F3E41">
        <w:rPr>
          <w:rFonts w:asciiTheme="minorHAnsi" w:hAnsiTheme="minorHAnsi" w:cstheme="minorHAnsi"/>
          <w:sz w:val="24"/>
          <w:szCs w:val="22"/>
        </w:rPr>
        <w:t xml:space="preserve">. Uji </w:t>
      </w:r>
      <w:proofErr w:type="spellStart"/>
      <w:r w:rsidRPr="000F3E41">
        <w:rPr>
          <w:rFonts w:asciiTheme="minorHAnsi" w:hAnsiTheme="minorHAnsi" w:cstheme="minorHAnsi"/>
          <w:sz w:val="24"/>
          <w:szCs w:val="22"/>
        </w:rPr>
        <w:t>coba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oleh </w:t>
      </w:r>
      <w:proofErr w:type="spellStart"/>
      <w:r w:rsidRPr="000F3E41">
        <w:rPr>
          <w:rFonts w:asciiTheme="minorHAnsi" w:hAnsiTheme="minorHAnsi" w:cstheme="minorHAnsi"/>
          <w:sz w:val="24"/>
          <w:szCs w:val="22"/>
        </w:rPr>
        <w:t>Pengujicoba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bantuan</w:t>
      </w:r>
      <w:proofErr w:type="spellEnd"/>
      <w:r w:rsidRPr="000F3E41">
        <w:rPr>
          <w:rFonts w:asciiTheme="minorHAnsi" w:hAnsiTheme="minorHAnsi" w:cstheme="minorHAnsi"/>
          <w:sz w:val="24"/>
          <w:szCs w:val="22"/>
        </w:rPr>
        <w:t xml:space="preserve"> Programmer. Uji </w:t>
      </w:r>
      <w:proofErr w:type="spellStart"/>
      <w:r w:rsidRPr="000F3E41">
        <w:rPr>
          <w:rFonts w:asciiTheme="minorHAnsi" w:hAnsiTheme="minorHAnsi" w:cstheme="minorHAnsi"/>
          <w:sz w:val="24"/>
          <w:szCs w:val="22"/>
        </w:rPr>
        <w:t>coba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terdiri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beberapa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yaitu</w:t>
      </w:r>
      <w:proofErr w:type="spellEnd"/>
      <w:r w:rsidRPr="000F3E41">
        <w:rPr>
          <w:rFonts w:asciiTheme="minorHAnsi" w:hAnsiTheme="minorHAnsi" w:cstheme="minorHAnsi"/>
          <w:sz w:val="24"/>
          <w:szCs w:val="22"/>
        </w:rPr>
        <w:t>:</w:t>
      </w:r>
    </w:p>
    <w:p w14:paraId="1E97DB94" w14:textId="77777777" w:rsidR="000F3E41" w:rsidRPr="000F3E41" w:rsidRDefault="000F3E41" w:rsidP="00933A54">
      <w:pPr>
        <w:pStyle w:val="Textbody4"/>
        <w:numPr>
          <w:ilvl w:val="5"/>
          <w:numId w:val="13"/>
        </w:numPr>
        <w:spacing w:line="360" w:lineRule="auto"/>
        <w:ind w:left="567" w:hanging="302"/>
        <w:jc w:val="both"/>
        <w:rPr>
          <w:rFonts w:asciiTheme="minorHAnsi" w:hAnsiTheme="minorHAnsi" w:cstheme="minorHAnsi"/>
          <w:sz w:val="24"/>
          <w:szCs w:val="22"/>
        </w:rPr>
      </w:pPr>
      <w:r w:rsidRPr="000F3E41">
        <w:rPr>
          <w:rFonts w:asciiTheme="minorHAnsi" w:hAnsiTheme="minorHAnsi" w:cstheme="minorHAnsi"/>
          <w:sz w:val="24"/>
          <w:szCs w:val="22"/>
        </w:rPr>
        <w:t xml:space="preserve">Uji </w:t>
      </w:r>
      <w:proofErr w:type="spellStart"/>
      <w:r w:rsidRPr="000F3E41">
        <w:rPr>
          <w:rFonts w:asciiTheme="minorHAnsi" w:hAnsiTheme="minorHAnsi" w:cstheme="minorHAnsi"/>
          <w:sz w:val="24"/>
          <w:szCs w:val="22"/>
        </w:rPr>
        <w:t>coba</w:t>
      </w:r>
      <w:proofErr w:type="spellEnd"/>
      <w:r w:rsidRPr="000F3E41">
        <w:rPr>
          <w:rFonts w:asciiTheme="minorHAnsi" w:hAnsiTheme="minorHAnsi" w:cstheme="minorHAnsi"/>
          <w:sz w:val="24"/>
          <w:szCs w:val="22"/>
        </w:rPr>
        <w:t xml:space="preserve"> proses yang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secara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otomatis</w:t>
      </w:r>
      <w:proofErr w:type="spellEnd"/>
      <w:r w:rsidRPr="000F3E41">
        <w:rPr>
          <w:rFonts w:asciiTheme="minorHAnsi" w:hAnsiTheme="minorHAnsi" w:cstheme="minorHAnsi"/>
          <w:sz w:val="24"/>
          <w:szCs w:val="22"/>
        </w:rPr>
        <w:t xml:space="preserve"> oleh software. Agar </w:t>
      </w:r>
      <w:proofErr w:type="spellStart"/>
      <w:r w:rsidRPr="000F3E41">
        <w:rPr>
          <w:rFonts w:asciiTheme="minorHAnsi" w:hAnsiTheme="minorHAnsi" w:cstheme="minorHAnsi"/>
          <w:sz w:val="24"/>
          <w:szCs w:val="22"/>
        </w:rPr>
        <w:t>hal</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dapat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maka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setiap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fungsi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atau</w:t>
      </w:r>
      <w:proofErr w:type="spellEnd"/>
      <w:r w:rsidRPr="000F3E41">
        <w:rPr>
          <w:rFonts w:asciiTheme="minorHAnsi" w:hAnsiTheme="minorHAnsi" w:cstheme="minorHAnsi"/>
          <w:sz w:val="24"/>
          <w:szCs w:val="22"/>
        </w:rPr>
        <w:t xml:space="preserve"> proses di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perlu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disiapkan</w:t>
      </w:r>
      <w:proofErr w:type="spellEnd"/>
      <w:r w:rsidRPr="000F3E41">
        <w:rPr>
          <w:rFonts w:asciiTheme="minorHAnsi" w:hAnsiTheme="minorHAnsi" w:cstheme="minorHAnsi"/>
          <w:sz w:val="24"/>
          <w:szCs w:val="22"/>
        </w:rPr>
        <w:t xml:space="preserve"> data uji dan </w:t>
      </w:r>
      <w:proofErr w:type="spellStart"/>
      <w:r w:rsidRPr="000F3E41">
        <w:rPr>
          <w:rFonts w:asciiTheme="minorHAnsi" w:hAnsiTheme="minorHAnsi" w:cstheme="minorHAnsi"/>
          <w:sz w:val="24"/>
          <w:szCs w:val="22"/>
        </w:rPr>
        <w:t>prosesnya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dimasukkan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sebuah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disebut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UnitTest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UnitTest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kemudian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dapat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terus-menerus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dijalankan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secara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otomatis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memastikan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bahwa</w:t>
      </w:r>
      <w:proofErr w:type="spellEnd"/>
      <w:r w:rsidRPr="000F3E41">
        <w:rPr>
          <w:rFonts w:asciiTheme="minorHAnsi" w:hAnsiTheme="minorHAnsi" w:cstheme="minorHAnsi"/>
          <w:sz w:val="24"/>
          <w:szCs w:val="22"/>
        </w:rPr>
        <w:t xml:space="preserve"> proses </w:t>
      </w:r>
      <w:proofErr w:type="spellStart"/>
      <w:r w:rsidRPr="000F3E41">
        <w:rPr>
          <w:rFonts w:asciiTheme="minorHAnsi" w:hAnsiTheme="minorHAnsi" w:cstheme="minorHAnsi"/>
          <w:sz w:val="24"/>
          <w:szCs w:val="22"/>
        </w:rPr>
        <w:t>telah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oleh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benar</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tetap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benar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setelah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berbagai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modifikasi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atau</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penambahan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fitur</w:t>
      </w:r>
      <w:proofErr w:type="spellEnd"/>
      <w:r w:rsidRPr="000F3E41">
        <w:rPr>
          <w:rFonts w:asciiTheme="minorHAnsi" w:hAnsiTheme="minorHAnsi" w:cstheme="minorHAnsi"/>
          <w:sz w:val="24"/>
          <w:szCs w:val="22"/>
        </w:rPr>
        <w:t>.</w:t>
      </w:r>
    </w:p>
    <w:p w14:paraId="42CF79D5" w14:textId="77777777" w:rsidR="000F3E41" w:rsidRPr="000F3E41" w:rsidRDefault="000F3E41" w:rsidP="00933A54">
      <w:pPr>
        <w:pStyle w:val="Textbody4"/>
        <w:numPr>
          <w:ilvl w:val="5"/>
          <w:numId w:val="13"/>
        </w:numPr>
        <w:spacing w:line="360" w:lineRule="auto"/>
        <w:ind w:left="567" w:hanging="302"/>
        <w:jc w:val="both"/>
        <w:rPr>
          <w:rFonts w:asciiTheme="minorHAnsi" w:hAnsiTheme="minorHAnsi" w:cstheme="minorHAnsi"/>
          <w:sz w:val="24"/>
          <w:szCs w:val="22"/>
        </w:rPr>
      </w:pPr>
      <w:r w:rsidRPr="000F3E41">
        <w:rPr>
          <w:rFonts w:asciiTheme="minorHAnsi" w:hAnsiTheme="minorHAnsi" w:cstheme="minorHAnsi"/>
          <w:sz w:val="24"/>
          <w:szCs w:val="22"/>
        </w:rPr>
        <w:t xml:space="preserve">Uji </w:t>
      </w:r>
      <w:proofErr w:type="spellStart"/>
      <w:r w:rsidRPr="000F3E41">
        <w:rPr>
          <w:rFonts w:asciiTheme="minorHAnsi" w:hAnsiTheme="minorHAnsi" w:cstheme="minorHAnsi"/>
          <w:sz w:val="24"/>
          <w:szCs w:val="22"/>
        </w:rPr>
        <w:t>coba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antar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muka</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oleh tester (</w:t>
      </w:r>
      <w:proofErr w:type="spellStart"/>
      <w:r w:rsidRPr="000F3E41">
        <w:rPr>
          <w:rFonts w:asciiTheme="minorHAnsi" w:hAnsiTheme="minorHAnsi" w:cstheme="minorHAnsi"/>
          <w:sz w:val="24"/>
          <w:szCs w:val="22"/>
        </w:rPr>
        <w:t>penguji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coba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Penguji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coba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selain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mencatat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kesalahan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mungkin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timbul</w:t>
      </w:r>
      <w:proofErr w:type="spellEnd"/>
      <w:r w:rsidRPr="000F3E41">
        <w:rPr>
          <w:rFonts w:asciiTheme="minorHAnsi" w:hAnsiTheme="minorHAnsi" w:cstheme="minorHAnsi"/>
          <w:sz w:val="24"/>
          <w:szCs w:val="22"/>
        </w:rPr>
        <w:t xml:space="preserve"> juga </w:t>
      </w:r>
      <w:proofErr w:type="spellStart"/>
      <w:r w:rsidRPr="000F3E41">
        <w:rPr>
          <w:rFonts w:asciiTheme="minorHAnsi" w:hAnsiTheme="minorHAnsi" w:cstheme="minorHAnsi"/>
          <w:sz w:val="24"/>
          <w:szCs w:val="22"/>
        </w:rPr>
        <w:t>bertanggung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jawab</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untuk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memberi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masukan-masukan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mengenai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kemudahan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penggunaan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w:t>
      </w:r>
    </w:p>
    <w:p w14:paraId="2C81BBA5" w14:textId="77777777" w:rsidR="000F3E41" w:rsidRPr="000F3E41" w:rsidRDefault="000F3E41" w:rsidP="00933A54">
      <w:pPr>
        <w:pStyle w:val="Textbody4"/>
        <w:numPr>
          <w:ilvl w:val="6"/>
          <w:numId w:val="13"/>
        </w:numPr>
        <w:spacing w:line="360" w:lineRule="auto"/>
        <w:ind w:left="1134" w:hanging="311"/>
        <w:jc w:val="both"/>
        <w:rPr>
          <w:rFonts w:asciiTheme="minorHAnsi" w:hAnsiTheme="minorHAnsi" w:cstheme="minorHAnsi"/>
          <w:sz w:val="24"/>
          <w:szCs w:val="22"/>
        </w:rPr>
      </w:pPr>
      <w:r w:rsidRPr="000F3E41">
        <w:rPr>
          <w:rFonts w:asciiTheme="minorHAnsi" w:hAnsiTheme="minorHAnsi" w:cstheme="minorHAnsi"/>
          <w:sz w:val="24"/>
          <w:szCs w:val="22"/>
        </w:rPr>
        <w:t xml:space="preserve">Analisa </w:t>
      </w:r>
      <w:proofErr w:type="spellStart"/>
      <w:r w:rsidRPr="000F3E41">
        <w:rPr>
          <w:rFonts w:asciiTheme="minorHAnsi" w:hAnsiTheme="minorHAnsi" w:cstheme="minorHAnsi"/>
          <w:sz w:val="24"/>
          <w:szCs w:val="22"/>
        </w:rPr>
        <w:t>kinerja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atas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dibangun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disesuaikan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dokumen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kebutuhan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dibuat</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kegiatan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analisa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kebutuhan</w:t>
      </w:r>
      <w:proofErr w:type="spellEnd"/>
      <w:r w:rsidRPr="000F3E41">
        <w:rPr>
          <w:rFonts w:asciiTheme="minorHAnsi" w:hAnsiTheme="minorHAnsi" w:cstheme="minorHAnsi"/>
          <w:sz w:val="24"/>
          <w:szCs w:val="22"/>
        </w:rPr>
        <w:t>.</w:t>
      </w:r>
    </w:p>
    <w:p w14:paraId="08086590" w14:textId="77777777" w:rsidR="000F3E41" w:rsidRPr="000F3E41" w:rsidRDefault="000F3E41" w:rsidP="00933A54">
      <w:pPr>
        <w:pStyle w:val="Textbody4"/>
        <w:numPr>
          <w:ilvl w:val="6"/>
          <w:numId w:val="13"/>
        </w:numPr>
        <w:spacing w:line="360" w:lineRule="auto"/>
        <w:ind w:left="1134" w:hanging="311"/>
        <w:jc w:val="both"/>
        <w:rPr>
          <w:rFonts w:asciiTheme="minorHAnsi" w:hAnsiTheme="minorHAnsi" w:cstheme="minorHAnsi"/>
          <w:sz w:val="24"/>
          <w:szCs w:val="22"/>
        </w:rPr>
      </w:pPr>
      <w:r w:rsidRPr="000F3E41">
        <w:rPr>
          <w:rFonts w:asciiTheme="minorHAnsi" w:hAnsiTheme="minorHAnsi" w:cstheme="minorHAnsi"/>
          <w:sz w:val="24"/>
          <w:szCs w:val="22"/>
        </w:rPr>
        <w:t xml:space="preserve">Uji </w:t>
      </w:r>
      <w:proofErr w:type="spellStart"/>
      <w:r w:rsidRPr="000F3E41">
        <w:rPr>
          <w:rFonts w:asciiTheme="minorHAnsi" w:hAnsiTheme="minorHAnsi" w:cstheme="minorHAnsi"/>
          <w:sz w:val="24"/>
          <w:szCs w:val="22"/>
        </w:rPr>
        <w:t>coba</w:t>
      </w:r>
      <w:proofErr w:type="spellEnd"/>
      <w:r w:rsidRPr="000F3E41">
        <w:rPr>
          <w:rFonts w:asciiTheme="minorHAnsi" w:hAnsiTheme="minorHAnsi" w:cstheme="minorHAnsi"/>
          <w:sz w:val="24"/>
          <w:szCs w:val="22"/>
        </w:rPr>
        <w:t xml:space="preserve"> beta (Beta test)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uji </w:t>
      </w:r>
      <w:proofErr w:type="spellStart"/>
      <w:r w:rsidRPr="000F3E41">
        <w:rPr>
          <w:rFonts w:asciiTheme="minorHAnsi" w:hAnsiTheme="minorHAnsi" w:cstheme="minorHAnsi"/>
          <w:sz w:val="24"/>
          <w:szCs w:val="22"/>
        </w:rPr>
        <w:t>coba</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oleh </w:t>
      </w:r>
      <w:proofErr w:type="spellStart"/>
      <w:r w:rsidRPr="000F3E41">
        <w:rPr>
          <w:rFonts w:asciiTheme="minorHAnsi" w:hAnsiTheme="minorHAnsi" w:cstheme="minorHAnsi"/>
          <w:sz w:val="24"/>
          <w:szCs w:val="22"/>
        </w:rPr>
        <w:t>calon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pengguna</w:t>
      </w:r>
      <w:proofErr w:type="spellEnd"/>
      <w:r w:rsidRPr="000F3E41">
        <w:rPr>
          <w:rFonts w:asciiTheme="minorHAnsi" w:hAnsiTheme="minorHAnsi" w:cstheme="minorHAnsi"/>
          <w:sz w:val="24"/>
          <w:szCs w:val="22"/>
        </w:rPr>
        <w:t xml:space="preserve">. Ini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Transisi</w:t>
      </w:r>
      <w:proofErr w:type="spellEnd"/>
      <w:r w:rsidRPr="000F3E41">
        <w:rPr>
          <w:rFonts w:asciiTheme="minorHAnsi" w:hAnsiTheme="minorHAnsi" w:cstheme="minorHAnsi"/>
          <w:sz w:val="24"/>
          <w:szCs w:val="22"/>
        </w:rPr>
        <w:t>.</w:t>
      </w:r>
    </w:p>
    <w:p w14:paraId="452CF6C4" w14:textId="77777777" w:rsidR="000F3E41" w:rsidRPr="000F3E41" w:rsidRDefault="000F3E41" w:rsidP="00933A54">
      <w:pPr>
        <w:pStyle w:val="Textbody4"/>
        <w:numPr>
          <w:ilvl w:val="6"/>
          <w:numId w:val="13"/>
        </w:numPr>
        <w:spacing w:line="360" w:lineRule="auto"/>
        <w:ind w:left="1134" w:hanging="311"/>
        <w:jc w:val="both"/>
        <w:rPr>
          <w:rFonts w:asciiTheme="minorHAnsi" w:hAnsiTheme="minorHAnsi" w:cstheme="minorHAnsi"/>
          <w:sz w:val="24"/>
          <w:szCs w:val="22"/>
        </w:rPr>
      </w:pPr>
      <w:r w:rsidRPr="000F3E41">
        <w:rPr>
          <w:rFonts w:asciiTheme="minorHAnsi" w:hAnsiTheme="minorHAnsi" w:cstheme="minorHAnsi"/>
          <w:sz w:val="24"/>
          <w:szCs w:val="22"/>
        </w:rPr>
        <w:t xml:space="preserve">Hasil </w:t>
      </w:r>
      <w:proofErr w:type="spellStart"/>
      <w:r w:rsidRPr="000F3E41">
        <w:rPr>
          <w:rFonts w:asciiTheme="minorHAnsi" w:hAnsiTheme="minorHAnsi" w:cstheme="minorHAnsi"/>
          <w:sz w:val="24"/>
          <w:szCs w:val="22"/>
        </w:rPr>
        <w:t>akhir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kegiatan</w:t>
      </w:r>
      <w:proofErr w:type="spellEnd"/>
      <w:r w:rsidRPr="000F3E41">
        <w:rPr>
          <w:rFonts w:asciiTheme="minorHAnsi" w:hAnsiTheme="minorHAnsi" w:cstheme="minorHAnsi"/>
          <w:sz w:val="24"/>
          <w:szCs w:val="22"/>
        </w:rPr>
        <w:t xml:space="preserve"> uji </w:t>
      </w:r>
      <w:proofErr w:type="spellStart"/>
      <w:r w:rsidRPr="000F3E41">
        <w:rPr>
          <w:rFonts w:asciiTheme="minorHAnsi" w:hAnsiTheme="minorHAnsi" w:cstheme="minorHAnsi"/>
          <w:sz w:val="24"/>
          <w:szCs w:val="22"/>
        </w:rPr>
        <w:t>coba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laporan</w:t>
      </w:r>
      <w:proofErr w:type="spellEnd"/>
      <w:r w:rsidRPr="000F3E41">
        <w:rPr>
          <w:rFonts w:asciiTheme="minorHAnsi" w:hAnsiTheme="minorHAnsi" w:cstheme="minorHAnsi"/>
          <w:sz w:val="24"/>
          <w:szCs w:val="22"/>
        </w:rPr>
        <w:t xml:space="preserve"> bug (</w:t>
      </w:r>
      <w:proofErr w:type="spellStart"/>
      <w:r w:rsidRPr="000F3E41">
        <w:rPr>
          <w:rFonts w:asciiTheme="minorHAnsi" w:hAnsiTheme="minorHAnsi" w:cstheme="minorHAnsi"/>
          <w:sz w:val="24"/>
          <w:szCs w:val="22"/>
        </w:rPr>
        <w:t>kesalahan</w:t>
      </w:r>
      <w:proofErr w:type="spellEnd"/>
      <w:r w:rsidRPr="000F3E41">
        <w:rPr>
          <w:rFonts w:asciiTheme="minorHAnsi" w:hAnsiTheme="minorHAnsi" w:cstheme="minorHAnsi"/>
          <w:sz w:val="24"/>
          <w:szCs w:val="22"/>
        </w:rPr>
        <w:t xml:space="preserve"> program) </w:t>
      </w:r>
      <w:proofErr w:type="spellStart"/>
      <w:r w:rsidRPr="000F3E41">
        <w:rPr>
          <w:rFonts w:asciiTheme="minorHAnsi" w:hAnsiTheme="minorHAnsi" w:cstheme="minorHAnsi"/>
          <w:sz w:val="24"/>
          <w:szCs w:val="22"/>
        </w:rPr>
        <w:t>beserta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laporan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perbaikan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kesalahan</w:t>
      </w:r>
      <w:proofErr w:type="spellEnd"/>
      <w:r w:rsidRPr="000F3E41">
        <w:rPr>
          <w:rFonts w:asciiTheme="minorHAnsi" w:hAnsiTheme="minorHAnsi" w:cstheme="minorHAnsi"/>
          <w:sz w:val="24"/>
          <w:szCs w:val="22"/>
        </w:rPr>
        <w:t xml:space="preserve"> program yang </w:t>
      </w:r>
      <w:proofErr w:type="spellStart"/>
      <w:r w:rsidRPr="000F3E41">
        <w:rPr>
          <w:rFonts w:asciiTheme="minorHAnsi" w:hAnsiTheme="minorHAnsi" w:cstheme="minorHAnsi"/>
          <w:sz w:val="24"/>
          <w:szCs w:val="22"/>
        </w:rPr>
        <w:t>telah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lastRenderedPageBreak/>
        <w:t>dilakukan</w:t>
      </w:r>
      <w:proofErr w:type="spellEnd"/>
      <w:r w:rsidRPr="000F3E41">
        <w:rPr>
          <w:rFonts w:asciiTheme="minorHAnsi" w:hAnsiTheme="minorHAnsi" w:cstheme="minorHAnsi"/>
          <w:sz w:val="24"/>
          <w:szCs w:val="22"/>
        </w:rPr>
        <w:t>.</w:t>
      </w:r>
    </w:p>
    <w:p w14:paraId="6903928B" w14:textId="77777777" w:rsidR="000F3E41" w:rsidRPr="000F3E41" w:rsidRDefault="000F3E41" w:rsidP="000F3E41">
      <w:pPr>
        <w:pStyle w:val="Textbody4"/>
        <w:spacing w:line="360" w:lineRule="auto"/>
        <w:ind w:left="2012"/>
        <w:jc w:val="both"/>
        <w:rPr>
          <w:rFonts w:asciiTheme="minorHAnsi" w:hAnsiTheme="minorHAnsi" w:cstheme="minorHAnsi"/>
          <w:sz w:val="24"/>
          <w:szCs w:val="22"/>
        </w:rPr>
      </w:pPr>
    </w:p>
    <w:p w14:paraId="4919DA6D" w14:textId="77777777" w:rsidR="000F3E41" w:rsidRPr="003707D6" w:rsidRDefault="000F3E41" w:rsidP="008220A4">
      <w:pPr>
        <w:pStyle w:val="Heading4"/>
        <w:spacing w:after="200"/>
        <w:rPr>
          <w:rFonts w:cstheme="minorHAnsi"/>
          <w:sz w:val="24"/>
        </w:rPr>
      </w:pPr>
      <w:r w:rsidRPr="003707D6">
        <w:rPr>
          <w:rFonts w:cstheme="minorHAnsi"/>
          <w:sz w:val="24"/>
        </w:rPr>
        <w:t xml:space="preserve">3.3.2.6  Pemasangan </w:t>
      </w:r>
    </w:p>
    <w:p w14:paraId="7FDD7211" w14:textId="77777777" w:rsidR="000F3E41" w:rsidRPr="000F3E41" w:rsidRDefault="000F3E41" w:rsidP="008220A4">
      <w:pPr>
        <w:pStyle w:val="Textbody5"/>
        <w:spacing w:after="200" w:line="360" w:lineRule="auto"/>
        <w:jc w:val="both"/>
        <w:rPr>
          <w:rFonts w:asciiTheme="minorHAnsi" w:hAnsiTheme="minorHAnsi" w:cstheme="minorHAnsi"/>
          <w:sz w:val="24"/>
          <w:szCs w:val="22"/>
        </w:rPr>
      </w:pPr>
      <w:proofErr w:type="spellStart"/>
      <w:r w:rsidRPr="000F3E41">
        <w:rPr>
          <w:rFonts w:asciiTheme="minorHAnsi" w:hAnsiTheme="minorHAnsi" w:cstheme="minorHAnsi"/>
          <w:sz w:val="24"/>
          <w:szCs w:val="22"/>
        </w:rPr>
        <w:t>Pemasangan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informasi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meliputi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pemaketan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instalasi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konversi</w:t>
      </w:r>
      <w:proofErr w:type="spellEnd"/>
      <w:r w:rsidRPr="000F3E41">
        <w:rPr>
          <w:rFonts w:asciiTheme="minorHAnsi" w:hAnsiTheme="minorHAnsi" w:cstheme="minorHAnsi"/>
          <w:sz w:val="24"/>
          <w:szCs w:val="22"/>
        </w:rPr>
        <w:t xml:space="preserve"> data, </w:t>
      </w:r>
      <w:proofErr w:type="spellStart"/>
      <w:r w:rsidRPr="000F3E41">
        <w:rPr>
          <w:rFonts w:asciiTheme="minorHAnsi" w:hAnsiTheme="minorHAnsi" w:cstheme="minorHAnsi"/>
          <w:sz w:val="24"/>
          <w:szCs w:val="22"/>
        </w:rPr>
        <w:t>konfigurasi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pelatihan</w:t>
      </w:r>
      <w:proofErr w:type="spellEnd"/>
      <w:r w:rsidRPr="000F3E41">
        <w:rPr>
          <w:rFonts w:asciiTheme="minorHAnsi" w:hAnsiTheme="minorHAnsi" w:cstheme="minorHAnsi"/>
          <w:sz w:val="24"/>
          <w:szCs w:val="22"/>
        </w:rPr>
        <w:t xml:space="preserve">. Sebagian </w:t>
      </w:r>
      <w:proofErr w:type="spellStart"/>
      <w:r w:rsidRPr="000F3E41">
        <w:rPr>
          <w:rFonts w:asciiTheme="minorHAnsi" w:hAnsiTheme="minorHAnsi" w:cstheme="minorHAnsi"/>
          <w:sz w:val="24"/>
          <w:szCs w:val="22"/>
        </w:rPr>
        <w:t>besar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kegiatan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pemasangan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fase</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Transisi</w:t>
      </w:r>
      <w:proofErr w:type="spellEnd"/>
      <w:r w:rsidRPr="000F3E41">
        <w:rPr>
          <w:rFonts w:asciiTheme="minorHAnsi" w:hAnsiTheme="minorHAnsi" w:cstheme="minorHAnsi"/>
          <w:sz w:val="24"/>
          <w:szCs w:val="22"/>
        </w:rPr>
        <w:t xml:space="preserve">. </w:t>
      </w:r>
    </w:p>
    <w:p w14:paraId="6D6DFAA6" w14:textId="77777777" w:rsidR="000F3E41" w:rsidRPr="000F3E41" w:rsidRDefault="000F3E41" w:rsidP="00933A54">
      <w:pPr>
        <w:pStyle w:val="Textbody4"/>
        <w:numPr>
          <w:ilvl w:val="5"/>
          <w:numId w:val="13"/>
        </w:numPr>
        <w:spacing w:line="360" w:lineRule="auto"/>
        <w:ind w:left="709" w:hanging="302"/>
        <w:jc w:val="both"/>
        <w:rPr>
          <w:rFonts w:asciiTheme="minorHAnsi" w:hAnsiTheme="minorHAnsi" w:cstheme="minorHAnsi"/>
          <w:sz w:val="24"/>
          <w:szCs w:val="22"/>
        </w:rPr>
      </w:pPr>
      <w:proofErr w:type="spellStart"/>
      <w:r w:rsidRPr="000F3E41">
        <w:rPr>
          <w:rFonts w:asciiTheme="minorHAnsi" w:hAnsiTheme="minorHAnsi" w:cstheme="minorHAnsi"/>
          <w:sz w:val="24"/>
          <w:szCs w:val="22"/>
        </w:rPr>
        <w:t>Pemaketan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pembuatan</w:t>
      </w:r>
      <w:proofErr w:type="spellEnd"/>
      <w:r w:rsidRPr="000F3E41">
        <w:rPr>
          <w:rFonts w:asciiTheme="minorHAnsi" w:hAnsiTheme="minorHAnsi" w:cstheme="minorHAnsi"/>
          <w:sz w:val="24"/>
          <w:szCs w:val="22"/>
        </w:rPr>
        <w:t xml:space="preserve"> program </w:t>
      </w:r>
      <w:proofErr w:type="spellStart"/>
      <w:r w:rsidRPr="000F3E41">
        <w:rPr>
          <w:rFonts w:asciiTheme="minorHAnsi" w:hAnsiTheme="minorHAnsi" w:cstheme="minorHAnsi"/>
          <w:sz w:val="24"/>
          <w:szCs w:val="22"/>
        </w:rPr>
        <w:t>instalasi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dokumentasi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instalasi</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penyerahannya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bentuk</w:t>
      </w:r>
      <w:proofErr w:type="spellEnd"/>
      <w:r w:rsidRPr="000F3E41">
        <w:rPr>
          <w:rFonts w:asciiTheme="minorHAnsi" w:hAnsiTheme="minorHAnsi" w:cstheme="minorHAnsi"/>
          <w:sz w:val="24"/>
          <w:szCs w:val="22"/>
        </w:rPr>
        <w:t xml:space="preserve"> CD dan </w:t>
      </w:r>
      <w:proofErr w:type="spellStart"/>
      <w:r w:rsidRPr="000F3E41">
        <w:rPr>
          <w:rFonts w:asciiTheme="minorHAnsi" w:hAnsiTheme="minorHAnsi" w:cstheme="minorHAnsi"/>
          <w:sz w:val="24"/>
          <w:szCs w:val="22"/>
        </w:rPr>
        <w:t>dokumen</w:t>
      </w:r>
      <w:proofErr w:type="spellEnd"/>
      <w:r w:rsidRPr="000F3E41">
        <w:rPr>
          <w:rFonts w:asciiTheme="minorHAnsi" w:hAnsiTheme="minorHAnsi" w:cstheme="minorHAnsi"/>
          <w:sz w:val="24"/>
          <w:szCs w:val="22"/>
        </w:rPr>
        <w:t>.</w:t>
      </w:r>
    </w:p>
    <w:p w14:paraId="2F35918A" w14:textId="77777777" w:rsidR="000F3E41" w:rsidRPr="000F3E41" w:rsidRDefault="000F3E41" w:rsidP="00933A54">
      <w:pPr>
        <w:pStyle w:val="Textbody4"/>
        <w:numPr>
          <w:ilvl w:val="5"/>
          <w:numId w:val="13"/>
        </w:numPr>
        <w:spacing w:line="360" w:lineRule="auto"/>
        <w:ind w:left="709" w:hanging="302"/>
        <w:jc w:val="both"/>
        <w:rPr>
          <w:rFonts w:asciiTheme="minorHAnsi" w:hAnsiTheme="minorHAnsi" w:cstheme="minorHAnsi"/>
          <w:sz w:val="24"/>
          <w:szCs w:val="22"/>
        </w:rPr>
      </w:pPr>
      <w:proofErr w:type="spellStart"/>
      <w:r w:rsidRPr="000F3E41">
        <w:rPr>
          <w:rFonts w:asciiTheme="minorHAnsi" w:hAnsiTheme="minorHAnsi" w:cstheme="minorHAnsi"/>
          <w:sz w:val="24"/>
          <w:szCs w:val="22"/>
        </w:rPr>
        <w:t>Instalasi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meliputi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pemasangan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tersebut</w:t>
      </w:r>
      <w:proofErr w:type="spellEnd"/>
      <w:r w:rsidRPr="000F3E41">
        <w:rPr>
          <w:rFonts w:asciiTheme="minorHAnsi" w:hAnsiTheme="minorHAnsi" w:cstheme="minorHAnsi"/>
          <w:sz w:val="24"/>
          <w:szCs w:val="22"/>
        </w:rPr>
        <w:t xml:space="preserve"> di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keras</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digunakan</w:t>
      </w:r>
      <w:proofErr w:type="spellEnd"/>
      <w:r w:rsidRPr="000F3E41">
        <w:rPr>
          <w:rFonts w:asciiTheme="minorHAnsi" w:hAnsiTheme="minorHAnsi" w:cstheme="minorHAnsi"/>
          <w:sz w:val="24"/>
          <w:szCs w:val="22"/>
        </w:rPr>
        <w:t>.</w:t>
      </w:r>
    </w:p>
    <w:p w14:paraId="351D2FE1" w14:textId="77777777" w:rsidR="000F3E41" w:rsidRPr="000F3E41" w:rsidRDefault="000F3E41" w:rsidP="00933A54">
      <w:pPr>
        <w:pStyle w:val="Textbody4"/>
        <w:numPr>
          <w:ilvl w:val="5"/>
          <w:numId w:val="13"/>
        </w:numPr>
        <w:spacing w:line="360" w:lineRule="auto"/>
        <w:ind w:left="709" w:hanging="302"/>
        <w:jc w:val="both"/>
        <w:rPr>
          <w:rFonts w:asciiTheme="minorHAnsi" w:hAnsiTheme="minorHAnsi" w:cstheme="minorHAnsi"/>
          <w:sz w:val="24"/>
          <w:szCs w:val="22"/>
        </w:rPr>
      </w:pPr>
      <w:proofErr w:type="spellStart"/>
      <w:r w:rsidRPr="000F3E41">
        <w:rPr>
          <w:rFonts w:asciiTheme="minorHAnsi" w:hAnsiTheme="minorHAnsi" w:cstheme="minorHAnsi"/>
          <w:sz w:val="24"/>
          <w:szCs w:val="22"/>
        </w:rPr>
        <w:t>Konfigurasi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adalah</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penyesuaian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konfigurasi</w:t>
      </w:r>
      <w:proofErr w:type="spellEnd"/>
      <w:r w:rsidRPr="000F3E41">
        <w:rPr>
          <w:rFonts w:asciiTheme="minorHAnsi" w:hAnsiTheme="minorHAnsi" w:cstheme="minorHAnsi"/>
          <w:sz w:val="24"/>
          <w:szCs w:val="22"/>
        </w:rPr>
        <w:t xml:space="preserve"> agar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pakai</w:t>
      </w:r>
      <w:proofErr w:type="spellEnd"/>
      <w:r w:rsidRPr="000F3E41">
        <w:rPr>
          <w:rFonts w:asciiTheme="minorHAnsi" w:hAnsiTheme="minorHAnsi" w:cstheme="minorHAnsi"/>
          <w:sz w:val="24"/>
          <w:szCs w:val="22"/>
        </w:rPr>
        <w:t>.</w:t>
      </w:r>
    </w:p>
    <w:p w14:paraId="3BC28EEC" w14:textId="77777777" w:rsidR="000F3E41" w:rsidRPr="000F3E41" w:rsidRDefault="000F3E41" w:rsidP="00933A54">
      <w:pPr>
        <w:pStyle w:val="Textbody4"/>
        <w:numPr>
          <w:ilvl w:val="5"/>
          <w:numId w:val="13"/>
        </w:numPr>
        <w:spacing w:line="360" w:lineRule="auto"/>
        <w:ind w:left="709" w:hanging="302"/>
        <w:jc w:val="both"/>
        <w:rPr>
          <w:rFonts w:asciiTheme="minorHAnsi" w:hAnsiTheme="minorHAnsi" w:cstheme="minorHAnsi"/>
          <w:sz w:val="24"/>
          <w:szCs w:val="22"/>
        </w:rPr>
      </w:pPr>
      <w:proofErr w:type="spellStart"/>
      <w:r w:rsidRPr="000F3E41">
        <w:rPr>
          <w:rFonts w:asciiTheme="minorHAnsi" w:hAnsiTheme="minorHAnsi" w:cstheme="minorHAnsi"/>
          <w:sz w:val="24"/>
          <w:szCs w:val="22"/>
        </w:rPr>
        <w:t>Konversi</w:t>
      </w:r>
      <w:proofErr w:type="spellEnd"/>
      <w:r w:rsidRPr="000F3E41">
        <w:rPr>
          <w:rFonts w:asciiTheme="minorHAnsi" w:hAnsiTheme="minorHAnsi" w:cstheme="minorHAnsi"/>
          <w:sz w:val="24"/>
          <w:szCs w:val="22"/>
        </w:rPr>
        <w:t xml:space="preserve"> data </w:t>
      </w:r>
      <w:proofErr w:type="spellStart"/>
      <w:r w:rsidRPr="000F3E41">
        <w:rPr>
          <w:rFonts w:asciiTheme="minorHAnsi" w:hAnsiTheme="minorHAnsi" w:cstheme="minorHAnsi"/>
          <w:sz w:val="24"/>
          <w:szCs w:val="22"/>
        </w:rPr>
        <w:t>berupa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pemasukan</w:t>
      </w:r>
      <w:proofErr w:type="spellEnd"/>
      <w:r w:rsidRPr="000F3E41">
        <w:rPr>
          <w:rFonts w:asciiTheme="minorHAnsi" w:hAnsiTheme="minorHAnsi" w:cstheme="minorHAnsi"/>
          <w:sz w:val="24"/>
          <w:szCs w:val="22"/>
        </w:rPr>
        <w:t xml:space="preserve"> data </w:t>
      </w:r>
      <w:proofErr w:type="spellStart"/>
      <w:r w:rsidRPr="000F3E41">
        <w:rPr>
          <w:rFonts w:asciiTheme="minorHAnsi" w:hAnsiTheme="minorHAnsi" w:cstheme="minorHAnsi"/>
          <w:sz w:val="24"/>
          <w:szCs w:val="22"/>
        </w:rPr>
        <w:t>awal</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dibutuhkan</w:t>
      </w:r>
      <w:proofErr w:type="spellEnd"/>
      <w:r w:rsidRPr="000F3E41">
        <w:rPr>
          <w:rFonts w:asciiTheme="minorHAnsi" w:hAnsiTheme="minorHAnsi" w:cstheme="minorHAnsi"/>
          <w:sz w:val="24"/>
          <w:szCs w:val="22"/>
        </w:rPr>
        <w:t xml:space="preserve"> agar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dapat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mulai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dipakai</w:t>
      </w:r>
      <w:proofErr w:type="spellEnd"/>
      <w:r w:rsidRPr="000F3E41">
        <w:rPr>
          <w:rFonts w:asciiTheme="minorHAnsi" w:hAnsiTheme="minorHAnsi" w:cstheme="minorHAnsi"/>
          <w:sz w:val="24"/>
          <w:szCs w:val="22"/>
        </w:rPr>
        <w:t>.</w:t>
      </w:r>
    </w:p>
    <w:p w14:paraId="31F1D8D0" w14:textId="77777777" w:rsidR="000F3E41" w:rsidRPr="000F3E41" w:rsidRDefault="000F3E41" w:rsidP="00933A54">
      <w:pPr>
        <w:pStyle w:val="Textbody4"/>
        <w:numPr>
          <w:ilvl w:val="5"/>
          <w:numId w:val="13"/>
        </w:numPr>
        <w:spacing w:line="360" w:lineRule="auto"/>
        <w:ind w:left="709" w:hanging="302"/>
        <w:jc w:val="both"/>
        <w:rPr>
          <w:rFonts w:asciiTheme="minorHAnsi" w:hAnsiTheme="minorHAnsi" w:cstheme="minorHAnsi"/>
          <w:sz w:val="24"/>
          <w:szCs w:val="22"/>
        </w:rPr>
      </w:pPr>
      <w:proofErr w:type="spellStart"/>
      <w:r w:rsidRPr="000F3E41">
        <w:rPr>
          <w:rFonts w:asciiTheme="minorHAnsi" w:hAnsiTheme="minorHAnsi" w:cstheme="minorHAnsi"/>
          <w:sz w:val="24"/>
          <w:szCs w:val="22"/>
        </w:rPr>
        <w:t>Pelatihan</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sosialisasi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bagi</w:t>
      </w:r>
      <w:proofErr w:type="spellEnd"/>
      <w:r w:rsidRPr="000F3E41">
        <w:rPr>
          <w:rFonts w:asciiTheme="minorHAnsi" w:hAnsiTheme="minorHAnsi" w:cstheme="minorHAnsi"/>
          <w:sz w:val="24"/>
          <w:szCs w:val="22"/>
        </w:rPr>
        <w:t xml:space="preserve"> para </w:t>
      </w:r>
      <w:proofErr w:type="spellStart"/>
      <w:r w:rsidRPr="000F3E41">
        <w:rPr>
          <w:rFonts w:asciiTheme="minorHAnsi" w:hAnsiTheme="minorHAnsi" w:cstheme="minorHAnsi"/>
          <w:sz w:val="24"/>
          <w:szCs w:val="22"/>
        </w:rPr>
        <w:t>pengguna</w:t>
      </w:r>
      <w:proofErr w:type="spellEnd"/>
      <w:r w:rsidRPr="000F3E41">
        <w:rPr>
          <w:rFonts w:asciiTheme="minorHAnsi" w:hAnsiTheme="minorHAnsi" w:cstheme="minorHAnsi"/>
          <w:sz w:val="24"/>
          <w:szCs w:val="22"/>
        </w:rPr>
        <w:t xml:space="preserve"> dan administrator agar </w:t>
      </w:r>
      <w:proofErr w:type="spellStart"/>
      <w:r w:rsidRPr="000F3E41">
        <w:rPr>
          <w:rFonts w:asciiTheme="minorHAnsi" w:hAnsiTheme="minorHAnsi" w:cstheme="minorHAnsi"/>
          <w:sz w:val="24"/>
          <w:szCs w:val="22"/>
        </w:rPr>
        <w:t>mereka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dapat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mengoperasikan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sistem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tepat</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efektif</w:t>
      </w:r>
      <w:proofErr w:type="spellEnd"/>
      <w:r w:rsidRPr="000F3E41">
        <w:rPr>
          <w:rFonts w:asciiTheme="minorHAnsi" w:hAnsiTheme="minorHAnsi" w:cstheme="minorHAnsi"/>
          <w:sz w:val="24"/>
          <w:szCs w:val="22"/>
        </w:rPr>
        <w:t xml:space="preserve">. </w:t>
      </w:r>
    </w:p>
    <w:p w14:paraId="26177EAD" w14:textId="77777777" w:rsidR="000F3E41" w:rsidRPr="000F3E41" w:rsidRDefault="000F3E41" w:rsidP="000F3E41">
      <w:pPr>
        <w:pStyle w:val="Textbody4"/>
        <w:spacing w:line="360" w:lineRule="auto"/>
        <w:ind w:left="1436"/>
        <w:jc w:val="both"/>
        <w:rPr>
          <w:rFonts w:asciiTheme="minorHAnsi" w:hAnsiTheme="minorHAnsi" w:cstheme="minorHAnsi"/>
          <w:sz w:val="24"/>
          <w:szCs w:val="22"/>
        </w:rPr>
      </w:pPr>
    </w:p>
    <w:p w14:paraId="6E6387E4" w14:textId="77777777" w:rsidR="000F3E41" w:rsidRPr="003707D6" w:rsidRDefault="000F3E41" w:rsidP="008220A4">
      <w:pPr>
        <w:pStyle w:val="Heading4"/>
        <w:spacing w:after="200"/>
        <w:rPr>
          <w:rFonts w:cstheme="minorHAnsi"/>
          <w:sz w:val="24"/>
        </w:rPr>
      </w:pPr>
      <w:r w:rsidRPr="003707D6">
        <w:rPr>
          <w:rFonts w:cstheme="minorHAnsi"/>
          <w:sz w:val="24"/>
        </w:rPr>
        <w:t xml:space="preserve">3.3.2.7  Pengelolaaan Konfigurasi dan Perubahan </w:t>
      </w:r>
    </w:p>
    <w:p w14:paraId="7B6115E2" w14:textId="77777777" w:rsidR="000F3E41" w:rsidRPr="000F3E41" w:rsidRDefault="000F3E41" w:rsidP="008220A4">
      <w:pPr>
        <w:pStyle w:val="Textbody5"/>
        <w:spacing w:after="200" w:line="360" w:lineRule="auto"/>
        <w:ind w:firstLine="9"/>
        <w:jc w:val="both"/>
        <w:rPr>
          <w:rFonts w:asciiTheme="minorHAnsi" w:hAnsiTheme="minorHAnsi" w:cstheme="minorHAnsi"/>
          <w:sz w:val="24"/>
          <w:szCs w:val="22"/>
        </w:rPr>
      </w:pPr>
      <w:proofErr w:type="spellStart"/>
      <w:r w:rsidRPr="000F3E41">
        <w:rPr>
          <w:rFonts w:asciiTheme="minorHAnsi" w:hAnsiTheme="minorHAnsi" w:cstheme="minorHAnsi"/>
          <w:sz w:val="24"/>
          <w:szCs w:val="22"/>
        </w:rPr>
        <w:t>Pengelolaan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konfigurasi</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perubahan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meliputi</w:t>
      </w:r>
      <w:proofErr w:type="spellEnd"/>
      <w:r w:rsidRPr="000F3E41">
        <w:rPr>
          <w:rFonts w:asciiTheme="minorHAnsi" w:hAnsiTheme="minorHAnsi" w:cstheme="minorHAnsi"/>
          <w:sz w:val="24"/>
          <w:szCs w:val="22"/>
        </w:rPr>
        <w:t>:</w:t>
      </w:r>
    </w:p>
    <w:p w14:paraId="56917A35" w14:textId="77777777" w:rsidR="000F3E41" w:rsidRPr="000F3E41" w:rsidRDefault="000F3E41" w:rsidP="00933A54">
      <w:pPr>
        <w:pStyle w:val="Textbody4"/>
        <w:numPr>
          <w:ilvl w:val="5"/>
          <w:numId w:val="13"/>
        </w:numPr>
        <w:spacing w:line="360" w:lineRule="auto"/>
        <w:ind w:left="567" w:hanging="302"/>
        <w:jc w:val="both"/>
        <w:rPr>
          <w:rFonts w:asciiTheme="minorHAnsi" w:hAnsiTheme="minorHAnsi" w:cstheme="minorHAnsi"/>
          <w:sz w:val="24"/>
          <w:szCs w:val="22"/>
        </w:rPr>
      </w:pPr>
      <w:proofErr w:type="spellStart"/>
      <w:r w:rsidRPr="000F3E41">
        <w:rPr>
          <w:rFonts w:asciiTheme="minorHAnsi" w:hAnsiTheme="minorHAnsi" w:cstheme="minorHAnsi"/>
          <w:sz w:val="24"/>
          <w:szCs w:val="22"/>
        </w:rPr>
        <w:t>Pengelolaan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dokumentasi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kode</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dihasilkan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pengerjaan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proyek</w:t>
      </w:r>
      <w:proofErr w:type="spellEnd"/>
      <w:r w:rsidRPr="000F3E41">
        <w:rPr>
          <w:rFonts w:asciiTheme="minorHAnsi" w:hAnsiTheme="minorHAnsi" w:cstheme="minorHAnsi"/>
          <w:sz w:val="24"/>
          <w:szCs w:val="22"/>
        </w:rPr>
        <w:t>.</w:t>
      </w:r>
    </w:p>
    <w:p w14:paraId="260A2DE1" w14:textId="77777777" w:rsidR="000F3E41" w:rsidRPr="000F3E41" w:rsidRDefault="000F3E41" w:rsidP="00933A54">
      <w:pPr>
        <w:pStyle w:val="Textbody4"/>
        <w:numPr>
          <w:ilvl w:val="5"/>
          <w:numId w:val="13"/>
        </w:numPr>
        <w:spacing w:line="360" w:lineRule="auto"/>
        <w:ind w:left="567" w:hanging="302"/>
        <w:jc w:val="both"/>
        <w:rPr>
          <w:rFonts w:asciiTheme="minorHAnsi" w:hAnsiTheme="minorHAnsi" w:cstheme="minorHAnsi"/>
          <w:sz w:val="24"/>
          <w:szCs w:val="22"/>
        </w:rPr>
      </w:pPr>
      <w:proofErr w:type="spellStart"/>
      <w:r w:rsidRPr="000F3E41">
        <w:rPr>
          <w:rFonts w:asciiTheme="minorHAnsi" w:hAnsiTheme="minorHAnsi" w:cstheme="minorHAnsi"/>
          <w:sz w:val="24"/>
          <w:szCs w:val="22"/>
        </w:rPr>
        <w:t>Pengelolaan</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pengendalian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perubahan-perubahan</w:t>
      </w:r>
      <w:proofErr w:type="spellEnd"/>
      <w:r w:rsidRPr="000F3E41">
        <w:rPr>
          <w:rFonts w:asciiTheme="minorHAnsi" w:hAnsiTheme="minorHAnsi" w:cstheme="minorHAnsi"/>
          <w:sz w:val="24"/>
          <w:szCs w:val="22"/>
        </w:rPr>
        <w:t xml:space="preserve"> yang </w:t>
      </w:r>
      <w:proofErr w:type="spellStart"/>
      <w:r w:rsidRPr="000F3E41">
        <w:rPr>
          <w:rFonts w:asciiTheme="minorHAnsi" w:hAnsiTheme="minorHAnsi" w:cstheme="minorHAnsi"/>
          <w:sz w:val="24"/>
          <w:szCs w:val="22"/>
        </w:rPr>
        <w:t>terjadi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selama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berjalannya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pengembangan</w:t>
      </w:r>
      <w:proofErr w:type="spellEnd"/>
      <w:r w:rsidRPr="000F3E41">
        <w:rPr>
          <w:rFonts w:asciiTheme="minorHAnsi" w:hAnsiTheme="minorHAnsi" w:cstheme="minorHAnsi"/>
          <w:sz w:val="24"/>
          <w:szCs w:val="22"/>
        </w:rPr>
        <w:t>.</w:t>
      </w:r>
    </w:p>
    <w:p w14:paraId="6F8ED66B" w14:textId="77777777" w:rsidR="000F3E41" w:rsidRPr="000F3E41" w:rsidRDefault="000F3E41" w:rsidP="00933A54">
      <w:pPr>
        <w:pStyle w:val="Textbody4"/>
        <w:numPr>
          <w:ilvl w:val="5"/>
          <w:numId w:val="13"/>
        </w:numPr>
        <w:spacing w:line="360" w:lineRule="auto"/>
        <w:ind w:left="567" w:hanging="302"/>
        <w:jc w:val="both"/>
        <w:rPr>
          <w:rFonts w:asciiTheme="minorHAnsi" w:hAnsiTheme="minorHAnsi" w:cstheme="minorHAnsi"/>
          <w:sz w:val="24"/>
          <w:szCs w:val="22"/>
        </w:rPr>
      </w:pPr>
      <w:r w:rsidRPr="000F3E41">
        <w:rPr>
          <w:rFonts w:asciiTheme="minorHAnsi" w:hAnsiTheme="minorHAnsi" w:cstheme="minorHAnsi"/>
          <w:sz w:val="24"/>
          <w:szCs w:val="22"/>
        </w:rPr>
        <w:t xml:space="preserve">Status dan </w:t>
      </w:r>
      <w:proofErr w:type="spellStart"/>
      <w:r w:rsidRPr="000F3E41">
        <w:rPr>
          <w:rFonts w:asciiTheme="minorHAnsi" w:hAnsiTheme="minorHAnsi" w:cstheme="minorHAnsi"/>
          <w:sz w:val="24"/>
          <w:szCs w:val="22"/>
        </w:rPr>
        <w:t>pengukuran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kemajuan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serta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kualitas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setiap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dokumen</w:t>
      </w:r>
      <w:proofErr w:type="spellEnd"/>
      <w:r w:rsidRPr="000F3E41">
        <w:rPr>
          <w:rFonts w:asciiTheme="minorHAnsi" w:hAnsiTheme="minorHAnsi" w:cstheme="minorHAnsi"/>
          <w:sz w:val="24"/>
          <w:szCs w:val="22"/>
        </w:rPr>
        <w:t>.</w:t>
      </w:r>
    </w:p>
    <w:p w14:paraId="55C4C43A" w14:textId="77777777" w:rsidR="000F3E41" w:rsidRPr="000F3E41" w:rsidRDefault="000F3E41" w:rsidP="000F3E41">
      <w:pPr>
        <w:pStyle w:val="Textbody5"/>
        <w:spacing w:line="360" w:lineRule="auto"/>
        <w:jc w:val="both"/>
        <w:rPr>
          <w:rFonts w:asciiTheme="minorHAnsi" w:hAnsiTheme="minorHAnsi" w:cstheme="minorHAnsi"/>
          <w:sz w:val="24"/>
          <w:szCs w:val="22"/>
        </w:rPr>
      </w:pPr>
      <w:proofErr w:type="spellStart"/>
      <w:r w:rsidRPr="000F3E41">
        <w:rPr>
          <w:rFonts w:asciiTheme="minorHAnsi" w:hAnsiTheme="minorHAnsi" w:cstheme="minorHAnsi"/>
          <w:sz w:val="24"/>
          <w:szCs w:val="22"/>
        </w:rPr>
        <w:t>Kegiatan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ini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oleh </w:t>
      </w:r>
      <w:proofErr w:type="spellStart"/>
      <w:r w:rsidRPr="000F3E41">
        <w:rPr>
          <w:rFonts w:asciiTheme="minorHAnsi" w:hAnsiTheme="minorHAnsi" w:cstheme="minorHAnsi"/>
          <w:sz w:val="24"/>
          <w:szCs w:val="22"/>
        </w:rPr>
        <w:t>Manajer</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Proyek</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dengan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bantuan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sekretaris</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proyek</w:t>
      </w:r>
      <w:proofErr w:type="spellEnd"/>
      <w:r w:rsidRPr="000F3E41">
        <w:rPr>
          <w:rFonts w:asciiTheme="minorHAnsi" w:hAnsiTheme="minorHAnsi" w:cstheme="minorHAnsi"/>
          <w:sz w:val="24"/>
          <w:szCs w:val="22"/>
        </w:rPr>
        <w:t>.</w:t>
      </w:r>
    </w:p>
    <w:p w14:paraId="78A8BA8F" w14:textId="77777777" w:rsidR="000F3E41" w:rsidRPr="000F3E41" w:rsidRDefault="000F3E41" w:rsidP="000F3E41">
      <w:pPr>
        <w:pStyle w:val="Textbody5"/>
        <w:spacing w:line="360" w:lineRule="auto"/>
        <w:jc w:val="both"/>
        <w:rPr>
          <w:rFonts w:asciiTheme="minorHAnsi" w:hAnsiTheme="minorHAnsi" w:cstheme="minorHAnsi"/>
          <w:sz w:val="24"/>
          <w:szCs w:val="22"/>
        </w:rPr>
      </w:pPr>
    </w:p>
    <w:p w14:paraId="7C0A09D0" w14:textId="77777777" w:rsidR="000F3E41" w:rsidRPr="003707D6" w:rsidRDefault="000F3E41" w:rsidP="008220A4">
      <w:pPr>
        <w:pStyle w:val="Heading4"/>
        <w:spacing w:after="200"/>
        <w:rPr>
          <w:rFonts w:cstheme="minorHAnsi"/>
          <w:sz w:val="24"/>
        </w:rPr>
      </w:pPr>
      <w:r w:rsidRPr="003707D6">
        <w:rPr>
          <w:rFonts w:cstheme="minorHAnsi"/>
          <w:sz w:val="24"/>
        </w:rPr>
        <w:t>3.3.2.8  Penyiapan Lokasi / Lingkungan</w:t>
      </w:r>
    </w:p>
    <w:p w14:paraId="28277929" w14:textId="77777777" w:rsidR="000F3E41" w:rsidRPr="000F3E41" w:rsidRDefault="000F3E41" w:rsidP="008220A4">
      <w:pPr>
        <w:pStyle w:val="Textbody5"/>
        <w:spacing w:after="200" w:line="360" w:lineRule="auto"/>
        <w:jc w:val="both"/>
        <w:rPr>
          <w:rFonts w:asciiTheme="minorHAnsi" w:hAnsiTheme="minorHAnsi" w:cstheme="minorHAnsi"/>
          <w:sz w:val="24"/>
          <w:szCs w:val="22"/>
        </w:rPr>
      </w:pPr>
      <w:proofErr w:type="spellStart"/>
      <w:r w:rsidRPr="000F3E41">
        <w:rPr>
          <w:rFonts w:asciiTheme="minorHAnsi" w:hAnsiTheme="minorHAnsi" w:cstheme="minorHAnsi"/>
          <w:sz w:val="24"/>
          <w:szCs w:val="22"/>
        </w:rPr>
        <w:t>Penyiapan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lokasi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meliputi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pengelolaan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alat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sarana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prosedur</w:t>
      </w:r>
      <w:proofErr w:type="spellEnd"/>
      <w:r w:rsidRPr="000F3E41">
        <w:rPr>
          <w:rFonts w:asciiTheme="minorHAnsi" w:hAnsiTheme="minorHAnsi" w:cstheme="minorHAnsi"/>
          <w:sz w:val="24"/>
          <w:szCs w:val="22"/>
        </w:rPr>
        <w:t xml:space="preserve">, guidelines yang </w:t>
      </w:r>
      <w:proofErr w:type="spellStart"/>
      <w:r w:rsidRPr="000F3E41">
        <w:rPr>
          <w:rFonts w:asciiTheme="minorHAnsi" w:hAnsiTheme="minorHAnsi" w:cstheme="minorHAnsi"/>
          <w:sz w:val="24"/>
          <w:szCs w:val="22"/>
        </w:rPr>
        <w:t>diperlukan</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saat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pengembangan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Pemasangan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perangkat</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kerja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di </w:t>
      </w:r>
      <w:proofErr w:type="spellStart"/>
      <w:r w:rsidRPr="000F3E41">
        <w:rPr>
          <w:rFonts w:asciiTheme="minorHAnsi" w:hAnsiTheme="minorHAnsi" w:cstheme="minorHAnsi"/>
          <w:sz w:val="24"/>
          <w:szCs w:val="22"/>
        </w:rPr>
        <w:t>lokasi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pengembangan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lokasi</w:t>
      </w:r>
      <w:proofErr w:type="spellEnd"/>
      <w:r w:rsidRPr="000F3E41">
        <w:rPr>
          <w:rFonts w:asciiTheme="minorHAnsi" w:hAnsiTheme="minorHAnsi" w:cstheme="minorHAnsi"/>
          <w:sz w:val="24"/>
          <w:szCs w:val="22"/>
        </w:rPr>
        <w:t xml:space="preserve"> uji </w:t>
      </w:r>
      <w:proofErr w:type="spellStart"/>
      <w:r w:rsidRPr="000F3E41">
        <w:rPr>
          <w:rFonts w:asciiTheme="minorHAnsi" w:hAnsiTheme="minorHAnsi" w:cstheme="minorHAnsi"/>
          <w:sz w:val="24"/>
          <w:szCs w:val="22"/>
        </w:rPr>
        <w:t>coba</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lokasi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pemakaian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akhir</w:t>
      </w:r>
      <w:proofErr w:type="spellEnd"/>
      <w:r w:rsidRPr="000F3E41">
        <w:rPr>
          <w:rFonts w:asciiTheme="minorHAnsi" w:hAnsiTheme="minorHAnsi" w:cstheme="minorHAnsi"/>
          <w:sz w:val="24"/>
          <w:szCs w:val="22"/>
        </w:rPr>
        <w:t xml:space="preserve">. Hasil </w:t>
      </w:r>
      <w:proofErr w:type="spellStart"/>
      <w:r w:rsidRPr="000F3E41">
        <w:rPr>
          <w:rFonts w:asciiTheme="minorHAnsi" w:hAnsiTheme="minorHAnsi" w:cstheme="minorHAnsi"/>
          <w:sz w:val="24"/>
          <w:szCs w:val="22"/>
        </w:rPr>
        <w:t>pemasangan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didokumentasikan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dalam</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dokumen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konfigurasi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jaringan</w:t>
      </w:r>
      <w:proofErr w:type="spellEnd"/>
      <w:r w:rsidRPr="000F3E41">
        <w:rPr>
          <w:rFonts w:asciiTheme="minorHAnsi" w:hAnsiTheme="minorHAnsi" w:cstheme="minorHAnsi"/>
          <w:sz w:val="24"/>
          <w:szCs w:val="22"/>
        </w:rPr>
        <w:t xml:space="preserve"> dan </w:t>
      </w:r>
      <w:proofErr w:type="spellStart"/>
      <w:r w:rsidRPr="000F3E41">
        <w:rPr>
          <w:rFonts w:asciiTheme="minorHAnsi" w:hAnsiTheme="minorHAnsi" w:cstheme="minorHAnsi"/>
          <w:sz w:val="24"/>
          <w:szCs w:val="22"/>
        </w:rPr>
        <w:t>aplikasi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Dokumentasi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merupakan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hal</w:t>
      </w:r>
      <w:proofErr w:type="spellEnd"/>
      <w:r w:rsidRPr="000F3E41">
        <w:rPr>
          <w:rFonts w:asciiTheme="minorHAnsi" w:hAnsiTheme="minorHAnsi" w:cstheme="minorHAnsi"/>
          <w:sz w:val="24"/>
          <w:szCs w:val="22"/>
        </w:rPr>
        <w:t xml:space="preserve"> yang sangat </w:t>
      </w:r>
      <w:proofErr w:type="spellStart"/>
      <w:r w:rsidRPr="000F3E41">
        <w:rPr>
          <w:rFonts w:asciiTheme="minorHAnsi" w:hAnsiTheme="minorHAnsi" w:cstheme="minorHAnsi"/>
          <w:sz w:val="24"/>
          <w:szCs w:val="22"/>
        </w:rPr>
        <w:t>penting</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dilakukan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karena</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akan</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menjadi</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acuan</w:t>
      </w:r>
      <w:proofErr w:type="spellEnd"/>
      <w:r w:rsidRPr="000F3E41">
        <w:rPr>
          <w:rFonts w:asciiTheme="minorHAnsi" w:hAnsiTheme="minorHAnsi" w:cstheme="minorHAnsi"/>
          <w:sz w:val="24"/>
          <w:szCs w:val="22"/>
        </w:rPr>
        <w:t xml:space="preserve"> pada </w:t>
      </w:r>
      <w:proofErr w:type="spellStart"/>
      <w:r w:rsidRPr="000F3E41">
        <w:rPr>
          <w:rFonts w:asciiTheme="minorHAnsi" w:hAnsiTheme="minorHAnsi" w:cstheme="minorHAnsi"/>
          <w:sz w:val="24"/>
          <w:szCs w:val="22"/>
        </w:rPr>
        <w:t>tahap</w:t>
      </w:r>
      <w:proofErr w:type="spellEnd"/>
      <w:r w:rsidRPr="000F3E41">
        <w:rPr>
          <w:rFonts w:asciiTheme="minorHAnsi" w:hAnsiTheme="minorHAnsi" w:cstheme="minorHAnsi"/>
          <w:sz w:val="24"/>
          <w:szCs w:val="22"/>
        </w:rPr>
        <w:t xml:space="preserve"> </w:t>
      </w:r>
      <w:proofErr w:type="spellStart"/>
      <w:r w:rsidRPr="000F3E41">
        <w:rPr>
          <w:rFonts w:asciiTheme="minorHAnsi" w:hAnsiTheme="minorHAnsi" w:cstheme="minorHAnsi"/>
          <w:sz w:val="24"/>
          <w:szCs w:val="22"/>
        </w:rPr>
        <w:t>Perawatan</w:t>
      </w:r>
      <w:proofErr w:type="spellEnd"/>
      <w:r w:rsidRPr="000F3E41">
        <w:rPr>
          <w:rFonts w:asciiTheme="minorHAnsi" w:hAnsiTheme="minorHAnsi" w:cstheme="minorHAnsi"/>
          <w:sz w:val="24"/>
          <w:szCs w:val="22"/>
        </w:rPr>
        <w:t>.</w:t>
      </w:r>
    </w:p>
    <w:p w14:paraId="0D5FD278" w14:textId="77777777" w:rsidR="000F3E41" w:rsidRPr="000F3E41" w:rsidRDefault="000F3E41" w:rsidP="000F3E41">
      <w:pPr>
        <w:pStyle w:val="Textbody5"/>
        <w:spacing w:line="360" w:lineRule="auto"/>
        <w:jc w:val="both"/>
        <w:rPr>
          <w:rFonts w:asciiTheme="minorHAnsi" w:hAnsiTheme="minorHAnsi" w:cstheme="minorHAnsi"/>
          <w:sz w:val="24"/>
          <w:szCs w:val="22"/>
        </w:rPr>
      </w:pPr>
    </w:p>
    <w:p w14:paraId="3019FE64" w14:textId="77777777" w:rsidR="000F3E41" w:rsidRPr="003707D6" w:rsidRDefault="000F3E41" w:rsidP="008220A4">
      <w:pPr>
        <w:pStyle w:val="Heading4"/>
        <w:spacing w:after="200"/>
        <w:rPr>
          <w:rFonts w:cstheme="minorHAnsi"/>
          <w:sz w:val="24"/>
        </w:rPr>
      </w:pPr>
      <w:r w:rsidRPr="003707D6">
        <w:rPr>
          <w:rFonts w:cstheme="minorHAnsi"/>
          <w:sz w:val="24"/>
        </w:rPr>
        <w:t xml:space="preserve">3.3.2.9  Operasional dan Dukungan </w:t>
      </w:r>
    </w:p>
    <w:p w14:paraId="70411007" w14:textId="77777777" w:rsidR="003707D6" w:rsidRDefault="000F3E41" w:rsidP="008220A4">
      <w:pPr>
        <w:spacing w:line="360" w:lineRule="auto"/>
        <w:jc w:val="both"/>
        <w:rPr>
          <w:rFonts w:cstheme="minorHAnsi"/>
          <w:sz w:val="24"/>
        </w:rPr>
      </w:pPr>
      <w:r w:rsidRPr="000F3E41">
        <w:rPr>
          <w:rFonts w:cstheme="minorHAnsi"/>
          <w:sz w:val="24"/>
        </w:rPr>
        <w:t>Operasional dan Dukungan bertujuan untuk memastikan bahwa sistem dapat digunakan secara tepat dan efektif. Hal ini meliputi pengecekan bahwa perangkat lunak berjalan sebagaimana mestinya, jaringan masih tersedia dan termonitor, serta data pekerjaan terbackup. Bila terjadi gangguan maka akan diambil langkah-langkah agar sistem dapat dipakai kembali dalam waktu yang sesingkat-singkatnya tanpa kehilangan data. Dukungan diberikan untuk mengarahkan para pengguna yang menemui kesulitan dalam pemakaian sistem.</w:t>
      </w:r>
    </w:p>
    <w:p w14:paraId="0B10C43F" w14:textId="77777777" w:rsidR="003707D6" w:rsidRDefault="003707D6" w:rsidP="003707D6">
      <w:r>
        <w:br w:type="page"/>
      </w:r>
    </w:p>
    <w:p w14:paraId="1D45675A" w14:textId="77777777" w:rsidR="003707D6" w:rsidRPr="003707D6" w:rsidRDefault="003707D6" w:rsidP="008A36D0">
      <w:pPr>
        <w:pStyle w:val="Heading1"/>
      </w:pPr>
      <w:bookmarkStart w:id="82" w:name="_Toc504471314"/>
      <w:bookmarkStart w:id="83" w:name="_Toc523898419"/>
      <w:bookmarkStart w:id="84" w:name="_Toc12532886"/>
      <w:bookmarkStart w:id="85" w:name="_Toc54939384"/>
      <w:r w:rsidRPr="003707D6">
        <w:lastRenderedPageBreak/>
        <w:t>BAB IV</w:t>
      </w:r>
      <w:r w:rsidRPr="003707D6">
        <w:br/>
        <w:t>PROGRAM DAN JADWAL PELAKSANAAN</w:t>
      </w:r>
      <w:bookmarkEnd w:id="82"/>
      <w:bookmarkEnd w:id="83"/>
      <w:bookmarkEnd w:id="84"/>
      <w:bookmarkEnd w:id="85"/>
    </w:p>
    <w:p w14:paraId="0A9A9F98" w14:textId="77777777" w:rsidR="003707D6" w:rsidRPr="003707D6" w:rsidRDefault="003707D6" w:rsidP="003707D6">
      <w:pPr>
        <w:spacing w:line="360" w:lineRule="auto"/>
        <w:rPr>
          <w:rFonts w:cstheme="minorHAnsi"/>
        </w:rPr>
      </w:pPr>
    </w:p>
    <w:p w14:paraId="68E95106" w14:textId="77777777" w:rsidR="003707D6" w:rsidRPr="003707D6" w:rsidRDefault="003707D6" w:rsidP="00EB55F7">
      <w:pPr>
        <w:pStyle w:val="Heading2"/>
      </w:pPr>
      <w:bookmarkStart w:id="86" w:name="_Toc504471315"/>
      <w:bookmarkStart w:id="87" w:name="_Toc523898420"/>
      <w:bookmarkStart w:id="88" w:name="_Toc12532887"/>
      <w:bookmarkStart w:id="89" w:name="_Toc54939385"/>
      <w:r w:rsidRPr="003707D6">
        <w:t>4.1 Program Kerja</w:t>
      </w:r>
      <w:bookmarkEnd w:id="86"/>
      <w:bookmarkEnd w:id="87"/>
      <w:bookmarkEnd w:id="88"/>
      <w:bookmarkEnd w:id="89"/>
    </w:p>
    <w:p w14:paraId="59D645F8" w14:textId="77777777" w:rsidR="003707D6" w:rsidRPr="003707D6" w:rsidRDefault="003707D6" w:rsidP="003707D6">
      <w:pPr>
        <w:spacing w:after="0" w:line="360" w:lineRule="auto"/>
        <w:jc w:val="both"/>
        <w:rPr>
          <w:rFonts w:cstheme="minorHAnsi"/>
          <w:sz w:val="24"/>
        </w:rPr>
      </w:pPr>
      <w:r w:rsidRPr="003707D6">
        <w:rPr>
          <w:rFonts w:cstheme="minorHAnsi"/>
          <w:sz w:val="24"/>
        </w:rPr>
        <w:t>Program kerja Jadwal pelaksanaan kegiatan dibagi atas beberapa kegiatan diantaranya persiapan, perumusan kebutuhan, perancangan sistem, implementasi, uji coba dan alih teknologi, serta pemeliharan dan pendampingan setelahnya seperti ditunjukkan pada tabel di bawah ini.</w:t>
      </w:r>
    </w:p>
    <w:tbl>
      <w:tblPr>
        <w:tblStyle w:val="TableGrid"/>
        <w:tblW w:w="9351" w:type="dxa"/>
        <w:tblLook w:val="04A0" w:firstRow="1" w:lastRow="0" w:firstColumn="1" w:lastColumn="0" w:noHBand="0" w:noVBand="1"/>
      </w:tblPr>
      <w:tblGrid>
        <w:gridCol w:w="590"/>
        <w:gridCol w:w="4083"/>
        <w:gridCol w:w="1701"/>
        <w:gridCol w:w="2977"/>
      </w:tblGrid>
      <w:tr w:rsidR="003707D6" w:rsidRPr="003707D6" w14:paraId="6FE8712A" w14:textId="77777777" w:rsidTr="0018342E">
        <w:tc>
          <w:tcPr>
            <w:tcW w:w="590" w:type="dxa"/>
            <w:shd w:val="clear" w:color="auto" w:fill="17365D" w:themeFill="text2" w:themeFillShade="BF"/>
            <w:vAlign w:val="center"/>
          </w:tcPr>
          <w:p w14:paraId="0C471F6D" w14:textId="77777777" w:rsidR="003707D6" w:rsidRPr="003707D6" w:rsidRDefault="003707D6" w:rsidP="0018342E">
            <w:pPr>
              <w:spacing w:line="360" w:lineRule="auto"/>
              <w:jc w:val="center"/>
              <w:rPr>
                <w:rFonts w:cstheme="minorHAnsi"/>
                <w:b/>
                <w:sz w:val="24"/>
              </w:rPr>
            </w:pPr>
            <w:r w:rsidRPr="003707D6">
              <w:rPr>
                <w:rFonts w:cstheme="minorHAnsi"/>
                <w:b/>
                <w:sz w:val="24"/>
              </w:rPr>
              <w:t>No</w:t>
            </w:r>
          </w:p>
        </w:tc>
        <w:tc>
          <w:tcPr>
            <w:tcW w:w="4083" w:type="dxa"/>
            <w:shd w:val="clear" w:color="auto" w:fill="17365D" w:themeFill="text2" w:themeFillShade="BF"/>
            <w:vAlign w:val="center"/>
          </w:tcPr>
          <w:p w14:paraId="1F8D5465" w14:textId="77777777" w:rsidR="003707D6" w:rsidRPr="003707D6" w:rsidRDefault="003707D6" w:rsidP="0018342E">
            <w:pPr>
              <w:spacing w:line="360" w:lineRule="auto"/>
              <w:jc w:val="center"/>
              <w:rPr>
                <w:rFonts w:cstheme="minorHAnsi"/>
                <w:b/>
                <w:sz w:val="24"/>
              </w:rPr>
            </w:pPr>
            <w:r w:rsidRPr="003707D6">
              <w:rPr>
                <w:rFonts w:cstheme="minorHAnsi"/>
                <w:b/>
                <w:sz w:val="24"/>
              </w:rPr>
              <w:t>Kegiatan</w:t>
            </w:r>
          </w:p>
        </w:tc>
        <w:tc>
          <w:tcPr>
            <w:tcW w:w="1701" w:type="dxa"/>
            <w:shd w:val="clear" w:color="auto" w:fill="17365D" w:themeFill="text2" w:themeFillShade="BF"/>
            <w:vAlign w:val="center"/>
          </w:tcPr>
          <w:p w14:paraId="0BEB5839" w14:textId="77777777" w:rsidR="003707D6" w:rsidRPr="003707D6" w:rsidRDefault="003707D6" w:rsidP="0018342E">
            <w:pPr>
              <w:spacing w:line="360" w:lineRule="auto"/>
              <w:jc w:val="center"/>
              <w:rPr>
                <w:rFonts w:cstheme="minorHAnsi"/>
                <w:b/>
                <w:sz w:val="24"/>
              </w:rPr>
            </w:pPr>
            <w:r w:rsidRPr="003707D6">
              <w:rPr>
                <w:rFonts w:cstheme="minorHAnsi"/>
                <w:b/>
                <w:sz w:val="24"/>
              </w:rPr>
              <w:t>Waktu</w:t>
            </w:r>
          </w:p>
          <w:p w14:paraId="5EA438A7" w14:textId="77777777" w:rsidR="003707D6" w:rsidRPr="003707D6" w:rsidRDefault="003707D6" w:rsidP="00A96E3E">
            <w:pPr>
              <w:spacing w:line="360" w:lineRule="auto"/>
              <w:jc w:val="center"/>
              <w:rPr>
                <w:rFonts w:cstheme="minorHAnsi"/>
                <w:b/>
                <w:sz w:val="24"/>
              </w:rPr>
            </w:pPr>
            <w:r w:rsidRPr="003707D6">
              <w:rPr>
                <w:rFonts w:cstheme="minorHAnsi"/>
                <w:b/>
                <w:sz w:val="24"/>
              </w:rPr>
              <w:t>(</w:t>
            </w:r>
            <w:proofErr w:type="spellStart"/>
            <w:r w:rsidR="00A96E3E">
              <w:rPr>
                <w:rFonts w:cstheme="minorHAnsi"/>
                <w:b/>
                <w:sz w:val="24"/>
                <w:lang w:val="en-US"/>
              </w:rPr>
              <w:t>Minggu</w:t>
            </w:r>
            <w:proofErr w:type="spellEnd"/>
            <w:r w:rsidRPr="003707D6">
              <w:rPr>
                <w:rFonts w:cstheme="minorHAnsi"/>
                <w:b/>
                <w:sz w:val="24"/>
              </w:rPr>
              <w:t>)</w:t>
            </w:r>
          </w:p>
        </w:tc>
        <w:tc>
          <w:tcPr>
            <w:tcW w:w="2977" w:type="dxa"/>
            <w:shd w:val="clear" w:color="auto" w:fill="17365D" w:themeFill="text2" w:themeFillShade="BF"/>
            <w:vAlign w:val="center"/>
          </w:tcPr>
          <w:p w14:paraId="5D1E567A" w14:textId="77777777" w:rsidR="003707D6" w:rsidRPr="003707D6" w:rsidRDefault="003707D6" w:rsidP="0018342E">
            <w:pPr>
              <w:spacing w:line="360" w:lineRule="auto"/>
              <w:jc w:val="center"/>
              <w:rPr>
                <w:rFonts w:cstheme="minorHAnsi"/>
                <w:b/>
                <w:sz w:val="24"/>
              </w:rPr>
            </w:pPr>
            <w:r w:rsidRPr="003707D6">
              <w:rPr>
                <w:rFonts w:cstheme="minorHAnsi"/>
                <w:b/>
                <w:sz w:val="24"/>
              </w:rPr>
              <w:t>Hasil Kerja</w:t>
            </w:r>
          </w:p>
        </w:tc>
      </w:tr>
      <w:tr w:rsidR="003707D6" w:rsidRPr="003707D6" w14:paraId="18F2BAEE" w14:textId="77777777" w:rsidTr="0018342E">
        <w:tc>
          <w:tcPr>
            <w:tcW w:w="590" w:type="dxa"/>
            <w:shd w:val="clear" w:color="auto" w:fill="DDD9C3" w:themeFill="background2" w:themeFillShade="E6"/>
          </w:tcPr>
          <w:p w14:paraId="434A5936" w14:textId="77777777" w:rsidR="003707D6" w:rsidRPr="003707D6" w:rsidRDefault="003707D6" w:rsidP="0018342E">
            <w:pPr>
              <w:spacing w:line="360" w:lineRule="auto"/>
              <w:rPr>
                <w:rFonts w:cstheme="minorHAnsi"/>
                <w:b/>
                <w:sz w:val="24"/>
              </w:rPr>
            </w:pPr>
            <w:r w:rsidRPr="003707D6">
              <w:rPr>
                <w:rFonts w:cstheme="minorHAnsi"/>
                <w:b/>
                <w:sz w:val="24"/>
              </w:rPr>
              <w:t>1</w:t>
            </w:r>
          </w:p>
        </w:tc>
        <w:tc>
          <w:tcPr>
            <w:tcW w:w="4083" w:type="dxa"/>
            <w:shd w:val="clear" w:color="auto" w:fill="DDD9C3" w:themeFill="background2" w:themeFillShade="E6"/>
          </w:tcPr>
          <w:p w14:paraId="164D3753" w14:textId="77777777" w:rsidR="003707D6" w:rsidRPr="003707D6" w:rsidRDefault="003707D6" w:rsidP="0018342E">
            <w:pPr>
              <w:spacing w:line="360" w:lineRule="auto"/>
              <w:rPr>
                <w:rFonts w:cstheme="minorHAnsi"/>
                <w:b/>
                <w:sz w:val="24"/>
              </w:rPr>
            </w:pPr>
            <w:r w:rsidRPr="003707D6">
              <w:rPr>
                <w:rFonts w:cstheme="minorHAnsi"/>
                <w:b/>
                <w:sz w:val="24"/>
              </w:rPr>
              <w:t>Persiapan</w:t>
            </w:r>
          </w:p>
        </w:tc>
        <w:tc>
          <w:tcPr>
            <w:tcW w:w="1701" w:type="dxa"/>
            <w:shd w:val="clear" w:color="auto" w:fill="DDD9C3" w:themeFill="background2" w:themeFillShade="E6"/>
          </w:tcPr>
          <w:p w14:paraId="2B50224D" w14:textId="77777777" w:rsidR="003707D6" w:rsidRPr="003707D6" w:rsidRDefault="003707D6" w:rsidP="0018342E">
            <w:pPr>
              <w:spacing w:line="360" w:lineRule="auto"/>
              <w:rPr>
                <w:rFonts w:cstheme="minorHAnsi"/>
                <w:b/>
                <w:sz w:val="24"/>
              </w:rPr>
            </w:pPr>
          </w:p>
        </w:tc>
        <w:tc>
          <w:tcPr>
            <w:tcW w:w="2977" w:type="dxa"/>
            <w:shd w:val="clear" w:color="auto" w:fill="DDD9C3" w:themeFill="background2" w:themeFillShade="E6"/>
          </w:tcPr>
          <w:p w14:paraId="3C40B1D3" w14:textId="77777777" w:rsidR="003707D6" w:rsidRPr="003707D6" w:rsidRDefault="003707D6" w:rsidP="0018342E">
            <w:pPr>
              <w:spacing w:line="360" w:lineRule="auto"/>
              <w:rPr>
                <w:rFonts w:cstheme="minorHAnsi"/>
                <w:b/>
                <w:sz w:val="24"/>
              </w:rPr>
            </w:pPr>
          </w:p>
        </w:tc>
      </w:tr>
      <w:tr w:rsidR="003707D6" w:rsidRPr="003707D6" w14:paraId="187678D9" w14:textId="77777777" w:rsidTr="0018342E">
        <w:tc>
          <w:tcPr>
            <w:tcW w:w="590" w:type="dxa"/>
          </w:tcPr>
          <w:p w14:paraId="32F9F6AE" w14:textId="77777777" w:rsidR="003707D6" w:rsidRPr="003707D6" w:rsidRDefault="003707D6" w:rsidP="0018342E">
            <w:pPr>
              <w:pStyle w:val="BodyText"/>
              <w:spacing w:after="0"/>
              <w:jc w:val="center"/>
              <w:rPr>
                <w:rFonts w:cstheme="minorHAnsi"/>
                <w:sz w:val="24"/>
              </w:rPr>
            </w:pPr>
          </w:p>
        </w:tc>
        <w:tc>
          <w:tcPr>
            <w:tcW w:w="4083" w:type="dxa"/>
          </w:tcPr>
          <w:p w14:paraId="3A795038" w14:textId="77777777" w:rsidR="003707D6" w:rsidRPr="003707D6" w:rsidRDefault="003707D6" w:rsidP="0018342E">
            <w:pPr>
              <w:pStyle w:val="BodyText"/>
              <w:spacing w:after="0"/>
              <w:rPr>
                <w:rFonts w:cstheme="minorHAnsi"/>
                <w:sz w:val="24"/>
              </w:rPr>
            </w:pPr>
            <w:proofErr w:type="spellStart"/>
            <w:r w:rsidRPr="003707D6">
              <w:rPr>
                <w:rFonts w:cstheme="minorHAnsi"/>
                <w:sz w:val="24"/>
              </w:rPr>
              <w:t>Persiapan</w:t>
            </w:r>
            <w:proofErr w:type="spellEnd"/>
            <w:r w:rsidRPr="003707D6">
              <w:rPr>
                <w:rFonts w:cstheme="minorHAnsi"/>
                <w:sz w:val="24"/>
              </w:rPr>
              <w:t xml:space="preserve"> </w:t>
            </w:r>
            <w:proofErr w:type="spellStart"/>
            <w:r w:rsidRPr="003707D6">
              <w:rPr>
                <w:rFonts w:cstheme="minorHAnsi"/>
                <w:sz w:val="24"/>
              </w:rPr>
              <w:t>Administrasi</w:t>
            </w:r>
            <w:proofErr w:type="spellEnd"/>
            <w:r w:rsidRPr="003707D6">
              <w:rPr>
                <w:rFonts w:cstheme="minorHAnsi"/>
                <w:sz w:val="24"/>
              </w:rPr>
              <w:t xml:space="preserve"> dan Teknis</w:t>
            </w:r>
          </w:p>
        </w:tc>
        <w:tc>
          <w:tcPr>
            <w:tcW w:w="1701" w:type="dxa"/>
          </w:tcPr>
          <w:p w14:paraId="5B075A78" w14:textId="77777777" w:rsidR="003707D6" w:rsidRPr="003707D6" w:rsidRDefault="003707D6" w:rsidP="0018342E">
            <w:pPr>
              <w:pStyle w:val="TableHeading"/>
              <w:rPr>
                <w:rFonts w:asciiTheme="minorHAnsi" w:hAnsiTheme="minorHAnsi" w:cstheme="minorHAnsi"/>
                <w:b w:val="0"/>
                <w:sz w:val="24"/>
                <w:szCs w:val="22"/>
              </w:rPr>
            </w:pPr>
            <w:r w:rsidRPr="003707D6">
              <w:rPr>
                <w:rFonts w:asciiTheme="minorHAnsi" w:hAnsiTheme="minorHAnsi" w:cstheme="minorHAnsi"/>
                <w:b w:val="0"/>
                <w:sz w:val="24"/>
                <w:szCs w:val="22"/>
              </w:rPr>
              <w:t>1</w:t>
            </w:r>
          </w:p>
        </w:tc>
        <w:tc>
          <w:tcPr>
            <w:tcW w:w="2977" w:type="dxa"/>
            <w:vAlign w:val="center"/>
          </w:tcPr>
          <w:p w14:paraId="44269D89" w14:textId="77777777" w:rsidR="003707D6" w:rsidRPr="003707D6" w:rsidRDefault="003707D6" w:rsidP="0018342E">
            <w:pPr>
              <w:pStyle w:val="TableHeading"/>
              <w:jc w:val="left"/>
              <w:rPr>
                <w:rFonts w:asciiTheme="minorHAnsi" w:hAnsiTheme="minorHAnsi" w:cstheme="minorHAnsi"/>
                <w:b w:val="0"/>
                <w:sz w:val="24"/>
                <w:szCs w:val="22"/>
              </w:rPr>
            </w:pPr>
            <w:proofErr w:type="spellStart"/>
            <w:r w:rsidRPr="003707D6">
              <w:rPr>
                <w:rFonts w:asciiTheme="minorHAnsi" w:hAnsiTheme="minorHAnsi" w:cstheme="minorHAnsi"/>
                <w:b w:val="0"/>
                <w:sz w:val="24"/>
                <w:szCs w:val="22"/>
              </w:rPr>
              <w:t>Dokumen</w:t>
            </w:r>
            <w:proofErr w:type="spellEnd"/>
            <w:r w:rsidRPr="003707D6">
              <w:rPr>
                <w:rFonts w:asciiTheme="minorHAnsi" w:hAnsiTheme="minorHAnsi" w:cstheme="minorHAnsi"/>
                <w:b w:val="0"/>
                <w:sz w:val="24"/>
                <w:szCs w:val="22"/>
              </w:rPr>
              <w:t xml:space="preserve"> </w:t>
            </w:r>
            <w:proofErr w:type="spellStart"/>
            <w:r w:rsidRPr="003707D6">
              <w:rPr>
                <w:rFonts w:asciiTheme="minorHAnsi" w:hAnsiTheme="minorHAnsi" w:cstheme="minorHAnsi"/>
                <w:b w:val="0"/>
                <w:sz w:val="24"/>
                <w:szCs w:val="22"/>
              </w:rPr>
              <w:t>administrasi</w:t>
            </w:r>
            <w:proofErr w:type="spellEnd"/>
            <w:r w:rsidRPr="003707D6">
              <w:rPr>
                <w:rFonts w:asciiTheme="minorHAnsi" w:hAnsiTheme="minorHAnsi" w:cstheme="minorHAnsi"/>
                <w:b w:val="0"/>
                <w:sz w:val="24"/>
                <w:szCs w:val="22"/>
              </w:rPr>
              <w:t xml:space="preserve"> dan </w:t>
            </w:r>
            <w:proofErr w:type="spellStart"/>
            <w:r w:rsidRPr="003707D6">
              <w:rPr>
                <w:rFonts w:asciiTheme="minorHAnsi" w:hAnsiTheme="minorHAnsi" w:cstheme="minorHAnsi"/>
                <w:b w:val="0"/>
                <w:sz w:val="24"/>
                <w:szCs w:val="22"/>
              </w:rPr>
              <w:t>teknis</w:t>
            </w:r>
            <w:proofErr w:type="spellEnd"/>
          </w:p>
        </w:tc>
      </w:tr>
      <w:tr w:rsidR="003707D6" w:rsidRPr="003707D6" w14:paraId="4734DFBA" w14:textId="77777777" w:rsidTr="0018342E">
        <w:tc>
          <w:tcPr>
            <w:tcW w:w="590" w:type="dxa"/>
          </w:tcPr>
          <w:p w14:paraId="1406DBC6" w14:textId="77777777" w:rsidR="003707D6" w:rsidRPr="003707D6" w:rsidRDefault="003707D6" w:rsidP="0018342E">
            <w:pPr>
              <w:pStyle w:val="BodyText"/>
              <w:spacing w:after="0"/>
              <w:rPr>
                <w:rFonts w:cstheme="minorHAnsi"/>
                <w:sz w:val="24"/>
              </w:rPr>
            </w:pPr>
          </w:p>
        </w:tc>
        <w:tc>
          <w:tcPr>
            <w:tcW w:w="4083" w:type="dxa"/>
          </w:tcPr>
          <w:p w14:paraId="662A0495" w14:textId="77777777" w:rsidR="003707D6" w:rsidRPr="003707D6" w:rsidRDefault="003707D6" w:rsidP="0018342E">
            <w:pPr>
              <w:pStyle w:val="BodyText"/>
              <w:spacing w:after="0"/>
              <w:rPr>
                <w:rFonts w:cstheme="minorHAnsi"/>
                <w:sz w:val="24"/>
              </w:rPr>
            </w:pPr>
            <w:r w:rsidRPr="003707D6">
              <w:rPr>
                <w:rFonts w:cstheme="minorHAnsi"/>
                <w:sz w:val="24"/>
              </w:rPr>
              <w:t xml:space="preserve">Menyusun Jadwal dan </w:t>
            </w:r>
            <w:proofErr w:type="spellStart"/>
            <w:r w:rsidRPr="003707D6">
              <w:rPr>
                <w:rFonts w:cstheme="minorHAnsi"/>
                <w:sz w:val="24"/>
              </w:rPr>
              <w:t>Pelaporan</w:t>
            </w:r>
            <w:proofErr w:type="spellEnd"/>
            <w:r w:rsidRPr="003707D6">
              <w:rPr>
                <w:rFonts w:cstheme="minorHAnsi"/>
                <w:sz w:val="24"/>
              </w:rPr>
              <w:t xml:space="preserve"> </w:t>
            </w:r>
            <w:proofErr w:type="spellStart"/>
            <w:r w:rsidRPr="003707D6">
              <w:rPr>
                <w:rFonts w:cstheme="minorHAnsi"/>
                <w:sz w:val="24"/>
              </w:rPr>
              <w:t>Persiapan</w:t>
            </w:r>
            <w:proofErr w:type="spellEnd"/>
          </w:p>
        </w:tc>
        <w:tc>
          <w:tcPr>
            <w:tcW w:w="1701" w:type="dxa"/>
          </w:tcPr>
          <w:p w14:paraId="74FEB72B" w14:textId="77777777" w:rsidR="003707D6" w:rsidRPr="003707D6" w:rsidRDefault="003707D6" w:rsidP="0018342E">
            <w:pPr>
              <w:pStyle w:val="TableHeading"/>
              <w:rPr>
                <w:rFonts w:asciiTheme="minorHAnsi" w:hAnsiTheme="minorHAnsi" w:cstheme="minorHAnsi"/>
                <w:b w:val="0"/>
                <w:sz w:val="24"/>
                <w:szCs w:val="22"/>
              </w:rPr>
            </w:pPr>
            <w:r w:rsidRPr="003707D6">
              <w:rPr>
                <w:rFonts w:asciiTheme="minorHAnsi" w:hAnsiTheme="minorHAnsi" w:cstheme="minorHAnsi"/>
                <w:b w:val="0"/>
                <w:sz w:val="24"/>
                <w:szCs w:val="22"/>
              </w:rPr>
              <w:t>1</w:t>
            </w:r>
          </w:p>
        </w:tc>
        <w:tc>
          <w:tcPr>
            <w:tcW w:w="2977" w:type="dxa"/>
            <w:vAlign w:val="center"/>
          </w:tcPr>
          <w:p w14:paraId="6AC5F42A" w14:textId="77777777" w:rsidR="003707D6" w:rsidRPr="003707D6" w:rsidRDefault="003707D6" w:rsidP="0018342E">
            <w:pPr>
              <w:pStyle w:val="TableHeading"/>
              <w:jc w:val="left"/>
              <w:rPr>
                <w:rFonts w:asciiTheme="minorHAnsi" w:hAnsiTheme="minorHAnsi" w:cstheme="minorHAnsi"/>
                <w:b w:val="0"/>
                <w:sz w:val="24"/>
                <w:szCs w:val="22"/>
              </w:rPr>
            </w:pPr>
            <w:proofErr w:type="spellStart"/>
            <w:r w:rsidRPr="003707D6">
              <w:rPr>
                <w:rFonts w:asciiTheme="minorHAnsi" w:hAnsiTheme="minorHAnsi" w:cstheme="minorHAnsi"/>
                <w:b w:val="0"/>
                <w:sz w:val="24"/>
                <w:szCs w:val="22"/>
              </w:rPr>
              <w:t>Laporan</w:t>
            </w:r>
            <w:proofErr w:type="spellEnd"/>
            <w:r w:rsidRPr="003707D6">
              <w:rPr>
                <w:rFonts w:asciiTheme="minorHAnsi" w:hAnsiTheme="minorHAnsi" w:cstheme="minorHAnsi"/>
                <w:b w:val="0"/>
                <w:sz w:val="24"/>
                <w:szCs w:val="22"/>
              </w:rPr>
              <w:t xml:space="preserve"> </w:t>
            </w:r>
            <w:proofErr w:type="spellStart"/>
            <w:r w:rsidRPr="003707D6">
              <w:rPr>
                <w:rFonts w:asciiTheme="minorHAnsi" w:hAnsiTheme="minorHAnsi" w:cstheme="minorHAnsi"/>
                <w:b w:val="0"/>
                <w:sz w:val="24"/>
                <w:szCs w:val="22"/>
              </w:rPr>
              <w:t>jadwal</w:t>
            </w:r>
            <w:proofErr w:type="spellEnd"/>
            <w:r w:rsidRPr="003707D6">
              <w:rPr>
                <w:rFonts w:asciiTheme="minorHAnsi" w:hAnsiTheme="minorHAnsi" w:cstheme="minorHAnsi"/>
                <w:b w:val="0"/>
                <w:sz w:val="24"/>
                <w:szCs w:val="22"/>
              </w:rPr>
              <w:t xml:space="preserve"> </w:t>
            </w:r>
            <w:proofErr w:type="spellStart"/>
            <w:r w:rsidRPr="003707D6">
              <w:rPr>
                <w:rFonts w:asciiTheme="minorHAnsi" w:hAnsiTheme="minorHAnsi" w:cstheme="minorHAnsi"/>
                <w:b w:val="0"/>
                <w:sz w:val="24"/>
                <w:szCs w:val="22"/>
              </w:rPr>
              <w:t>kerja</w:t>
            </w:r>
            <w:proofErr w:type="spellEnd"/>
          </w:p>
        </w:tc>
      </w:tr>
      <w:tr w:rsidR="003707D6" w:rsidRPr="003707D6" w14:paraId="042A4244" w14:textId="77777777" w:rsidTr="0018342E">
        <w:tc>
          <w:tcPr>
            <w:tcW w:w="590" w:type="dxa"/>
          </w:tcPr>
          <w:p w14:paraId="5277AEC6" w14:textId="77777777" w:rsidR="003707D6" w:rsidRPr="003707D6" w:rsidRDefault="003707D6" w:rsidP="0018342E">
            <w:pPr>
              <w:pStyle w:val="BodyText"/>
              <w:spacing w:after="0"/>
              <w:jc w:val="center"/>
              <w:rPr>
                <w:rFonts w:cstheme="minorHAnsi"/>
                <w:sz w:val="24"/>
              </w:rPr>
            </w:pPr>
          </w:p>
        </w:tc>
        <w:tc>
          <w:tcPr>
            <w:tcW w:w="4083" w:type="dxa"/>
          </w:tcPr>
          <w:p w14:paraId="5478B15A" w14:textId="77777777" w:rsidR="003707D6" w:rsidRPr="003707D6" w:rsidRDefault="003707D6" w:rsidP="0018342E">
            <w:pPr>
              <w:pStyle w:val="BodyText"/>
              <w:spacing w:after="0"/>
              <w:rPr>
                <w:rFonts w:cstheme="minorHAnsi"/>
                <w:sz w:val="24"/>
              </w:rPr>
            </w:pPr>
            <w:proofErr w:type="spellStart"/>
            <w:r w:rsidRPr="003707D6">
              <w:rPr>
                <w:rFonts w:cstheme="minorHAnsi"/>
                <w:sz w:val="24"/>
              </w:rPr>
              <w:t>Penyerahan</w:t>
            </w:r>
            <w:proofErr w:type="spellEnd"/>
            <w:r w:rsidRPr="003707D6">
              <w:rPr>
                <w:rFonts w:cstheme="minorHAnsi"/>
                <w:sz w:val="24"/>
              </w:rPr>
              <w:t xml:space="preserve"> </w:t>
            </w:r>
            <w:proofErr w:type="spellStart"/>
            <w:r w:rsidRPr="003707D6">
              <w:rPr>
                <w:rFonts w:cstheme="minorHAnsi"/>
                <w:sz w:val="24"/>
              </w:rPr>
              <w:t>Laporan</w:t>
            </w:r>
            <w:proofErr w:type="spellEnd"/>
            <w:r w:rsidRPr="003707D6">
              <w:rPr>
                <w:rFonts w:cstheme="minorHAnsi"/>
                <w:sz w:val="24"/>
              </w:rPr>
              <w:t xml:space="preserve"> </w:t>
            </w:r>
            <w:proofErr w:type="spellStart"/>
            <w:r w:rsidRPr="003707D6">
              <w:rPr>
                <w:rFonts w:cstheme="minorHAnsi"/>
                <w:sz w:val="24"/>
              </w:rPr>
              <w:t>Pendahuluan</w:t>
            </w:r>
            <w:proofErr w:type="spellEnd"/>
          </w:p>
        </w:tc>
        <w:tc>
          <w:tcPr>
            <w:tcW w:w="1701" w:type="dxa"/>
          </w:tcPr>
          <w:p w14:paraId="3538B837" w14:textId="77777777" w:rsidR="003707D6" w:rsidRPr="003707D6" w:rsidRDefault="003707D6" w:rsidP="0018342E">
            <w:pPr>
              <w:pStyle w:val="TableHeading"/>
              <w:rPr>
                <w:rFonts w:asciiTheme="minorHAnsi" w:hAnsiTheme="minorHAnsi" w:cstheme="minorHAnsi"/>
                <w:b w:val="0"/>
                <w:sz w:val="24"/>
                <w:szCs w:val="22"/>
              </w:rPr>
            </w:pPr>
            <w:r w:rsidRPr="003707D6">
              <w:rPr>
                <w:rFonts w:asciiTheme="minorHAnsi" w:hAnsiTheme="minorHAnsi" w:cstheme="minorHAnsi"/>
                <w:b w:val="0"/>
                <w:sz w:val="24"/>
                <w:szCs w:val="22"/>
              </w:rPr>
              <w:t>1</w:t>
            </w:r>
          </w:p>
        </w:tc>
        <w:tc>
          <w:tcPr>
            <w:tcW w:w="2977" w:type="dxa"/>
            <w:vAlign w:val="center"/>
          </w:tcPr>
          <w:p w14:paraId="5BFFECBF" w14:textId="77777777" w:rsidR="003707D6" w:rsidRPr="003707D6" w:rsidRDefault="003707D6" w:rsidP="0018342E">
            <w:pPr>
              <w:pStyle w:val="TableHeading"/>
              <w:jc w:val="left"/>
              <w:rPr>
                <w:rFonts w:asciiTheme="minorHAnsi" w:hAnsiTheme="minorHAnsi" w:cstheme="minorHAnsi"/>
                <w:b w:val="0"/>
                <w:sz w:val="24"/>
                <w:szCs w:val="22"/>
              </w:rPr>
            </w:pPr>
            <w:proofErr w:type="spellStart"/>
            <w:r w:rsidRPr="003707D6">
              <w:rPr>
                <w:rFonts w:asciiTheme="minorHAnsi" w:hAnsiTheme="minorHAnsi" w:cstheme="minorHAnsi"/>
                <w:b w:val="0"/>
                <w:sz w:val="24"/>
                <w:szCs w:val="22"/>
              </w:rPr>
              <w:t>Laporan</w:t>
            </w:r>
            <w:proofErr w:type="spellEnd"/>
            <w:r w:rsidRPr="003707D6">
              <w:rPr>
                <w:rFonts w:asciiTheme="minorHAnsi" w:hAnsiTheme="minorHAnsi" w:cstheme="minorHAnsi"/>
                <w:b w:val="0"/>
                <w:sz w:val="24"/>
                <w:szCs w:val="22"/>
              </w:rPr>
              <w:t xml:space="preserve"> </w:t>
            </w:r>
            <w:proofErr w:type="spellStart"/>
            <w:r w:rsidRPr="003707D6">
              <w:rPr>
                <w:rFonts w:asciiTheme="minorHAnsi" w:hAnsiTheme="minorHAnsi" w:cstheme="minorHAnsi"/>
                <w:b w:val="0"/>
                <w:sz w:val="24"/>
                <w:szCs w:val="22"/>
              </w:rPr>
              <w:t>pendahuluan</w:t>
            </w:r>
            <w:proofErr w:type="spellEnd"/>
          </w:p>
        </w:tc>
      </w:tr>
      <w:tr w:rsidR="003707D6" w:rsidRPr="003707D6" w14:paraId="54734D6B" w14:textId="77777777" w:rsidTr="0018342E">
        <w:tc>
          <w:tcPr>
            <w:tcW w:w="590" w:type="dxa"/>
            <w:shd w:val="clear" w:color="auto" w:fill="DDD9C3" w:themeFill="background2" w:themeFillShade="E6"/>
          </w:tcPr>
          <w:p w14:paraId="643CED3D" w14:textId="77777777" w:rsidR="003707D6" w:rsidRPr="003707D6" w:rsidRDefault="003707D6" w:rsidP="0018342E">
            <w:pPr>
              <w:pStyle w:val="BodyText"/>
              <w:spacing w:after="0"/>
              <w:jc w:val="center"/>
              <w:rPr>
                <w:rFonts w:cstheme="minorHAnsi"/>
                <w:b/>
                <w:sz w:val="24"/>
              </w:rPr>
            </w:pPr>
            <w:r w:rsidRPr="003707D6">
              <w:rPr>
                <w:rFonts w:cstheme="minorHAnsi"/>
                <w:b/>
                <w:sz w:val="24"/>
              </w:rPr>
              <w:t>2</w:t>
            </w:r>
          </w:p>
        </w:tc>
        <w:tc>
          <w:tcPr>
            <w:tcW w:w="4083" w:type="dxa"/>
            <w:shd w:val="clear" w:color="auto" w:fill="DDD9C3" w:themeFill="background2" w:themeFillShade="E6"/>
          </w:tcPr>
          <w:p w14:paraId="10662264" w14:textId="77777777" w:rsidR="003707D6" w:rsidRPr="003707D6" w:rsidRDefault="003707D6" w:rsidP="0018342E">
            <w:pPr>
              <w:pStyle w:val="BodyText"/>
              <w:spacing w:after="0"/>
              <w:rPr>
                <w:rFonts w:cstheme="minorHAnsi"/>
                <w:b/>
                <w:sz w:val="24"/>
              </w:rPr>
            </w:pPr>
            <w:proofErr w:type="spellStart"/>
            <w:r w:rsidRPr="003707D6">
              <w:rPr>
                <w:rFonts w:cstheme="minorHAnsi"/>
                <w:b/>
                <w:sz w:val="24"/>
              </w:rPr>
              <w:t>Identifikasi</w:t>
            </w:r>
            <w:proofErr w:type="spellEnd"/>
            <w:r w:rsidRPr="003707D6">
              <w:rPr>
                <w:rFonts w:cstheme="minorHAnsi"/>
                <w:b/>
                <w:sz w:val="24"/>
              </w:rPr>
              <w:t xml:space="preserve"> </w:t>
            </w:r>
            <w:proofErr w:type="spellStart"/>
            <w:r w:rsidRPr="003707D6">
              <w:rPr>
                <w:rFonts w:cstheme="minorHAnsi"/>
                <w:b/>
                <w:sz w:val="24"/>
              </w:rPr>
              <w:t>Masalah</w:t>
            </w:r>
            <w:proofErr w:type="spellEnd"/>
          </w:p>
        </w:tc>
        <w:tc>
          <w:tcPr>
            <w:tcW w:w="1701" w:type="dxa"/>
            <w:shd w:val="clear" w:color="auto" w:fill="DDD9C3" w:themeFill="background2" w:themeFillShade="E6"/>
          </w:tcPr>
          <w:p w14:paraId="39421904" w14:textId="77777777" w:rsidR="003707D6" w:rsidRPr="003707D6" w:rsidRDefault="003707D6" w:rsidP="0018342E">
            <w:pPr>
              <w:pStyle w:val="TableHeading"/>
              <w:rPr>
                <w:rFonts w:asciiTheme="minorHAnsi" w:hAnsiTheme="minorHAnsi" w:cstheme="minorHAnsi"/>
                <w:sz w:val="24"/>
                <w:szCs w:val="22"/>
              </w:rPr>
            </w:pPr>
          </w:p>
        </w:tc>
        <w:tc>
          <w:tcPr>
            <w:tcW w:w="2977" w:type="dxa"/>
            <w:shd w:val="clear" w:color="auto" w:fill="DDD9C3" w:themeFill="background2" w:themeFillShade="E6"/>
            <w:vAlign w:val="center"/>
          </w:tcPr>
          <w:p w14:paraId="37C67B41" w14:textId="77777777" w:rsidR="003707D6" w:rsidRPr="003707D6" w:rsidRDefault="003707D6" w:rsidP="0018342E">
            <w:pPr>
              <w:pStyle w:val="TableHeading"/>
              <w:jc w:val="left"/>
              <w:rPr>
                <w:rFonts w:asciiTheme="minorHAnsi" w:hAnsiTheme="minorHAnsi" w:cstheme="minorHAnsi"/>
                <w:sz w:val="24"/>
                <w:szCs w:val="22"/>
              </w:rPr>
            </w:pPr>
          </w:p>
        </w:tc>
      </w:tr>
      <w:tr w:rsidR="003707D6" w:rsidRPr="003707D6" w14:paraId="57CFACB1" w14:textId="77777777" w:rsidTr="0018342E">
        <w:tc>
          <w:tcPr>
            <w:tcW w:w="590" w:type="dxa"/>
          </w:tcPr>
          <w:p w14:paraId="666DF5C8" w14:textId="77777777" w:rsidR="003707D6" w:rsidRPr="003707D6" w:rsidRDefault="003707D6" w:rsidP="0018342E">
            <w:pPr>
              <w:pStyle w:val="BodyText"/>
              <w:spacing w:after="0"/>
              <w:jc w:val="center"/>
              <w:rPr>
                <w:rFonts w:cstheme="minorHAnsi"/>
                <w:sz w:val="24"/>
              </w:rPr>
            </w:pPr>
          </w:p>
        </w:tc>
        <w:tc>
          <w:tcPr>
            <w:tcW w:w="4083" w:type="dxa"/>
          </w:tcPr>
          <w:p w14:paraId="237AF9C9" w14:textId="77777777" w:rsidR="003707D6" w:rsidRPr="003707D6" w:rsidRDefault="004513F9" w:rsidP="004513F9">
            <w:pPr>
              <w:pStyle w:val="BodyText"/>
              <w:spacing w:after="0"/>
              <w:rPr>
                <w:rFonts w:cstheme="minorHAnsi"/>
                <w:sz w:val="24"/>
              </w:rPr>
            </w:pPr>
            <w:proofErr w:type="spellStart"/>
            <w:r>
              <w:rPr>
                <w:rFonts w:cstheme="minorHAnsi"/>
                <w:sz w:val="24"/>
              </w:rPr>
              <w:t>Analisis</w:t>
            </w:r>
            <w:proofErr w:type="spellEnd"/>
            <w:r>
              <w:rPr>
                <w:rFonts w:cstheme="minorHAnsi"/>
                <w:sz w:val="24"/>
              </w:rPr>
              <w:t xml:space="preserve"> </w:t>
            </w:r>
            <w:proofErr w:type="spellStart"/>
            <w:r>
              <w:rPr>
                <w:rFonts w:cstheme="minorHAnsi"/>
                <w:sz w:val="24"/>
              </w:rPr>
              <w:t>kebutuhan</w:t>
            </w:r>
            <w:proofErr w:type="spellEnd"/>
            <w:r>
              <w:rPr>
                <w:rFonts w:cstheme="minorHAnsi"/>
                <w:sz w:val="24"/>
              </w:rPr>
              <w:t xml:space="preserve"> </w:t>
            </w:r>
            <w:proofErr w:type="spellStart"/>
            <w:r>
              <w:rPr>
                <w:rFonts w:cstheme="minorHAnsi"/>
                <w:sz w:val="24"/>
              </w:rPr>
              <w:t>pemelih</w:t>
            </w:r>
            <w:r w:rsidR="003707D6" w:rsidRPr="003707D6">
              <w:rPr>
                <w:rFonts w:cstheme="minorHAnsi"/>
                <w:sz w:val="24"/>
              </w:rPr>
              <w:t>a</w:t>
            </w:r>
            <w:r>
              <w:rPr>
                <w:rFonts w:cstheme="minorHAnsi"/>
                <w:sz w:val="24"/>
              </w:rPr>
              <w:t>r</w:t>
            </w:r>
            <w:r w:rsidR="003707D6" w:rsidRPr="003707D6">
              <w:rPr>
                <w:rFonts w:cstheme="minorHAnsi"/>
                <w:sz w:val="24"/>
              </w:rPr>
              <w:t>aan</w:t>
            </w:r>
            <w:proofErr w:type="spellEnd"/>
            <w:r w:rsidR="003707D6" w:rsidRPr="003707D6">
              <w:rPr>
                <w:rFonts w:cstheme="minorHAnsi"/>
                <w:sz w:val="24"/>
              </w:rPr>
              <w:t xml:space="preserve"> dan </w:t>
            </w:r>
            <w:proofErr w:type="spellStart"/>
            <w:r w:rsidR="003707D6" w:rsidRPr="003707D6">
              <w:rPr>
                <w:rFonts w:cstheme="minorHAnsi"/>
                <w:sz w:val="24"/>
              </w:rPr>
              <w:t>pengembangan</w:t>
            </w:r>
            <w:proofErr w:type="spellEnd"/>
          </w:p>
        </w:tc>
        <w:tc>
          <w:tcPr>
            <w:tcW w:w="1701" w:type="dxa"/>
          </w:tcPr>
          <w:p w14:paraId="3FCD5EB9" w14:textId="77777777" w:rsidR="003707D6" w:rsidRPr="003707D6" w:rsidRDefault="00A96E3E" w:rsidP="0018342E">
            <w:pPr>
              <w:pStyle w:val="TableHeading"/>
              <w:rPr>
                <w:rFonts w:asciiTheme="minorHAnsi" w:hAnsiTheme="minorHAnsi" w:cstheme="minorHAnsi"/>
                <w:b w:val="0"/>
                <w:sz w:val="24"/>
                <w:szCs w:val="22"/>
              </w:rPr>
            </w:pPr>
            <w:r>
              <w:rPr>
                <w:rFonts w:asciiTheme="minorHAnsi" w:hAnsiTheme="minorHAnsi" w:cstheme="minorHAnsi"/>
                <w:b w:val="0"/>
                <w:sz w:val="24"/>
                <w:szCs w:val="22"/>
              </w:rPr>
              <w:t>2</w:t>
            </w:r>
          </w:p>
        </w:tc>
        <w:tc>
          <w:tcPr>
            <w:tcW w:w="2977" w:type="dxa"/>
            <w:vAlign w:val="center"/>
          </w:tcPr>
          <w:p w14:paraId="44B7BCB8" w14:textId="77777777" w:rsidR="003707D6" w:rsidRPr="003707D6" w:rsidRDefault="003707D6" w:rsidP="0018342E">
            <w:pPr>
              <w:pStyle w:val="TableHeading"/>
              <w:jc w:val="left"/>
              <w:rPr>
                <w:rFonts w:asciiTheme="minorHAnsi" w:hAnsiTheme="minorHAnsi" w:cstheme="minorHAnsi"/>
                <w:b w:val="0"/>
                <w:sz w:val="24"/>
                <w:szCs w:val="22"/>
              </w:rPr>
            </w:pPr>
          </w:p>
        </w:tc>
      </w:tr>
      <w:tr w:rsidR="003707D6" w:rsidRPr="003707D6" w14:paraId="6A52A1FC" w14:textId="77777777" w:rsidTr="0018342E">
        <w:tc>
          <w:tcPr>
            <w:tcW w:w="590" w:type="dxa"/>
            <w:shd w:val="clear" w:color="auto" w:fill="DDD9C3" w:themeFill="background2" w:themeFillShade="E6"/>
          </w:tcPr>
          <w:p w14:paraId="5520F7F0" w14:textId="77777777" w:rsidR="003707D6" w:rsidRPr="003707D6" w:rsidRDefault="003707D6" w:rsidP="0018342E">
            <w:pPr>
              <w:pStyle w:val="BodyText"/>
              <w:spacing w:after="0"/>
              <w:jc w:val="center"/>
              <w:rPr>
                <w:rFonts w:cstheme="minorHAnsi"/>
                <w:b/>
                <w:sz w:val="24"/>
              </w:rPr>
            </w:pPr>
            <w:r w:rsidRPr="003707D6">
              <w:rPr>
                <w:rFonts w:cstheme="minorHAnsi"/>
                <w:b/>
                <w:sz w:val="24"/>
              </w:rPr>
              <w:t>3</w:t>
            </w:r>
          </w:p>
        </w:tc>
        <w:tc>
          <w:tcPr>
            <w:tcW w:w="4083" w:type="dxa"/>
            <w:shd w:val="clear" w:color="auto" w:fill="DDD9C3" w:themeFill="background2" w:themeFillShade="E6"/>
          </w:tcPr>
          <w:p w14:paraId="6CD492C5" w14:textId="77777777" w:rsidR="003707D6" w:rsidRPr="003707D6" w:rsidRDefault="003707D6" w:rsidP="0018342E">
            <w:pPr>
              <w:pStyle w:val="BodyText"/>
              <w:spacing w:after="0"/>
              <w:rPr>
                <w:rFonts w:cstheme="minorHAnsi"/>
                <w:b/>
                <w:sz w:val="24"/>
              </w:rPr>
            </w:pPr>
            <w:proofErr w:type="spellStart"/>
            <w:r w:rsidRPr="003707D6">
              <w:rPr>
                <w:rFonts w:cstheme="minorHAnsi"/>
                <w:b/>
                <w:sz w:val="24"/>
              </w:rPr>
              <w:t>Perumusan</w:t>
            </w:r>
            <w:proofErr w:type="spellEnd"/>
            <w:r w:rsidRPr="003707D6">
              <w:rPr>
                <w:rFonts w:cstheme="minorHAnsi"/>
                <w:b/>
                <w:sz w:val="24"/>
              </w:rPr>
              <w:t xml:space="preserve"> </w:t>
            </w:r>
            <w:proofErr w:type="spellStart"/>
            <w:r w:rsidRPr="003707D6">
              <w:rPr>
                <w:rFonts w:cstheme="minorHAnsi"/>
                <w:b/>
                <w:sz w:val="24"/>
              </w:rPr>
              <w:t>Kebutuhan</w:t>
            </w:r>
            <w:proofErr w:type="spellEnd"/>
          </w:p>
        </w:tc>
        <w:tc>
          <w:tcPr>
            <w:tcW w:w="1701" w:type="dxa"/>
            <w:shd w:val="clear" w:color="auto" w:fill="DDD9C3" w:themeFill="background2" w:themeFillShade="E6"/>
          </w:tcPr>
          <w:p w14:paraId="320F6E94" w14:textId="77777777" w:rsidR="003707D6" w:rsidRPr="003707D6" w:rsidRDefault="003707D6" w:rsidP="0018342E">
            <w:pPr>
              <w:pStyle w:val="TableHeading"/>
              <w:rPr>
                <w:rFonts w:asciiTheme="minorHAnsi" w:hAnsiTheme="minorHAnsi" w:cstheme="minorHAnsi"/>
                <w:b w:val="0"/>
                <w:sz w:val="24"/>
                <w:szCs w:val="22"/>
              </w:rPr>
            </w:pPr>
          </w:p>
        </w:tc>
        <w:tc>
          <w:tcPr>
            <w:tcW w:w="2977" w:type="dxa"/>
            <w:shd w:val="clear" w:color="auto" w:fill="DDD9C3" w:themeFill="background2" w:themeFillShade="E6"/>
            <w:vAlign w:val="center"/>
          </w:tcPr>
          <w:p w14:paraId="1511E388" w14:textId="77777777" w:rsidR="003707D6" w:rsidRPr="003707D6" w:rsidRDefault="003707D6" w:rsidP="0018342E">
            <w:pPr>
              <w:pStyle w:val="TableHeading"/>
              <w:jc w:val="left"/>
              <w:rPr>
                <w:rFonts w:asciiTheme="minorHAnsi" w:hAnsiTheme="minorHAnsi" w:cstheme="minorHAnsi"/>
                <w:b w:val="0"/>
                <w:sz w:val="24"/>
                <w:szCs w:val="22"/>
              </w:rPr>
            </w:pPr>
          </w:p>
        </w:tc>
      </w:tr>
      <w:tr w:rsidR="003707D6" w:rsidRPr="003707D6" w14:paraId="38DDBEE2" w14:textId="77777777" w:rsidTr="0018342E">
        <w:tc>
          <w:tcPr>
            <w:tcW w:w="590" w:type="dxa"/>
          </w:tcPr>
          <w:p w14:paraId="7F1D289E" w14:textId="77777777" w:rsidR="003707D6" w:rsidRPr="003707D6" w:rsidRDefault="003707D6" w:rsidP="0018342E">
            <w:pPr>
              <w:pStyle w:val="BodyText"/>
              <w:spacing w:after="0"/>
              <w:jc w:val="center"/>
              <w:rPr>
                <w:rFonts w:cstheme="minorHAnsi"/>
                <w:sz w:val="24"/>
              </w:rPr>
            </w:pPr>
          </w:p>
        </w:tc>
        <w:tc>
          <w:tcPr>
            <w:tcW w:w="4083" w:type="dxa"/>
          </w:tcPr>
          <w:p w14:paraId="1CAC4111" w14:textId="77777777" w:rsidR="003707D6" w:rsidRPr="003707D6" w:rsidRDefault="003707D6" w:rsidP="0018342E">
            <w:pPr>
              <w:pStyle w:val="BodyText"/>
              <w:spacing w:after="0"/>
              <w:rPr>
                <w:rFonts w:cstheme="minorHAnsi"/>
                <w:sz w:val="24"/>
              </w:rPr>
            </w:pPr>
            <w:proofErr w:type="spellStart"/>
            <w:r w:rsidRPr="003707D6">
              <w:rPr>
                <w:rFonts w:cstheme="minorHAnsi"/>
                <w:sz w:val="24"/>
              </w:rPr>
              <w:t>Pengumpulan</w:t>
            </w:r>
            <w:proofErr w:type="spellEnd"/>
            <w:r w:rsidRPr="003707D6">
              <w:rPr>
                <w:rFonts w:cstheme="minorHAnsi"/>
                <w:sz w:val="24"/>
              </w:rPr>
              <w:t xml:space="preserve"> data dan </w:t>
            </w:r>
            <w:proofErr w:type="spellStart"/>
            <w:r w:rsidRPr="003707D6">
              <w:rPr>
                <w:rFonts w:cstheme="minorHAnsi"/>
                <w:sz w:val="24"/>
              </w:rPr>
              <w:t>analisis</w:t>
            </w:r>
            <w:proofErr w:type="spellEnd"/>
            <w:r w:rsidRPr="003707D6">
              <w:rPr>
                <w:rFonts w:cstheme="minorHAnsi"/>
                <w:sz w:val="24"/>
              </w:rPr>
              <w:t xml:space="preserve"> </w:t>
            </w:r>
            <w:proofErr w:type="spellStart"/>
            <w:r w:rsidRPr="003707D6">
              <w:rPr>
                <w:rFonts w:cstheme="minorHAnsi"/>
                <w:sz w:val="24"/>
              </w:rPr>
              <w:t>sistem</w:t>
            </w:r>
            <w:proofErr w:type="spellEnd"/>
            <w:r w:rsidRPr="003707D6">
              <w:rPr>
                <w:rFonts w:cstheme="minorHAnsi"/>
                <w:sz w:val="24"/>
              </w:rPr>
              <w:t xml:space="preserve"> yang </w:t>
            </w:r>
            <w:proofErr w:type="spellStart"/>
            <w:r w:rsidRPr="003707D6">
              <w:rPr>
                <w:rFonts w:cstheme="minorHAnsi"/>
                <w:sz w:val="24"/>
              </w:rPr>
              <w:t>ada</w:t>
            </w:r>
            <w:proofErr w:type="spellEnd"/>
          </w:p>
        </w:tc>
        <w:tc>
          <w:tcPr>
            <w:tcW w:w="1701" w:type="dxa"/>
          </w:tcPr>
          <w:p w14:paraId="1748F2D5" w14:textId="77777777" w:rsidR="003707D6" w:rsidRPr="003707D6" w:rsidRDefault="00A96E3E" w:rsidP="0018342E">
            <w:pPr>
              <w:pStyle w:val="TableHeading"/>
              <w:rPr>
                <w:rFonts w:asciiTheme="minorHAnsi" w:hAnsiTheme="minorHAnsi" w:cstheme="minorHAnsi"/>
                <w:b w:val="0"/>
                <w:sz w:val="24"/>
                <w:szCs w:val="22"/>
              </w:rPr>
            </w:pPr>
            <w:r>
              <w:rPr>
                <w:rFonts w:asciiTheme="minorHAnsi" w:hAnsiTheme="minorHAnsi" w:cstheme="minorHAnsi"/>
                <w:b w:val="0"/>
                <w:sz w:val="24"/>
                <w:szCs w:val="22"/>
              </w:rPr>
              <w:t>2</w:t>
            </w:r>
          </w:p>
        </w:tc>
        <w:tc>
          <w:tcPr>
            <w:tcW w:w="2977" w:type="dxa"/>
            <w:vAlign w:val="center"/>
          </w:tcPr>
          <w:p w14:paraId="64989E0F" w14:textId="77777777" w:rsidR="003707D6" w:rsidRPr="003707D6" w:rsidRDefault="003707D6" w:rsidP="0018342E">
            <w:pPr>
              <w:pStyle w:val="TableHeading"/>
              <w:jc w:val="left"/>
              <w:rPr>
                <w:rFonts w:asciiTheme="minorHAnsi" w:hAnsiTheme="minorHAnsi" w:cstheme="minorHAnsi"/>
                <w:b w:val="0"/>
                <w:sz w:val="24"/>
                <w:szCs w:val="22"/>
              </w:rPr>
            </w:pPr>
            <w:r w:rsidRPr="003707D6">
              <w:rPr>
                <w:rFonts w:asciiTheme="minorHAnsi" w:hAnsiTheme="minorHAnsi" w:cstheme="minorHAnsi"/>
                <w:b w:val="0"/>
                <w:sz w:val="24"/>
                <w:szCs w:val="22"/>
              </w:rPr>
              <w:t xml:space="preserve">Berita acara </w:t>
            </w:r>
            <w:proofErr w:type="spellStart"/>
            <w:r w:rsidRPr="003707D6">
              <w:rPr>
                <w:rFonts w:asciiTheme="minorHAnsi" w:hAnsiTheme="minorHAnsi" w:cstheme="minorHAnsi"/>
                <w:b w:val="0"/>
                <w:sz w:val="24"/>
                <w:szCs w:val="22"/>
              </w:rPr>
              <w:t>survei</w:t>
            </w:r>
            <w:proofErr w:type="spellEnd"/>
          </w:p>
          <w:p w14:paraId="4DF486A1" w14:textId="77777777" w:rsidR="003707D6" w:rsidRPr="003707D6" w:rsidRDefault="003707D6" w:rsidP="0018342E">
            <w:pPr>
              <w:pStyle w:val="TableHeading"/>
              <w:jc w:val="left"/>
              <w:rPr>
                <w:rFonts w:asciiTheme="minorHAnsi" w:hAnsiTheme="minorHAnsi" w:cstheme="minorHAnsi"/>
                <w:b w:val="0"/>
                <w:sz w:val="24"/>
                <w:szCs w:val="22"/>
              </w:rPr>
            </w:pPr>
            <w:proofErr w:type="spellStart"/>
            <w:r w:rsidRPr="003707D6">
              <w:rPr>
                <w:rFonts w:asciiTheme="minorHAnsi" w:hAnsiTheme="minorHAnsi" w:cstheme="minorHAnsi"/>
                <w:b w:val="0"/>
                <w:sz w:val="24"/>
                <w:szCs w:val="22"/>
              </w:rPr>
              <w:t>Laporan</w:t>
            </w:r>
            <w:proofErr w:type="spellEnd"/>
            <w:r w:rsidRPr="003707D6">
              <w:rPr>
                <w:rFonts w:asciiTheme="minorHAnsi" w:hAnsiTheme="minorHAnsi" w:cstheme="minorHAnsi"/>
                <w:b w:val="0"/>
                <w:sz w:val="24"/>
                <w:szCs w:val="22"/>
              </w:rPr>
              <w:t xml:space="preserve"> </w:t>
            </w:r>
            <w:proofErr w:type="spellStart"/>
            <w:r w:rsidRPr="003707D6">
              <w:rPr>
                <w:rFonts w:asciiTheme="minorHAnsi" w:hAnsiTheme="minorHAnsi" w:cstheme="minorHAnsi"/>
                <w:b w:val="0"/>
                <w:sz w:val="24"/>
                <w:szCs w:val="22"/>
              </w:rPr>
              <w:t>hasil</w:t>
            </w:r>
            <w:proofErr w:type="spellEnd"/>
            <w:r w:rsidRPr="003707D6">
              <w:rPr>
                <w:rFonts w:asciiTheme="minorHAnsi" w:hAnsiTheme="minorHAnsi" w:cstheme="minorHAnsi"/>
                <w:b w:val="0"/>
                <w:sz w:val="24"/>
                <w:szCs w:val="22"/>
              </w:rPr>
              <w:t xml:space="preserve"> </w:t>
            </w:r>
            <w:proofErr w:type="spellStart"/>
            <w:r w:rsidRPr="003707D6">
              <w:rPr>
                <w:rFonts w:asciiTheme="minorHAnsi" w:hAnsiTheme="minorHAnsi" w:cstheme="minorHAnsi"/>
                <w:b w:val="0"/>
                <w:sz w:val="24"/>
                <w:szCs w:val="22"/>
              </w:rPr>
              <w:t>survei</w:t>
            </w:r>
            <w:proofErr w:type="spellEnd"/>
          </w:p>
        </w:tc>
      </w:tr>
      <w:tr w:rsidR="003707D6" w:rsidRPr="003707D6" w14:paraId="2783259C" w14:textId="77777777" w:rsidTr="0018342E">
        <w:tc>
          <w:tcPr>
            <w:tcW w:w="590" w:type="dxa"/>
            <w:shd w:val="clear" w:color="auto" w:fill="DDD9C3" w:themeFill="background2" w:themeFillShade="E6"/>
          </w:tcPr>
          <w:p w14:paraId="2DF0A943" w14:textId="77777777" w:rsidR="003707D6" w:rsidRPr="003707D6" w:rsidRDefault="003707D6" w:rsidP="0018342E">
            <w:pPr>
              <w:pStyle w:val="BodyText"/>
              <w:spacing w:after="0"/>
              <w:jc w:val="center"/>
              <w:rPr>
                <w:rFonts w:cstheme="minorHAnsi"/>
                <w:b/>
                <w:sz w:val="24"/>
              </w:rPr>
            </w:pPr>
            <w:r w:rsidRPr="003707D6">
              <w:rPr>
                <w:rFonts w:cstheme="minorHAnsi"/>
                <w:b/>
                <w:sz w:val="24"/>
              </w:rPr>
              <w:t>4</w:t>
            </w:r>
          </w:p>
        </w:tc>
        <w:tc>
          <w:tcPr>
            <w:tcW w:w="4083" w:type="dxa"/>
            <w:shd w:val="clear" w:color="auto" w:fill="DDD9C3" w:themeFill="background2" w:themeFillShade="E6"/>
          </w:tcPr>
          <w:p w14:paraId="049A3BEC" w14:textId="77777777" w:rsidR="003707D6" w:rsidRPr="003707D6" w:rsidRDefault="003707D6" w:rsidP="0018342E">
            <w:pPr>
              <w:pStyle w:val="BodyText"/>
              <w:spacing w:after="0"/>
              <w:rPr>
                <w:rFonts w:cstheme="minorHAnsi"/>
                <w:b/>
                <w:sz w:val="24"/>
              </w:rPr>
            </w:pPr>
            <w:proofErr w:type="spellStart"/>
            <w:r w:rsidRPr="003707D6">
              <w:rPr>
                <w:rFonts w:cstheme="minorHAnsi"/>
                <w:b/>
                <w:sz w:val="24"/>
              </w:rPr>
              <w:t>Perancangan</w:t>
            </w:r>
            <w:proofErr w:type="spellEnd"/>
            <w:r w:rsidRPr="003707D6">
              <w:rPr>
                <w:rFonts w:cstheme="minorHAnsi"/>
                <w:b/>
                <w:sz w:val="24"/>
              </w:rPr>
              <w:t xml:space="preserve"> </w:t>
            </w:r>
            <w:proofErr w:type="spellStart"/>
            <w:r w:rsidRPr="003707D6">
              <w:rPr>
                <w:rFonts w:cstheme="minorHAnsi"/>
                <w:b/>
                <w:sz w:val="24"/>
              </w:rPr>
              <w:t>Sistem</w:t>
            </w:r>
            <w:proofErr w:type="spellEnd"/>
          </w:p>
        </w:tc>
        <w:tc>
          <w:tcPr>
            <w:tcW w:w="1701" w:type="dxa"/>
            <w:shd w:val="clear" w:color="auto" w:fill="DDD9C3" w:themeFill="background2" w:themeFillShade="E6"/>
          </w:tcPr>
          <w:p w14:paraId="2BF97246" w14:textId="77777777" w:rsidR="003707D6" w:rsidRPr="003707D6" w:rsidRDefault="003707D6" w:rsidP="0018342E">
            <w:pPr>
              <w:pStyle w:val="TableHeading"/>
              <w:rPr>
                <w:rFonts w:asciiTheme="minorHAnsi" w:hAnsiTheme="minorHAnsi" w:cstheme="minorHAnsi"/>
                <w:sz w:val="24"/>
                <w:szCs w:val="22"/>
              </w:rPr>
            </w:pPr>
          </w:p>
        </w:tc>
        <w:tc>
          <w:tcPr>
            <w:tcW w:w="2977" w:type="dxa"/>
            <w:shd w:val="clear" w:color="auto" w:fill="DDD9C3" w:themeFill="background2" w:themeFillShade="E6"/>
            <w:vAlign w:val="center"/>
          </w:tcPr>
          <w:p w14:paraId="1BA1C159" w14:textId="77777777" w:rsidR="003707D6" w:rsidRPr="003707D6" w:rsidRDefault="003707D6" w:rsidP="0018342E">
            <w:pPr>
              <w:pStyle w:val="TableHeading"/>
              <w:jc w:val="left"/>
              <w:rPr>
                <w:rFonts w:asciiTheme="minorHAnsi" w:hAnsiTheme="minorHAnsi" w:cstheme="minorHAnsi"/>
                <w:b w:val="0"/>
                <w:sz w:val="24"/>
                <w:szCs w:val="22"/>
              </w:rPr>
            </w:pPr>
          </w:p>
        </w:tc>
      </w:tr>
      <w:tr w:rsidR="003707D6" w:rsidRPr="003707D6" w14:paraId="19DB2208" w14:textId="77777777" w:rsidTr="0018342E">
        <w:tc>
          <w:tcPr>
            <w:tcW w:w="590" w:type="dxa"/>
          </w:tcPr>
          <w:p w14:paraId="6D46A6F0" w14:textId="77777777" w:rsidR="003707D6" w:rsidRPr="003707D6" w:rsidRDefault="003707D6" w:rsidP="0018342E">
            <w:pPr>
              <w:pStyle w:val="BodyText"/>
              <w:spacing w:after="0"/>
              <w:jc w:val="center"/>
              <w:rPr>
                <w:rFonts w:cstheme="minorHAnsi"/>
                <w:sz w:val="24"/>
              </w:rPr>
            </w:pPr>
          </w:p>
        </w:tc>
        <w:tc>
          <w:tcPr>
            <w:tcW w:w="4083" w:type="dxa"/>
          </w:tcPr>
          <w:p w14:paraId="4A7F3A26" w14:textId="77777777" w:rsidR="003707D6" w:rsidRPr="003707D6" w:rsidRDefault="003707D6" w:rsidP="0018342E">
            <w:pPr>
              <w:pStyle w:val="Default"/>
              <w:rPr>
                <w:rFonts w:asciiTheme="minorHAnsi" w:hAnsiTheme="minorHAnsi" w:cstheme="minorHAnsi"/>
                <w:szCs w:val="22"/>
              </w:rPr>
            </w:pPr>
            <w:r w:rsidRPr="003707D6">
              <w:rPr>
                <w:rFonts w:asciiTheme="minorHAnsi" w:hAnsiTheme="minorHAnsi" w:cstheme="minorHAnsi"/>
                <w:szCs w:val="22"/>
              </w:rPr>
              <w:t xml:space="preserve">Pembahasan dan pematangan desain </w:t>
            </w:r>
          </w:p>
        </w:tc>
        <w:tc>
          <w:tcPr>
            <w:tcW w:w="1701" w:type="dxa"/>
          </w:tcPr>
          <w:p w14:paraId="0DE6B27A" w14:textId="77777777" w:rsidR="003707D6" w:rsidRPr="003707D6" w:rsidRDefault="00A96E3E" w:rsidP="0018342E">
            <w:pPr>
              <w:pStyle w:val="TableHeading"/>
              <w:rPr>
                <w:rFonts w:asciiTheme="minorHAnsi" w:hAnsiTheme="minorHAnsi" w:cstheme="minorHAnsi"/>
                <w:b w:val="0"/>
                <w:sz w:val="24"/>
                <w:szCs w:val="22"/>
              </w:rPr>
            </w:pPr>
            <w:r>
              <w:rPr>
                <w:rFonts w:asciiTheme="minorHAnsi" w:hAnsiTheme="minorHAnsi" w:cstheme="minorHAnsi"/>
                <w:b w:val="0"/>
                <w:sz w:val="24"/>
                <w:szCs w:val="22"/>
              </w:rPr>
              <w:t>3</w:t>
            </w:r>
          </w:p>
        </w:tc>
        <w:tc>
          <w:tcPr>
            <w:tcW w:w="2977" w:type="dxa"/>
            <w:vAlign w:val="center"/>
          </w:tcPr>
          <w:p w14:paraId="6659B0A9" w14:textId="77777777" w:rsidR="003707D6" w:rsidRPr="003707D6" w:rsidRDefault="003707D6" w:rsidP="0018342E">
            <w:pPr>
              <w:pStyle w:val="TableHeading"/>
              <w:jc w:val="left"/>
              <w:rPr>
                <w:rFonts w:asciiTheme="minorHAnsi" w:hAnsiTheme="minorHAnsi" w:cstheme="minorHAnsi"/>
                <w:b w:val="0"/>
                <w:sz w:val="24"/>
                <w:szCs w:val="22"/>
              </w:rPr>
            </w:pPr>
            <w:r w:rsidRPr="003707D6">
              <w:rPr>
                <w:rFonts w:asciiTheme="minorHAnsi" w:hAnsiTheme="minorHAnsi" w:cstheme="minorHAnsi"/>
                <w:b w:val="0"/>
                <w:sz w:val="24"/>
                <w:szCs w:val="22"/>
              </w:rPr>
              <w:t xml:space="preserve">Berita acara dan </w:t>
            </w:r>
            <w:proofErr w:type="spellStart"/>
            <w:r w:rsidRPr="003707D6">
              <w:rPr>
                <w:rFonts w:asciiTheme="minorHAnsi" w:hAnsiTheme="minorHAnsi" w:cstheme="minorHAnsi"/>
                <w:b w:val="0"/>
                <w:sz w:val="24"/>
                <w:szCs w:val="22"/>
              </w:rPr>
              <w:t>laporan</w:t>
            </w:r>
            <w:proofErr w:type="spellEnd"/>
            <w:r w:rsidRPr="003707D6">
              <w:rPr>
                <w:rFonts w:asciiTheme="minorHAnsi" w:hAnsiTheme="minorHAnsi" w:cstheme="minorHAnsi"/>
                <w:b w:val="0"/>
                <w:sz w:val="24"/>
                <w:szCs w:val="22"/>
              </w:rPr>
              <w:t xml:space="preserve"> </w:t>
            </w:r>
            <w:proofErr w:type="spellStart"/>
            <w:r w:rsidRPr="003707D6">
              <w:rPr>
                <w:rFonts w:asciiTheme="minorHAnsi" w:hAnsiTheme="minorHAnsi" w:cstheme="minorHAnsi"/>
                <w:b w:val="0"/>
                <w:sz w:val="24"/>
                <w:szCs w:val="22"/>
              </w:rPr>
              <w:t>pematangan</w:t>
            </w:r>
            <w:proofErr w:type="spellEnd"/>
            <w:r w:rsidRPr="003707D6">
              <w:rPr>
                <w:rFonts w:asciiTheme="minorHAnsi" w:hAnsiTheme="minorHAnsi" w:cstheme="minorHAnsi"/>
                <w:b w:val="0"/>
                <w:sz w:val="24"/>
                <w:szCs w:val="22"/>
              </w:rPr>
              <w:t xml:space="preserve"> </w:t>
            </w:r>
            <w:proofErr w:type="spellStart"/>
            <w:r w:rsidRPr="003707D6">
              <w:rPr>
                <w:rFonts w:asciiTheme="minorHAnsi" w:hAnsiTheme="minorHAnsi" w:cstheme="minorHAnsi"/>
                <w:b w:val="0"/>
                <w:sz w:val="24"/>
                <w:szCs w:val="22"/>
              </w:rPr>
              <w:t>desain</w:t>
            </w:r>
            <w:proofErr w:type="spellEnd"/>
            <w:r w:rsidRPr="003707D6">
              <w:rPr>
                <w:rFonts w:asciiTheme="minorHAnsi" w:hAnsiTheme="minorHAnsi" w:cstheme="minorHAnsi"/>
                <w:b w:val="0"/>
                <w:sz w:val="24"/>
                <w:szCs w:val="22"/>
              </w:rPr>
              <w:t xml:space="preserve"> </w:t>
            </w:r>
          </w:p>
        </w:tc>
      </w:tr>
      <w:tr w:rsidR="003707D6" w:rsidRPr="003707D6" w14:paraId="6B06CF90" w14:textId="77777777" w:rsidTr="0018342E">
        <w:tc>
          <w:tcPr>
            <w:tcW w:w="590" w:type="dxa"/>
          </w:tcPr>
          <w:p w14:paraId="06B55032" w14:textId="77777777" w:rsidR="003707D6" w:rsidRPr="003707D6" w:rsidRDefault="003707D6" w:rsidP="0018342E">
            <w:pPr>
              <w:pStyle w:val="BodyText"/>
              <w:spacing w:after="0"/>
              <w:jc w:val="center"/>
              <w:rPr>
                <w:rFonts w:cstheme="minorHAnsi"/>
                <w:sz w:val="24"/>
              </w:rPr>
            </w:pPr>
          </w:p>
        </w:tc>
        <w:tc>
          <w:tcPr>
            <w:tcW w:w="4083" w:type="dxa"/>
          </w:tcPr>
          <w:p w14:paraId="74D245FC" w14:textId="77777777" w:rsidR="003707D6" w:rsidRPr="003707D6" w:rsidRDefault="003707D6" w:rsidP="0018342E">
            <w:pPr>
              <w:pStyle w:val="Default"/>
              <w:rPr>
                <w:rFonts w:asciiTheme="minorHAnsi" w:hAnsiTheme="minorHAnsi" w:cstheme="minorHAnsi"/>
                <w:szCs w:val="22"/>
              </w:rPr>
            </w:pPr>
            <w:r w:rsidRPr="003707D6">
              <w:rPr>
                <w:rFonts w:asciiTheme="minorHAnsi" w:hAnsiTheme="minorHAnsi" w:cstheme="minorHAnsi"/>
                <w:szCs w:val="22"/>
              </w:rPr>
              <w:t>Penyerahan laporan antara</w:t>
            </w:r>
          </w:p>
        </w:tc>
        <w:tc>
          <w:tcPr>
            <w:tcW w:w="1701" w:type="dxa"/>
          </w:tcPr>
          <w:p w14:paraId="41D3BAC0" w14:textId="77777777" w:rsidR="003707D6" w:rsidRPr="003707D6" w:rsidRDefault="00A96E3E" w:rsidP="0018342E">
            <w:pPr>
              <w:pStyle w:val="TableHeading"/>
              <w:rPr>
                <w:rFonts w:asciiTheme="minorHAnsi" w:hAnsiTheme="minorHAnsi" w:cstheme="minorHAnsi"/>
                <w:b w:val="0"/>
                <w:sz w:val="24"/>
                <w:szCs w:val="22"/>
              </w:rPr>
            </w:pPr>
            <w:r>
              <w:rPr>
                <w:rFonts w:asciiTheme="minorHAnsi" w:hAnsiTheme="minorHAnsi" w:cstheme="minorHAnsi"/>
                <w:b w:val="0"/>
                <w:sz w:val="24"/>
                <w:szCs w:val="22"/>
              </w:rPr>
              <w:t>3</w:t>
            </w:r>
          </w:p>
        </w:tc>
        <w:tc>
          <w:tcPr>
            <w:tcW w:w="2977" w:type="dxa"/>
            <w:vAlign w:val="center"/>
          </w:tcPr>
          <w:p w14:paraId="72B0284C" w14:textId="77777777" w:rsidR="003707D6" w:rsidRPr="003707D6" w:rsidRDefault="003707D6" w:rsidP="0018342E">
            <w:pPr>
              <w:pStyle w:val="TableHeading"/>
              <w:jc w:val="left"/>
              <w:rPr>
                <w:rFonts w:asciiTheme="minorHAnsi" w:hAnsiTheme="minorHAnsi" w:cstheme="minorHAnsi"/>
                <w:b w:val="0"/>
                <w:sz w:val="24"/>
                <w:szCs w:val="22"/>
              </w:rPr>
            </w:pPr>
          </w:p>
        </w:tc>
      </w:tr>
      <w:tr w:rsidR="003707D6" w:rsidRPr="003707D6" w14:paraId="7F8CE5D1" w14:textId="77777777" w:rsidTr="0018342E">
        <w:tc>
          <w:tcPr>
            <w:tcW w:w="590" w:type="dxa"/>
            <w:shd w:val="clear" w:color="auto" w:fill="DDD9C3" w:themeFill="background2" w:themeFillShade="E6"/>
          </w:tcPr>
          <w:p w14:paraId="7F55AD23" w14:textId="77777777" w:rsidR="003707D6" w:rsidRPr="003707D6" w:rsidRDefault="003707D6" w:rsidP="0018342E">
            <w:pPr>
              <w:pStyle w:val="BodyText"/>
              <w:spacing w:after="0"/>
              <w:jc w:val="center"/>
              <w:rPr>
                <w:rFonts w:cstheme="minorHAnsi"/>
                <w:b/>
                <w:sz w:val="24"/>
              </w:rPr>
            </w:pPr>
            <w:r w:rsidRPr="003707D6">
              <w:rPr>
                <w:rFonts w:cstheme="minorHAnsi"/>
                <w:b/>
                <w:sz w:val="24"/>
              </w:rPr>
              <w:t>4</w:t>
            </w:r>
          </w:p>
        </w:tc>
        <w:tc>
          <w:tcPr>
            <w:tcW w:w="4083" w:type="dxa"/>
            <w:shd w:val="clear" w:color="auto" w:fill="DDD9C3" w:themeFill="background2" w:themeFillShade="E6"/>
          </w:tcPr>
          <w:p w14:paraId="14E0123A" w14:textId="77777777" w:rsidR="003707D6" w:rsidRPr="003707D6" w:rsidRDefault="003707D6" w:rsidP="0018342E">
            <w:pPr>
              <w:pStyle w:val="Default"/>
              <w:rPr>
                <w:rFonts w:asciiTheme="minorHAnsi" w:hAnsiTheme="minorHAnsi" w:cstheme="minorHAnsi"/>
                <w:b/>
                <w:szCs w:val="22"/>
              </w:rPr>
            </w:pPr>
            <w:r w:rsidRPr="003707D6">
              <w:rPr>
                <w:rFonts w:asciiTheme="minorHAnsi" w:hAnsiTheme="minorHAnsi" w:cstheme="minorHAnsi"/>
                <w:b/>
                <w:szCs w:val="22"/>
              </w:rPr>
              <w:t xml:space="preserve">Implementasi </w:t>
            </w:r>
          </w:p>
        </w:tc>
        <w:tc>
          <w:tcPr>
            <w:tcW w:w="1701" w:type="dxa"/>
            <w:shd w:val="clear" w:color="auto" w:fill="DDD9C3" w:themeFill="background2" w:themeFillShade="E6"/>
          </w:tcPr>
          <w:p w14:paraId="7327EDF2" w14:textId="77777777" w:rsidR="003707D6" w:rsidRPr="003707D6" w:rsidRDefault="003707D6" w:rsidP="0018342E">
            <w:pPr>
              <w:pStyle w:val="TableHeading"/>
              <w:rPr>
                <w:rFonts w:asciiTheme="minorHAnsi" w:hAnsiTheme="minorHAnsi" w:cstheme="minorHAnsi"/>
                <w:sz w:val="24"/>
                <w:szCs w:val="22"/>
              </w:rPr>
            </w:pPr>
          </w:p>
        </w:tc>
        <w:tc>
          <w:tcPr>
            <w:tcW w:w="2977" w:type="dxa"/>
            <w:shd w:val="clear" w:color="auto" w:fill="DDD9C3" w:themeFill="background2" w:themeFillShade="E6"/>
            <w:vAlign w:val="center"/>
          </w:tcPr>
          <w:p w14:paraId="5DE04390" w14:textId="77777777" w:rsidR="003707D6" w:rsidRPr="003707D6" w:rsidRDefault="003707D6" w:rsidP="0018342E">
            <w:pPr>
              <w:pStyle w:val="TableHeading"/>
              <w:jc w:val="left"/>
              <w:rPr>
                <w:rFonts w:asciiTheme="minorHAnsi" w:hAnsiTheme="minorHAnsi" w:cstheme="minorHAnsi"/>
                <w:b w:val="0"/>
                <w:sz w:val="24"/>
                <w:szCs w:val="22"/>
              </w:rPr>
            </w:pPr>
          </w:p>
        </w:tc>
      </w:tr>
      <w:tr w:rsidR="003707D6" w:rsidRPr="003707D6" w14:paraId="0FBBB1BA" w14:textId="77777777" w:rsidTr="0018342E">
        <w:tc>
          <w:tcPr>
            <w:tcW w:w="590" w:type="dxa"/>
          </w:tcPr>
          <w:p w14:paraId="5B598274" w14:textId="77777777" w:rsidR="003707D6" w:rsidRPr="003707D6" w:rsidRDefault="003707D6" w:rsidP="0018342E">
            <w:pPr>
              <w:pStyle w:val="BodyText"/>
              <w:spacing w:after="0"/>
              <w:jc w:val="center"/>
              <w:rPr>
                <w:rFonts w:cstheme="minorHAnsi"/>
                <w:sz w:val="24"/>
              </w:rPr>
            </w:pPr>
          </w:p>
        </w:tc>
        <w:tc>
          <w:tcPr>
            <w:tcW w:w="4083" w:type="dxa"/>
          </w:tcPr>
          <w:p w14:paraId="13EE7BFA" w14:textId="77777777" w:rsidR="003707D6" w:rsidRPr="003707D6" w:rsidRDefault="003707D6" w:rsidP="0018342E">
            <w:pPr>
              <w:pStyle w:val="Default"/>
              <w:rPr>
                <w:rFonts w:asciiTheme="minorHAnsi" w:hAnsiTheme="minorHAnsi" w:cstheme="minorHAnsi"/>
                <w:szCs w:val="22"/>
              </w:rPr>
            </w:pPr>
            <w:r w:rsidRPr="003707D6">
              <w:rPr>
                <w:rFonts w:asciiTheme="minorHAnsi" w:hAnsiTheme="minorHAnsi" w:cstheme="minorHAnsi"/>
                <w:szCs w:val="22"/>
              </w:rPr>
              <w:t xml:space="preserve">Pembuatan prototipe </w:t>
            </w:r>
          </w:p>
        </w:tc>
        <w:tc>
          <w:tcPr>
            <w:tcW w:w="1701" w:type="dxa"/>
          </w:tcPr>
          <w:p w14:paraId="3F16E582" w14:textId="77777777" w:rsidR="003707D6" w:rsidRPr="003707D6" w:rsidRDefault="00A96E3E" w:rsidP="0018342E">
            <w:pPr>
              <w:pStyle w:val="TableHeading"/>
              <w:rPr>
                <w:rFonts w:asciiTheme="minorHAnsi" w:hAnsiTheme="minorHAnsi" w:cstheme="minorHAnsi"/>
                <w:b w:val="0"/>
                <w:sz w:val="24"/>
                <w:szCs w:val="22"/>
              </w:rPr>
            </w:pPr>
            <w:r>
              <w:rPr>
                <w:rFonts w:asciiTheme="minorHAnsi" w:hAnsiTheme="minorHAnsi" w:cstheme="minorHAnsi"/>
                <w:b w:val="0"/>
                <w:sz w:val="24"/>
                <w:szCs w:val="22"/>
              </w:rPr>
              <w:t>4</w:t>
            </w:r>
          </w:p>
        </w:tc>
        <w:tc>
          <w:tcPr>
            <w:tcW w:w="2977" w:type="dxa"/>
            <w:vAlign w:val="center"/>
          </w:tcPr>
          <w:p w14:paraId="6C6F9533" w14:textId="77777777" w:rsidR="003707D6" w:rsidRPr="003707D6" w:rsidRDefault="003707D6" w:rsidP="0018342E">
            <w:pPr>
              <w:pStyle w:val="TableHeading"/>
              <w:jc w:val="left"/>
              <w:rPr>
                <w:rFonts w:asciiTheme="minorHAnsi" w:hAnsiTheme="minorHAnsi" w:cstheme="minorHAnsi"/>
                <w:b w:val="0"/>
                <w:sz w:val="24"/>
                <w:szCs w:val="22"/>
              </w:rPr>
            </w:pPr>
            <w:r w:rsidRPr="003707D6">
              <w:rPr>
                <w:rFonts w:asciiTheme="minorHAnsi" w:hAnsiTheme="minorHAnsi" w:cstheme="minorHAnsi"/>
                <w:b w:val="0"/>
                <w:sz w:val="24"/>
                <w:szCs w:val="22"/>
              </w:rPr>
              <w:t xml:space="preserve">Desain </w:t>
            </w:r>
            <w:proofErr w:type="spellStart"/>
            <w:r w:rsidRPr="003707D6">
              <w:rPr>
                <w:rFonts w:asciiTheme="minorHAnsi" w:hAnsiTheme="minorHAnsi" w:cstheme="minorHAnsi"/>
                <w:b w:val="0"/>
                <w:sz w:val="24"/>
                <w:szCs w:val="22"/>
              </w:rPr>
              <w:t>prototipe</w:t>
            </w:r>
            <w:proofErr w:type="spellEnd"/>
          </w:p>
        </w:tc>
      </w:tr>
      <w:tr w:rsidR="003707D6" w:rsidRPr="003707D6" w14:paraId="30DC6EFA" w14:textId="77777777" w:rsidTr="0018342E">
        <w:tc>
          <w:tcPr>
            <w:tcW w:w="590" w:type="dxa"/>
          </w:tcPr>
          <w:p w14:paraId="2E9DEB23" w14:textId="77777777" w:rsidR="003707D6" w:rsidRPr="003707D6" w:rsidRDefault="003707D6" w:rsidP="0018342E">
            <w:pPr>
              <w:pStyle w:val="BodyText"/>
              <w:spacing w:after="0"/>
              <w:jc w:val="center"/>
              <w:rPr>
                <w:rFonts w:cstheme="minorHAnsi"/>
                <w:sz w:val="24"/>
              </w:rPr>
            </w:pPr>
          </w:p>
        </w:tc>
        <w:tc>
          <w:tcPr>
            <w:tcW w:w="4083" w:type="dxa"/>
          </w:tcPr>
          <w:p w14:paraId="7B526AE3" w14:textId="77777777" w:rsidR="003707D6" w:rsidRPr="003707D6" w:rsidRDefault="003707D6" w:rsidP="0018342E">
            <w:pPr>
              <w:pStyle w:val="Default"/>
              <w:rPr>
                <w:rFonts w:asciiTheme="minorHAnsi" w:hAnsiTheme="minorHAnsi" w:cstheme="minorHAnsi"/>
                <w:szCs w:val="22"/>
              </w:rPr>
            </w:pPr>
            <w:r w:rsidRPr="003707D6">
              <w:rPr>
                <w:rFonts w:asciiTheme="minorHAnsi" w:hAnsiTheme="minorHAnsi" w:cstheme="minorHAnsi"/>
                <w:szCs w:val="22"/>
              </w:rPr>
              <w:t xml:space="preserve">Pembahasan dan pematangan prototipe </w:t>
            </w:r>
          </w:p>
        </w:tc>
        <w:tc>
          <w:tcPr>
            <w:tcW w:w="1701" w:type="dxa"/>
          </w:tcPr>
          <w:p w14:paraId="23DB8A1E" w14:textId="77777777" w:rsidR="003707D6" w:rsidRPr="003707D6" w:rsidRDefault="00A96E3E" w:rsidP="0018342E">
            <w:pPr>
              <w:pStyle w:val="TableHeading"/>
              <w:rPr>
                <w:rFonts w:asciiTheme="minorHAnsi" w:hAnsiTheme="minorHAnsi" w:cstheme="minorHAnsi"/>
                <w:b w:val="0"/>
                <w:sz w:val="24"/>
                <w:szCs w:val="22"/>
              </w:rPr>
            </w:pPr>
            <w:r>
              <w:rPr>
                <w:rFonts w:asciiTheme="minorHAnsi" w:hAnsiTheme="minorHAnsi" w:cstheme="minorHAnsi"/>
                <w:b w:val="0"/>
                <w:sz w:val="24"/>
                <w:szCs w:val="22"/>
              </w:rPr>
              <w:t>4</w:t>
            </w:r>
          </w:p>
        </w:tc>
        <w:tc>
          <w:tcPr>
            <w:tcW w:w="2977" w:type="dxa"/>
            <w:vAlign w:val="center"/>
          </w:tcPr>
          <w:p w14:paraId="384E59EB" w14:textId="77777777" w:rsidR="003707D6" w:rsidRPr="003707D6" w:rsidRDefault="003707D6" w:rsidP="0018342E">
            <w:pPr>
              <w:pStyle w:val="TableHeading"/>
              <w:jc w:val="left"/>
              <w:rPr>
                <w:rFonts w:asciiTheme="minorHAnsi" w:hAnsiTheme="minorHAnsi" w:cstheme="minorHAnsi"/>
                <w:b w:val="0"/>
                <w:sz w:val="24"/>
                <w:szCs w:val="22"/>
              </w:rPr>
            </w:pPr>
            <w:r w:rsidRPr="003707D6">
              <w:rPr>
                <w:rFonts w:asciiTheme="minorHAnsi" w:hAnsiTheme="minorHAnsi" w:cstheme="minorHAnsi"/>
                <w:b w:val="0"/>
                <w:sz w:val="24"/>
                <w:szCs w:val="22"/>
              </w:rPr>
              <w:t xml:space="preserve">Berita acara dan </w:t>
            </w:r>
            <w:proofErr w:type="spellStart"/>
            <w:r w:rsidRPr="003707D6">
              <w:rPr>
                <w:rFonts w:asciiTheme="minorHAnsi" w:hAnsiTheme="minorHAnsi" w:cstheme="minorHAnsi"/>
                <w:b w:val="0"/>
                <w:sz w:val="24"/>
                <w:szCs w:val="22"/>
              </w:rPr>
              <w:t>laporan</w:t>
            </w:r>
            <w:proofErr w:type="spellEnd"/>
            <w:r w:rsidRPr="003707D6">
              <w:rPr>
                <w:rFonts w:asciiTheme="minorHAnsi" w:hAnsiTheme="minorHAnsi" w:cstheme="minorHAnsi"/>
                <w:b w:val="0"/>
                <w:sz w:val="24"/>
                <w:szCs w:val="22"/>
              </w:rPr>
              <w:t xml:space="preserve"> </w:t>
            </w:r>
            <w:proofErr w:type="spellStart"/>
            <w:r w:rsidRPr="003707D6">
              <w:rPr>
                <w:rFonts w:asciiTheme="minorHAnsi" w:hAnsiTheme="minorHAnsi" w:cstheme="minorHAnsi"/>
                <w:b w:val="0"/>
                <w:sz w:val="24"/>
                <w:szCs w:val="22"/>
              </w:rPr>
              <w:t>hasil</w:t>
            </w:r>
            <w:proofErr w:type="spellEnd"/>
            <w:r w:rsidRPr="003707D6">
              <w:rPr>
                <w:rFonts w:asciiTheme="minorHAnsi" w:hAnsiTheme="minorHAnsi" w:cstheme="minorHAnsi"/>
                <w:b w:val="0"/>
                <w:sz w:val="24"/>
                <w:szCs w:val="22"/>
              </w:rPr>
              <w:t xml:space="preserve"> </w:t>
            </w:r>
            <w:proofErr w:type="spellStart"/>
            <w:r w:rsidRPr="003707D6">
              <w:rPr>
                <w:rFonts w:asciiTheme="minorHAnsi" w:hAnsiTheme="minorHAnsi" w:cstheme="minorHAnsi"/>
                <w:b w:val="0"/>
                <w:sz w:val="24"/>
                <w:szCs w:val="22"/>
              </w:rPr>
              <w:t>pematangan</w:t>
            </w:r>
            <w:proofErr w:type="spellEnd"/>
            <w:r w:rsidRPr="003707D6">
              <w:rPr>
                <w:rFonts w:asciiTheme="minorHAnsi" w:hAnsiTheme="minorHAnsi" w:cstheme="minorHAnsi"/>
                <w:b w:val="0"/>
                <w:sz w:val="24"/>
                <w:szCs w:val="22"/>
              </w:rPr>
              <w:t xml:space="preserve"> </w:t>
            </w:r>
            <w:proofErr w:type="spellStart"/>
            <w:r w:rsidRPr="003707D6">
              <w:rPr>
                <w:rFonts w:asciiTheme="minorHAnsi" w:hAnsiTheme="minorHAnsi" w:cstheme="minorHAnsi"/>
                <w:b w:val="0"/>
                <w:sz w:val="24"/>
                <w:szCs w:val="22"/>
              </w:rPr>
              <w:t>prototipe</w:t>
            </w:r>
            <w:proofErr w:type="spellEnd"/>
          </w:p>
        </w:tc>
      </w:tr>
      <w:tr w:rsidR="003707D6" w:rsidRPr="003707D6" w14:paraId="39E6D10D" w14:textId="77777777" w:rsidTr="0018342E">
        <w:tc>
          <w:tcPr>
            <w:tcW w:w="590" w:type="dxa"/>
          </w:tcPr>
          <w:p w14:paraId="139A4829" w14:textId="77777777" w:rsidR="003707D6" w:rsidRPr="003707D6" w:rsidRDefault="003707D6" w:rsidP="0018342E">
            <w:pPr>
              <w:pStyle w:val="BodyText"/>
              <w:spacing w:after="0"/>
              <w:jc w:val="center"/>
              <w:rPr>
                <w:rFonts w:cstheme="minorHAnsi"/>
                <w:sz w:val="24"/>
              </w:rPr>
            </w:pPr>
          </w:p>
        </w:tc>
        <w:tc>
          <w:tcPr>
            <w:tcW w:w="4083" w:type="dxa"/>
          </w:tcPr>
          <w:p w14:paraId="20CF107B" w14:textId="77777777" w:rsidR="003707D6" w:rsidRPr="003707D6" w:rsidRDefault="003707D6" w:rsidP="0018342E">
            <w:pPr>
              <w:pStyle w:val="Default"/>
              <w:rPr>
                <w:rFonts w:asciiTheme="minorHAnsi" w:hAnsiTheme="minorHAnsi" w:cstheme="minorHAnsi"/>
                <w:szCs w:val="22"/>
              </w:rPr>
            </w:pPr>
            <w:r w:rsidRPr="003707D6">
              <w:rPr>
                <w:rFonts w:asciiTheme="minorHAnsi" w:hAnsiTheme="minorHAnsi" w:cstheme="minorHAnsi"/>
                <w:szCs w:val="22"/>
              </w:rPr>
              <w:t xml:space="preserve">Pengembangan aplikasi </w:t>
            </w:r>
          </w:p>
        </w:tc>
        <w:tc>
          <w:tcPr>
            <w:tcW w:w="1701" w:type="dxa"/>
          </w:tcPr>
          <w:p w14:paraId="42B81261" w14:textId="77777777" w:rsidR="003707D6" w:rsidRPr="003707D6" w:rsidRDefault="00A96E3E" w:rsidP="0018342E">
            <w:pPr>
              <w:pStyle w:val="TableHeading"/>
              <w:rPr>
                <w:rFonts w:asciiTheme="minorHAnsi" w:hAnsiTheme="minorHAnsi" w:cstheme="minorHAnsi"/>
                <w:b w:val="0"/>
                <w:sz w:val="24"/>
                <w:szCs w:val="22"/>
              </w:rPr>
            </w:pPr>
            <w:r>
              <w:rPr>
                <w:rFonts w:asciiTheme="minorHAnsi" w:hAnsiTheme="minorHAnsi" w:cstheme="minorHAnsi"/>
                <w:b w:val="0"/>
                <w:sz w:val="24"/>
                <w:szCs w:val="22"/>
              </w:rPr>
              <w:t>4</w:t>
            </w:r>
          </w:p>
        </w:tc>
        <w:tc>
          <w:tcPr>
            <w:tcW w:w="2977" w:type="dxa"/>
            <w:vAlign w:val="center"/>
          </w:tcPr>
          <w:p w14:paraId="2AA5E8F5" w14:textId="77777777" w:rsidR="003707D6" w:rsidRPr="003707D6" w:rsidRDefault="003707D6" w:rsidP="0018342E">
            <w:pPr>
              <w:pStyle w:val="TableHeading"/>
              <w:jc w:val="left"/>
              <w:rPr>
                <w:rFonts w:asciiTheme="minorHAnsi" w:hAnsiTheme="minorHAnsi" w:cstheme="minorHAnsi"/>
                <w:b w:val="0"/>
                <w:sz w:val="24"/>
                <w:szCs w:val="22"/>
              </w:rPr>
            </w:pPr>
            <w:r w:rsidRPr="003707D6">
              <w:rPr>
                <w:rFonts w:asciiTheme="minorHAnsi" w:hAnsiTheme="minorHAnsi" w:cstheme="minorHAnsi"/>
                <w:b w:val="0"/>
                <w:sz w:val="24"/>
                <w:szCs w:val="22"/>
              </w:rPr>
              <w:t xml:space="preserve">Source code </w:t>
            </w:r>
            <w:proofErr w:type="spellStart"/>
            <w:r w:rsidRPr="003707D6">
              <w:rPr>
                <w:rFonts w:asciiTheme="minorHAnsi" w:hAnsiTheme="minorHAnsi" w:cstheme="minorHAnsi"/>
                <w:b w:val="0"/>
                <w:sz w:val="24"/>
                <w:szCs w:val="22"/>
              </w:rPr>
              <w:t>aplikasi</w:t>
            </w:r>
            <w:proofErr w:type="spellEnd"/>
          </w:p>
        </w:tc>
      </w:tr>
      <w:tr w:rsidR="003707D6" w:rsidRPr="003707D6" w14:paraId="509626B4" w14:textId="77777777" w:rsidTr="0018342E">
        <w:tc>
          <w:tcPr>
            <w:tcW w:w="590" w:type="dxa"/>
          </w:tcPr>
          <w:p w14:paraId="66EEB597" w14:textId="77777777" w:rsidR="003707D6" w:rsidRPr="003707D6" w:rsidRDefault="003707D6" w:rsidP="0018342E">
            <w:pPr>
              <w:pStyle w:val="BodyText"/>
              <w:spacing w:after="0"/>
              <w:jc w:val="center"/>
              <w:rPr>
                <w:rFonts w:cstheme="minorHAnsi"/>
                <w:sz w:val="24"/>
              </w:rPr>
            </w:pPr>
          </w:p>
        </w:tc>
        <w:tc>
          <w:tcPr>
            <w:tcW w:w="4083" w:type="dxa"/>
          </w:tcPr>
          <w:p w14:paraId="6EB941D6" w14:textId="77777777" w:rsidR="003707D6" w:rsidRPr="003707D6" w:rsidRDefault="003707D6" w:rsidP="0018342E">
            <w:pPr>
              <w:pStyle w:val="Default"/>
              <w:rPr>
                <w:rFonts w:asciiTheme="minorHAnsi" w:hAnsiTheme="minorHAnsi" w:cstheme="minorHAnsi"/>
                <w:szCs w:val="22"/>
                <w:lang w:val="en-US"/>
              </w:rPr>
            </w:pPr>
            <w:r w:rsidRPr="003707D6">
              <w:rPr>
                <w:rFonts w:asciiTheme="minorHAnsi" w:hAnsiTheme="minorHAnsi" w:cstheme="minorHAnsi"/>
                <w:szCs w:val="22"/>
              </w:rPr>
              <w:t xml:space="preserve">Pengintegrasian aplikasi </w:t>
            </w:r>
          </w:p>
        </w:tc>
        <w:tc>
          <w:tcPr>
            <w:tcW w:w="1701" w:type="dxa"/>
          </w:tcPr>
          <w:p w14:paraId="541FA2BB" w14:textId="77777777" w:rsidR="003707D6" w:rsidRPr="003707D6" w:rsidRDefault="00A96E3E" w:rsidP="0018342E">
            <w:pPr>
              <w:pStyle w:val="TableHeading"/>
              <w:rPr>
                <w:rFonts w:asciiTheme="minorHAnsi" w:hAnsiTheme="minorHAnsi" w:cstheme="minorHAnsi"/>
                <w:b w:val="0"/>
                <w:sz w:val="24"/>
                <w:szCs w:val="22"/>
              </w:rPr>
            </w:pPr>
            <w:r>
              <w:rPr>
                <w:rFonts w:asciiTheme="minorHAnsi" w:hAnsiTheme="minorHAnsi" w:cstheme="minorHAnsi"/>
                <w:b w:val="0"/>
                <w:sz w:val="24"/>
                <w:szCs w:val="22"/>
              </w:rPr>
              <w:t>5</w:t>
            </w:r>
          </w:p>
        </w:tc>
        <w:tc>
          <w:tcPr>
            <w:tcW w:w="2977" w:type="dxa"/>
            <w:vAlign w:val="center"/>
          </w:tcPr>
          <w:p w14:paraId="5CB2C0AA" w14:textId="77777777" w:rsidR="003707D6" w:rsidRPr="003707D6" w:rsidRDefault="003707D6" w:rsidP="0018342E">
            <w:pPr>
              <w:pStyle w:val="TableHeading"/>
              <w:jc w:val="left"/>
              <w:rPr>
                <w:rFonts w:asciiTheme="minorHAnsi" w:hAnsiTheme="minorHAnsi" w:cstheme="minorHAnsi"/>
                <w:b w:val="0"/>
                <w:sz w:val="24"/>
                <w:szCs w:val="22"/>
              </w:rPr>
            </w:pPr>
            <w:proofErr w:type="spellStart"/>
            <w:r w:rsidRPr="003707D6">
              <w:rPr>
                <w:rFonts w:asciiTheme="minorHAnsi" w:hAnsiTheme="minorHAnsi" w:cstheme="minorHAnsi"/>
                <w:b w:val="0"/>
                <w:sz w:val="24"/>
                <w:szCs w:val="22"/>
              </w:rPr>
              <w:t>Aplikasi</w:t>
            </w:r>
            <w:proofErr w:type="spellEnd"/>
            <w:r w:rsidRPr="003707D6">
              <w:rPr>
                <w:rFonts w:asciiTheme="minorHAnsi" w:hAnsiTheme="minorHAnsi" w:cstheme="minorHAnsi"/>
                <w:b w:val="0"/>
                <w:sz w:val="24"/>
                <w:szCs w:val="22"/>
              </w:rPr>
              <w:t xml:space="preserve"> </w:t>
            </w:r>
            <w:proofErr w:type="spellStart"/>
            <w:r w:rsidRPr="003707D6">
              <w:rPr>
                <w:rFonts w:asciiTheme="minorHAnsi" w:hAnsiTheme="minorHAnsi" w:cstheme="minorHAnsi"/>
                <w:b w:val="0"/>
                <w:sz w:val="24"/>
                <w:szCs w:val="22"/>
              </w:rPr>
              <w:t>terintegrasi</w:t>
            </w:r>
            <w:proofErr w:type="spellEnd"/>
          </w:p>
        </w:tc>
      </w:tr>
      <w:tr w:rsidR="003707D6" w:rsidRPr="003707D6" w14:paraId="778B1ACA" w14:textId="77777777" w:rsidTr="0018342E">
        <w:tc>
          <w:tcPr>
            <w:tcW w:w="590" w:type="dxa"/>
          </w:tcPr>
          <w:p w14:paraId="2B57A547" w14:textId="77777777" w:rsidR="003707D6" w:rsidRPr="003707D6" w:rsidRDefault="003707D6" w:rsidP="0018342E">
            <w:pPr>
              <w:pStyle w:val="BodyText"/>
              <w:spacing w:after="0"/>
              <w:jc w:val="center"/>
              <w:rPr>
                <w:rFonts w:cstheme="minorHAnsi"/>
                <w:sz w:val="24"/>
              </w:rPr>
            </w:pPr>
          </w:p>
        </w:tc>
        <w:tc>
          <w:tcPr>
            <w:tcW w:w="4083" w:type="dxa"/>
          </w:tcPr>
          <w:p w14:paraId="5C6C5F1F" w14:textId="77777777" w:rsidR="003707D6" w:rsidRPr="003707D6" w:rsidRDefault="003707D6" w:rsidP="0018342E">
            <w:pPr>
              <w:pStyle w:val="Default"/>
              <w:rPr>
                <w:rFonts w:asciiTheme="minorHAnsi" w:hAnsiTheme="minorHAnsi" w:cstheme="minorHAnsi"/>
                <w:szCs w:val="22"/>
              </w:rPr>
            </w:pPr>
            <w:r w:rsidRPr="003707D6">
              <w:rPr>
                <w:rFonts w:asciiTheme="minorHAnsi" w:hAnsiTheme="minorHAnsi" w:cstheme="minorHAnsi"/>
                <w:szCs w:val="22"/>
              </w:rPr>
              <w:t xml:space="preserve">Pembahasan dan penyempurnaan aplikasi </w:t>
            </w:r>
          </w:p>
        </w:tc>
        <w:tc>
          <w:tcPr>
            <w:tcW w:w="1701" w:type="dxa"/>
          </w:tcPr>
          <w:p w14:paraId="448A094B" w14:textId="77777777" w:rsidR="003707D6" w:rsidRPr="003707D6" w:rsidRDefault="00A96E3E" w:rsidP="0018342E">
            <w:pPr>
              <w:pStyle w:val="TableHeading"/>
              <w:rPr>
                <w:rFonts w:asciiTheme="minorHAnsi" w:hAnsiTheme="minorHAnsi" w:cstheme="minorHAnsi"/>
                <w:b w:val="0"/>
                <w:sz w:val="24"/>
                <w:szCs w:val="22"/>
              </w:rPr>
            </w:pPr>
            <w:r>
              <w:rPr>
                <w:rFonts w:asciiTheme="minorHAnsi" w:hAnsiTheme="minorHAnsi" w:cstheme="minorHAnsi"/>
                <w:b w:val="0"/>
                <w:sz w:val="24"/>
                <w:szCs w:val="22"/>
              </w:rPr>
              <w:t>6</w:t>
            </w:r>
          </w:p>
        </w:tc>
        <w:tc>
          <w:tcPr>
            <w:tcW w:w="2977" w:type="dxa"/>
            <w:vAlign w:val="center"/>
          </w:tcPr>
          <w:p w14:paraId="7E9364B3" w14:textId="77777777" w:rsidR="003707D6" w:rsidRPr="003707D6" w:rsidRDefault="003707D6" w:rsidP="0018342E">
            <w:pPr>
              <w:pStyle w:val="TableHeading"/>
              <w:jc w:val="left"/>
              <w:rPr>
                <w:rFonts w:asciiTheme="minorHAnsi" w:hAnsiTheme="minorHAnsi" w:cstheme="minorHAnsi"/>
                <w:b w:val="0"/>
                <w:sz w:val="24"/>
                <w:szCs w:val="22"/>
              </w:rPr>
            </w:pPr>
            <w:r w:rsidRPr="003707D6">
              <w:rPr>
                <w:rFonts w:asciiTheme="minorHAnsi" w:hAnsiTheme="minorHAnsi" w:cstheme="minorHAnsi"/>
                <w:b w:val="0"/>
                <w:sz w:val="24"/>
                <w:szCs w:val="22"/>
              </w:rPr>
              <w:t xml:space="preserve">Berita acara dan </w:t>
            </w:r>
            <w:proofErr w:type="spellStart"/>
            <w:r w:rsidRPr="003707D6">
              <w:rPr>
                <w:rFonts w:asciiTheme="minorHAnsi" w:hAnsiTheme="minorHAnsi" w:cstheme="minorHAnsi"/>
                <w:b w:val="0"/>
                <w:sz w:val="24"/>
                <w:szCs w:val="22"/>
              </w:rPr>
              <w:t>laporan</w:t>
            </w:r>
            <w:proofErr w:type="spellEnd"/>
            <w:r w:rsidRPr="003707D6">
              <w:rPr>
                <w:rFonts w:asciiTheme="minorHAnsi" w:hAnsiTheme="minorHAnsi" w:cstheme="minorHAnsi"/>
                <w:b w:val="0"/>
                <w:sz w:val="24"/>
                <w:szCs w:val="22"/>
              </w:rPr>
              <w:t xml:space="preserve"> </w:t>
            </w:r>
            <w:proofErr w:type="spellStart"/>
            <w:r w:rsidRPr="003707D6">
              <w:rPr>
                <w:rFonts w:asciiTheme="minorHAnsi" w:hAnsiTheme="minorHAnsi" w:cstheme="minorHAnsi"/>
                <w:b w:val="0"/>
                <w:sz w:val="24"/>
                <w:szCs w:val="22"/>
              </w:rPr>
              <w:t>penyempurnaan</w:t>
            </w:r>
            <w:proofErr w:type="spellEnd"/>
            <w:r w:rsidRPr="003707D6">
              <w:rPr>
                <w:rFonts w:asciiTheme="minorHAnsi" w:hAnsiTheme="minorHAnsi" w:cstheme="minorHAnsi"/>
                <w:b w:val="0"/>
                <w:sz w:val="24"/>
                <w:szCs w:val="22"/>
              </w:rPr>
              <w:t xml:space="preserve"> </w:t>
            </w:r>
            <w:proofErr w:type="spellStart"/>
            <w:r w:rsidRPr="003707D6">
              <w:rPr>
                <w:rFonts w:asciiTheme="minorHAnsi" w:hAnsiTheme="minorHAnsi" w:cstheme="minorHAnsi"/>
                <w:b w:val="0"/>
                <w:sz w:val="24"/>
                <w:szCs w:val="22"/>
              </w:rPr>
              <w:t>aplikasi</w:t>
            </w:r>
            <w:proofErr w:type="spellEnd"/>
          </w:p>
        </w:tc>
      </w:tr>
      <w:tr w:rsidR="003707D6" w:rsidRPr="003707D6" w14:paraId="76B65FBA" w14:textId="77777777" w:rsidTr="0018342E">
        <w:tc>
          <w:tcPr>
            <w:tcW w:w="590" w:type="dxa"/>
          </w:tcPr>
          <w:p w14:paraId="2E8FA9A6" w14:textId="77777777" w:rsidR="003707D6" w:rsidRPr="003707D6" w:rsidRDefault="003707D6" w:rsidP="0018342E">
            <w:pPr>
              <w:pStyle w:val="BodyText"/>
              <w:spacing w:after="0"/>
              <w:jc w:val="center"/>
              <w:rPr>
                <w:rFonts w:cstheme="minorHAnsi"/>
                <w:sz w:val="24"/>
              </w:rPr>
            </w:pPr>
          </w:p>
        </w:tc>
        <w:tc>
          <w:tcPr>
            <w:tcW w:w="4083" w:type="dxa"/>
          </w:tcPr>
          <w:p w14:paraId="586C1F4B" w14:textId="77777777" w:rsidR="003707D6" w:rsidRPr="003707D6" w:rsidRDefault="003707D6" w:rsidP="0018342E">
            <w:pPr>
              <w:pStyle w:val="Default"/>
              <w:rPr>
                <w:rFonts w:asciiTheme="minorHAnsi" w:hAnsiTheme="minorHAnsi" w:cstheme="minorHAnsi"/>
                <w:szCs w:val="22"/>
              </w:rPr>
            </w:pPr>
            <w:r w:rsidRPr="003707D6">
              <w:rPr>
                <w:rFonts w:asciiTheme="minorHAnsi" w:hAnsiTheme="minorHAnsi" w:cstheme="minorHAnsi"/>
                <w:szCs w:val="22"/>
              </w:rPr>
              <w:t xml:space="preserve">Penyusunan Buku Petunjuk dan SOP </w:t>
            </w:r>
          </w:p>
        </w:tc>
        <w:tc>
          <w:tcPr>
            <w:tcW w:w="1701" w:type="dxa"/>
          </w:tcPr>
          <w:p w14:paraId="46F95FDB" w14:textId="77777777" w:rsidR="003707D6" w:rsidRPr="003707D6" w:rsidRDefault="00A96E3E" w:rsidP="0018342E">
            <w:pPr>
              <w:pStyle w:val="TableHeading"/>
              <w:rPr>
                <w:rFonts w:asciiTheme="minorHAnsi" w:hAnsiTheme="minorHAnsi" w:cstheme="minorHAnsi"/>
                <w:b w:val="0"/>
                <w:sz w:val="24"/>
                <w:szCs w:val="22"/>
              </w:rPr>
            </w:pPr>
            <w:r>
              <w:rPr>
                <w:rFonts w:asciiTheme="minorHAnsi" w:hAnsiTheme="minorHAnsi" w:cstheme="minorHAnsi"/>
                <w:b w:val="0"/>
                <w:sz w:val="24"/>
                <w:szCs w:val="22"/>
              </w:rPr>
              <w:t>6</w:t>
            </w:r>
          </w:p>
        </w:tc>
        <w:tc>
          <w:tcPr>
            <w:tcW w:w="2977" w:type="dxa"/>
            <w:vAlign w:val="center"/>
          </w:tcPr>
          <w:p w14:paraId="67DF25B4" w14:textId="77777777" w:rsidR="003707D6" w:rsidRPr="003707D6" w:rsidRDefault="003707D6" w:rsidP="0018342E">
            <w:pPr>
              <w:pStyle w:val="TableHeading"/>
              <w:jc w:val="left"/>
              <w:rPr>
                <w:rFonts w:asciiTheme="minorHAnsi" w:hAnsiTheme="minorHAnsi" w:cstheme="minorHAnsi"/>
                <w:b w:val="0"/>
                <w:sz w:val="24"/>
                <w:szCs w:val="22"/>
              </w:rPr>
            </w:pPr>
            <w:proofErr w:type="spellStart"/>
            <w:r w:rsidRPr="003707D6">
              <w:rPr>
                <w:rFonts w:asciiTheme="minorHAnsi" w:hAnsiTheme="minorHAnsi" w:cstheme="minorHAnsi"/>
                <w:b w:val="0"/>
                <w:sz w:val="24"/>
                <w:szCs w:val="22"/>
              </w:rPr>
              <w:t>Buku</w:t>
            </w:r>
            <w:proofErr w:type="spellEnd"/>
            <w:r w:rsidRPr="003707D6">
              <w:rPr>
                <w:rFonts w:asciiTheme="minorHAnsi" w:hAnsiTheme="minorHAnsi" w:cstheme="minorHAnsi"/>
                <w:b w:val="0"/>
                <w:sz w:val="24"/>
                <w:szCs w:val="22"/>
              </w:rPr>
              <w:t xml:space="preserve"> </w:t>
            </w:r>
            <w:proofErr w:type="spellStart"/>
            <w:r w:rsidRPr="003707D6">
              <w:rPr>
                <w:rFonts w:asciiTheme="minorHAnsi" w:hAnsiTheme="minorHAnsi" w:cstheme="minorHAnsi"/>
                <w:b w:val="0"/>
                <w:sz w:val="24"/>
                <w:szCs w:val="22"/>
              </w:rPr>
              <w:t>petunjuk</w:t>
            </w:r>
            <w:proofErr w:type="spellEnd"/>
            <w:r w:rsidRPr="003707D6">
              <w:rPr>
                <w:rFonts w:asciiTheme="minorHAnsi" w:hAnsiTheme="minorHAnsi" w:cstheme="minorHAnsi"/>
                <w:b w:val="0"/>
                <w:sz w:val="24"/>
                <w:szCs w:val="22"/>
              </w:rPr>
              <w:t xml:space="preserve"> dan SOP</w:t>
            </w:r>
          </w:p>
        </w:tc>
      </w:tr>
      <w:tr w:rsidR="003707D6" w:rsidRPr="003707D6" w14:paraId="4734AE7E" w14:textId="77777777" w:rsidTr="0018342E">
        <w:tc>
          <w:tcPr>
            <w:tcW w:w="590" w:type="dxa"/>
          </w:tcPr>
          <w:p w14:paraId="4D834DA4" w14:textId="77777777" w:rsidR="003707D6" w:rsidRPr="003707D6" w:rsidRDefault="003707D6" w:rsidP="0018342E">
            <w:pPr>
              <w:pStyle w:val="BodyText"/>
              <w:spacing w:after="0"/>
              <w:jc w:val="center"/>
              <w:rPr>
                <w:rFonts w:cstheme="minorHAnsi"/>
                <w:sz w:val="24"/>
              </w:rPr>
            </w:pPr>
          </w:p>
        </w:tc>
        <w:tc>
          <w:tcPr>
            <w:tcW w:w="4083" w:type="dxa"/>
          </w:tcPr>
          <w:p w14:paraId="41467C26" w14:textId="77777777" w:rsidR="003707D6" w:rsidRPr="003707D6" w:rsidRDefault="003707D6" w:rsidP="0018342E">
            <w:pPr>
              <w:pStyle w:val="Default"/>
              <w:rPr>
                <w:rFonts w:asciiTheme="minorHAnsi" w:hAnsiTheme="minorHAnsi" w:cstheme="minorHAnsi"/>
                <w:szCs w:val="22"/>
              </w:rPr>
            </w:pPr>
            <w:r w:rsidRPr="003707D6">
              <w:rPr>
                <w:rFonts w:asciiTheme="minorHAnsi" w:hAnsiTheme="minorHAnsi" w:cstheme="minorHAnsi"/>
                <w:szCs w:val="22"/>
              </w:rPr>
              <w:t>Penyerahan Draf Laporan Akhir</w:t>
            </w:r>
          </w:p>
        </w:tc>
        <w:tc>
          <w:tcPr>
            <w:tcW w:w="1701" w:type="dxa"/>
          </w:tcPr>
          <w:p w14:paraId="4815830A" w14:textId="77777777" w:rsidR="003707D6" w:rsidRPr="003707D6" w:rsidRDefault="00A96E3E" w:rsidP="0018342E">
            <w:pPr>
              <w:pStyle w:val="TableHeading"/>
              <w:rPr>
                <w:rFonts w:asciiTheme="minorHAnsi" w:hAnsiTheme="minorHAnsi" w:cstheme="minorHAnsi"/>
                <w:b w:val="0"/>
                <w:sz w:val="24"/>
                <w:szCs w:val="22"/>
              </w:rPr>
            </w:pPr>
            <w:r>
              <w:rPr>
                <w:rFonts w:asciiTheme="minorHAnsi" w:hAnsiTheme="minorHAnsi" w:cstheme="minorHAnsi"/>
                <w:b w:val="0"/>
                <w:sz w:val="24"/>
                <w:szCs w:val="22"/>
              </w:rPr>
              <w:t>7</w:t>
            </w:r>
          </w:p>
        </w:tc>
        <w:tc>
          <w:tcPr>
            <w:tcW w:w="2977" w:type="dxa"/>
            <w:vAlign w:val="center"/>
          </w:tcPr>
          <w:p w14:paraId="7C50EA2D" w14:textId="77777777" w:rsidR="003707D6" w:rsidRPr="003707D6" w:rsidRDefault="003707D6" w:rsidP="0018342E">
            <w:pPr>
              <w:pStyle w:val="TableHeading"/>
              <w:jc w:val="left"/>
              <w:rPr>
                <w:rFonts w:asciiTheme="minorHAnsi" w:hAnsiTheme="minorHAnsi" w:cstheme="minorHAnsi"/>
                <w:b w:val="0"/>
                <w:sz w:val="24"/>
                <w:szCs w:val="22"/>
              </w:rPr>
            </w:pPr>
            <w:r w:rsidRPr="003707D6">
              <w:rPr>
                <w:rFonts w:asciiTheme="minorHAnsi" w:hAnsiTheme="minorHAnsi" w:cstheme="minorHAnsi"/>
                <w:b w:val="0"/>
                <w:sz w:val="24"/>
                <w:szCs w:val="22"/>
              </w:rPr>
              <w:t xml:space="preserve">Draft </w:t>
            </w:r>
            <w:proofErr w:type="spellStart"/>
            <w:r w:rsidRPr="003707D6">
              <w:rPr>
                <w:rFonts w:asciiTheme="minorHAnsi" w:hAnsiTheme="minorHAnsi" w:cstheme="minorHAnsi"/>
                <w:b w:val="0"/>
                <w:sz w:val="24"/>
                <w:szCs w:val="22"/>
              </w:rPr>
              <w:t>laporan</w:t>
            </w:r>
            <w:proofErr w:type="spellEnd"/>
            <w:r w:rsidRPr="003707D6">
              <w:rPr>
                <w:rFonts w:asciiTheme="minorHAnsi" w:hAnsiTheme="minorHAnsi" w:cstheme="minorHAnsi"/>
                <w:b w:val="0"/>
                <w:sz w:val="24"/>
                <w:szCs w:val="22"/>
              </w:rPr>
              <w:t xml:space="preserve"> </w:t>
            </w:r>
            <w:proofErr w:type="spellStart"/>
            <w:r w:rsidRPr="003707D6">
              <w:rPr>
                <w:rFonts w:asciiTheme="minorHAnsi" w:hAnsiTheme="minorHAnsi" w:cstheme="minorHAnsi"/>
                <w:b w:val="0"/>
                <w:sz w:val="24"/>
                <w:szCs w:val="22"/>
              </w:rPr>
              <w:t>akhir</w:t>
            </w:r>
            <w:proofErr w:type="spellEnd"/>
          </w:p>
        </w:tc>
      </w:tr>
      <w:tr w:rsidR="003707D6" w:rsidRPr="003707D6" w14:paraId="186C75D5" w14:textId="77777777" w:rsidTr="0018342E">
        <w:tc>
          <w:tcPr>
            <w:tcW w:w="590" w:type="dxa"/>
            <w:shd w:val="clear" w:color="auto" w:fill="DDD9C3" w:themeFill="background2" w:themeFillShade="E6"/>
          </w:tcPr>
          <w:p w14:paraId="4B16F236" w14:textId="77777777" w:rsidR="003707D6" w:rsidRPr="003707D6" w:rsidRDefault="003707D6" w:rsidP="0018342E">
            <w:pPr>
              <w:pStyle w:val="BodyText"/>
              <w:spacing w:after="0"/>
              <w:jc w:val="center"/>
              <w:rPr>
                <w:rFonts w:cstheme="minorHAnsi"/>
                <w:b/>
                <w:sz w:val="24"/>
              </w:rPr>
            </w:pPr>
            <w:r w:rsidRPr="003707D6">
              <w:rPr>
                <w:rFonts w:cstheme="minorHAnsi"/>
                <w:b/>
                <w:sz w:val="24"/>
              </w:rPr>
              <w:lastRenderedPageBreak/>
              <w:t>5</w:t>
            </w:r>
          </w:p>
        </w:tc>
        <w:tc>
          <w:tcPr>
            <w:tcW w:w="4083" w:type="dxa"/>
            <w:shd w:val="clear" w:color="auto" w:fill="DDD9C3" w:themeFill="background2" w:themeFillShade="E6"/>
          </w:tcPr>
          <w:p w14:paraId="4A56E4AC" w14:textId="77777777" w:rsidR="003707D6" w:rsidRPr="003707D6" w:rsidRDefault="003707D6" w:rsidP="0018342E">
            <w:pPr>
              <w:pStyle w:val="Default"/>
              <w:rPr>
                <w:rFonts w:asciiTheme="minorHAnsi" w:hAnsiTheme="minorHAnsi" w:cstheme="minorHAnsi"/>
                <w:b/>
                <w:szCs w:val="22"/>
              </w:rPr>
            </w:pPr>
            <w:r w:rsidRPr="003707D6">
              <w:rPr>
                <w:rFonts w:asciiTheme="minorHAnsi" w:hAnsiTheme="minorHAnsi" w:cstheme="minorHAnsi"/>
                <w:b/>
                <w:szCs w:val="22"/>
              </w:rPr>
              <w:t xml:space="preserve">Uji coba dan alih teknologi </w:t>
            </w:r>
          </w:p>
        </w:tc>
        <w:tc>
          <w:tcPr>
            <w:tcW w:w="1701" w:type="dxa"/>
            <w:shd w:val="clear" w:color="auto" w:fill="DDD9C3" w:themeFill="background2" w:themeFillShade="E6"/>
          </w:tcPr>
          <w:p w14:paraId="028F7946" w14:textId="77777777" w:rsidR="003707D6" w:rsidRPr="003707D6" w:rsidRDefault="003707D6" w:rsidP="0018342E">
            <w:pPr>
              <w:pStyle w:val="TableHeading"/>
              <w:rPr>
                <w:rFonts w:asciiTheme="minorHAnsi" w:hAnsiTheme="minorHAnsi" w:cstheme="minorHAnsi"/>
                <w:b w:val="0"/>
                <w:sz w:val="24"/>
                <w:szCs w:val="22"/>
              </w:rPr>
            </w:pPr>
          </w:p>
        </w:tc>
        <w:tc>
          <w:tcPr>
            <w:tcW w:w="2977" w:type="dxa"/>
            <w:shd w:val="clear" w:color="auto" w:fill="DDD9C3" w:themeFill="background2" w:themeFillShade="E6"/>
            <w:vAlign w:val="center"/>
          </w:tcPr>
          <w:p w14:paraId="552C1D4A" w14:textId="77777777" w:rsidR="003707D6" w:rsidRPr="003707D6" w:rsidRDefault="003707D6" w:rsidP="0018342E">
            <w:pPr>
              <w:pStyle w:val="TableHeading"/>
              <w:jc w:val="left"/>
              <w:rPr>
                <w:rFonts w:asciiTheme="minorHAnsi" w:hAnsiTheme="minorHAnsi" w:cstheme="minorHAnsi"/>
                <w:b w:val="0"/>
                <w:sz w:val="24"/>
                <w:szCs w:val="22"/>
              </w:rPr>
            </w:pPr>
          </w:p>
        </w:tc>
      </w:tr>
      <w:tr w:rsidR="003707D6" w:rsidRPr="003707D6" w14:paraId="1607306C" w14:textId="77777777" w:rsidTr="0018342E">
        <w:trPr>
          <w:trHeight w:val="557"/>
        </w:trPr>
        <w:tc>
          <w:tcPr>
            <w:tcW w:w="590" w:type="dxa"/>
          </w:tcPr>
          <w:p w14:paraId="13F11D9C" w14:textId="77777777" w:rsidR="003707D6" w:rsidRPr="003707D6" w:rsidRDefault="003707D6" w:rsidP="0018342E">
            <w:pPr>
              <w:pStyle w:val="BodyText"/>
              <w:spacing w:after="0"/>
              <w:jc w:val="center"/>
              <w:rPr>
                <w:rFonts w:cstheme="minorHAnsi"/>
                <w:sz w:val="24"/>
              </w:rPr>
            </w:pPr>
          </w:p>
        </w:tc>
        <w:tc>
          <w:tcPr>
            <w:tcW w:w="4083" w:type="dxa"/>
          </w:tcPr>
          <w:p w14:paraId="2409AA1D" w14:textId="77777777" w:rsidR="003707D6" w:rsidRPr="003707D6" w:rsidRDefault="003707D6" w:rsidP="0018342E">
            <w:pPr>
              <w:pStyle w:val="Default"/>
              <w:rPr>
                <w:rFonts w:asciiTheme="minorHAnsi" w:hAnsiTheme="minorHAnsi" w:cstheme="minorHAnsi"/>
                <w:szCs w:val="22"/>
              </w:rPr>
            </w:pPr>
            <w:r w:rsidRPr="003707D6">
              <w:rPr>
                <w:rFonts w:asciiTheme="minorHAnsi" w:hAnsiTheme="minorHAnsi" w:cstheme="minorHAnsi"/>
                <w:szCs w:val="22"/>
              </w:rPr>
              <w:t xml:space="preserve">Ujicoba aplikasi dan User Acceptance Test </w:t>
            </w:r>
          </w:p>
        </w:tc>
        <w:tc>
          <w:tcPr>
            <w:tcW w:w="1701" w:type="dxa"/>
          </w:tcPr>
          <w:p w14:paraId="21CFD61B" w14:textId="77777777" w:rsidR="003707D6" w:rsidRPr="003707D6" w:rsidRDefault="00A96E3E" w:rsidP="0018342E">
            <w:pPr>
              <w:pStyle w:val="TableHeading"/>
              <w:rPr>
                <w:rFonts w:asciiTheme="minorHAnsi" w:hAnsiTheme="minorHAnsi" w:cstheme="minorHAnsi"/>
                <w:b w:val="0"/>
                <w:sz w:val="24"/>
                <w:szCs w:val="22"/>
              </w:rPr>
            </w:pPr>
            <w:r>
              <w:rPr>
                <w:rFonts w:asciiTheme="minorHAnsi" w:hAnsiTheme="minorHAnsi" w:cstheme="minorHAnsi"/>
                <w:b w:val="0"/>
                <w:sz w:val="24"/>
                <w:szCs w:val="22"/>
              </w:rPr>
              <w:t>7</w:t>
            </w:r>
          </w:p>
        </w:tc>
        <w:tc>
          <w:tcPr>
            <w:tcW w:w="2977" w:type="dxa"/>
          </w:tcPr>
          <w:p w14:paraId="3D558CCC" w14:textId="77777777" w:rsidR="003707D6" w:rsidRPr="003707D6" w:rsidRDefault="003707D6" w:rsidP="0018342E">
            <w:pPr>
              <w:pStyle w:val="TableHeading"/>
              <w:jc w:val="left"/>
              <w:rPr>
                <w:rFonts w:asciiTheme="minorHAnsi" w:hAnsiTheme="minorHAnsi" w:cstheme="minorHAnsi"/>
                <w:b w:val="0"/>
                <w:sz w:val="24"/>
                <w:szCs w:val="22"/>
              </w:rPr>
            </w:pPr>
            <w:r w:rsidRPr="003707D6">
              <w:rPr>
                <w:rFonts w:asciiTheme="minorHAnsi" w:hAnsiTheme="minorHAnsi" w:cstheme="minorHAnsi"/>
                <w:b w:val="0"/>
                <w:sz w:val="24"/>
                <w:szCs w:val="22"/>
              </w:rPr>
              <w:t>Berita acara UAT</w:t>
            </w:r>
          </w:p>
        </w:tc>
      </w:tr>
      <w:tr w:rsidR="003707D6" w:rsidRPr="003707D6" w14:paraId="67ABF458" w14:textId="77777777" w:rsidTr="0018342E">
        <w:tc>
          <w:tcPr>
            <w:tcW w:w="590" w:type="dxa"/>
          </w:tcPr>
          <w:p w14:paraId="2CD96F8F" w14:textId="77777777" w:rsidR="003707D6" w:rsidRPr="003707D6" w:rsidRDefault="003707D6" w:rsidP="0018342E">
            <w:pPr>
              <w:pStyle w:val="BodyText"/>
              <w:spacing w:after="0"/>
              <w:jc w:val="center"/>
              <w:rPr>
                <w:rFonts w:cstheme="minorHAnsi"/>
                <w:sz w:val="24"/>
              </w:rPr>
            </w:pPr>
          </w:p>
        </w:tc>
        <w:tc>
          <w:tcPr>
            <w:tcW w:w="4083" w:type="dxa"/>
          </w:tcPr>
          <w:p w14:paraId="2C999000" w14:textId="77777777" w:rsidR="003707D6" w:rsidRPr="003707D6" w:rsidRDefault="003707D6" w:rsidP="0018342E">
            <w:pPr>
              <w:pStyle w:val="Default"/>
              <w:rPr>
                <w:rFonts w:asciiTheme="minorHAnsi" w:hAnsiTheme="minorHAnsi" w:cstheme="minorHAnsi"/>
                <w:szCs w:val="22"/>
              </w:rPr>
            </w:pPr>
            <w:r w:rsidRPr="003707D6">
              <w:rPr>
                <w:rFonts w:asciiTheme="minorHAnsi" w:hAnsiTheme="minorHAnsi" w:cstheme="minorHAnsi"/>
                <w:szCs w:val="22"/>
              </w:rPr>
              <w:t xml:space="preserve">Penyerahan Laporan Akhir </w:t>
            </w:r>
          </w:p>
        </w:tc>
        <w:tc>
          <w:tcPr>
            <w:tcW w:w="1701" w:type="dxa"/>
          </w:tcPr>
          <w:p w14:paraId="1A361BAE" w14:textId="77777777" w:rsidR="003707D6" w:rsidRPr="003707D6" w:rsidRDefault="00A96E3E" w:rsidP="0018342E">
            <w:pPr>
              <w:pStyle w:val="TableHeading"/>
              <w:rPr>
                <w:rFonts w:asciiTheme="minorHAnsi" w:hAnsiTheme="minorHAnsi" w:cstheme="minorHAnsi"/>
                <w:b w:val="0"/>
                <w:sz w:val="24"/>
                <w:szCs w:val="22"/>
              </w:rPr>
            </w:pPr>
            <w:r>
              <w:rPr>
                <w:rFonts w:asciiTheme="minorHAnsi" w:hAnsiTheme="minorHAnsi" w:cstheme="minorHAnsi"/>
                <w:b w:val="0"/>
                <w:sz w:val="24"/>
                <w:szCs w:val="22"/>
              </w:rPr>
              <w:t>8</w:t>
            </w:r>
          </w:p>
        </w:tc>
        <w:tc>
          <w:tcPr>
            <w:tcW w:w="2977" w:type="dxa"/>
            <w:vAlign w:val="center"/>
          </w:tcPr>
          <w:p w14:paraId="28D0A739" w14:textId="77777777" w:rsidR="003707D6" w:rsidRPr="003707D6" w:rsidRDefault="003707D6" w:rsidP="0018342E">
            <w:pPr>
              <w:pStyle w:val="TableHeading"/>
              <w:jc w:val="left"/>
              <w:rPr>
                <w:rFonts w:asciiTheme="minorHAnsi" w:hAnsiTheme="minorHAnsi" w:cstheme="minorHAnsi"/>
                <w:b w:val="0"/>
                <w:sz w:val="24"/>
                <w:szCs w:val="22"/>
              </w:rPr>
            </w:pPr>
            <w:proofErr w:type="spellStart"/>
            <w:r w:rsidRPr="003707D6">
              <w:rPr>
                <w:rFonts w:asciiTheme="minorHAnsi" w:hAnsiTheme="minorHAnsi" w:cstheme="minorHAnsi"/>
                <w:b w:val="0"/>
                <w:sz w:val="24"/>
                <w:szCs w:val="22"/>
              </w:rPr>
              <w:t>Laporan</w:t>
            </w:r>
            <w:proofErr w:type="spellEnd"/>
            <w:r w:rsidRPr="003707D6">
              <w:rPr>
                <w:rFonts w:asciiTheme="minorHAnsi" w:hAnsiTheme="minorHAnsi" w:cstheme="minorHAnsi"/>
                <w:b w:val="0"/>
                <w:sz w:val="24"/>
                <w:szCs w:val="22"/>
              </w:rPr>
              <w:t xml:space="preserve"> Akhir</w:t>
            </w:r>
          </w:p>
        </w:tc>
      </w:tr>
      <w:tr w:rsidR="003707D6" w:rsidRPr="003707D6" w14:paraId="27384A94" w14:textId="77777777" w:rsidTr="0018342E">
        <w:tc>
          <w:tcPr>
            <w:tcW w:w="590" w:type="dxa"/>
            <w:shd w:val="clear" w:color="auto" w:fill="DDD9C3" w:themeFill="background2" w:themeFillShade="E6"/>
          </w:tcPr>
          <w:p w14:paraId="4AC9CE7A" w14:textId="77777777" w:rsidR="003707D6" w:rsidRPr="003707D6" w:rsidRDefault="003707D6" w:rsidP="0018342E">
            <w:pPr>
              <w:pStyle w:val="BodyText"/>
              <w:spacing w:after="0"/>
              <w:jc w:val="center"/>
              <w:rPr>
                <w:rFonts w:cstheme="minorHAnsi"/>
                <w:b/>
                <w:sz w:val="24"/>
              </w:rPr>
            </w:pPr>
            <w:r w:rsidRPr="003707D6">
              <w:rPr>
                <w:rFonts w:cstheme="minorHAnsi"/>
                <w:b/>
                <w:sz w:val="24"/>
              </w:rPr>
              <w:t>6</w:t>
            </w:r>
          </w:p>
        </w:tc>
        <w:tc>
          <w:tcPr>
            <w:tcW w:w="4083" w:type="dxa"/>
            <w:shd w:val="clear" w:color="auto" w:fill="DDD9C3" w:themeFill="background2" w:themeFillShade="E6"/>
          </w:tcPr>
          <w:p w14:paraId="3B02F77C" w14:textId="77777777" w:rsidR="003707D6" w:rsidRPr="003707D6" w:rsidRDefault="003707D6" w:rsidP="0018342E">
            <w:pPr>
              <w:pStyle w:val="Default"/>
              <w:rPr>
                <w:rFonts w:asciiTheme="minorHAnsi" w:hAnsiTheme="minorHAnsi" w:cstheme="minorHAnsi"/>
                <w:b/>
                <w:szCs w:val="22"/>
              </w:rPr>
            </w:pPr>
            <w:r w:rsidRPr="003707D6">
              <w:rPr>
                <w:rFonts w:asciiTheme="minorHAnsi" w:hAnsiTheme="minorHAnsi" w:cstheme="minorHAnsi"/>
                <w:b/>
                <w:szCs w:val="22"/>
              </w:rPr>
              <w:t xml:space="preserve">Pemeliharaan dan Pendampingan (dilaksanakan setelah aplikasi diserahkan) </w:t>
            </w:r>
          </w:p>
        </w:tc>
        <w:tc>
          <w:tcPr>
            <w:tcW w:w="1701" w:type="dxa"/>
            <w:shd w:val="clear" w:color="auto" w:fill="DDD9C3" w:themeFill="background2" w:themeFillShade="E6"/>
          </w:tcPr>
          <w:p w14:paraId="7BDD2FBA" w14:textId="77777777" w:rsidR="003707D6" w:rsidRPr="003707D6" w:rsidRDefault="003707D6" w:rsidP="0018342E">
            <w:pPr>
              <w:pStyle w:val="TableContents"/>
              <w:jc w:val="both"/>
              <w:rPr>
                <w:rFonts w:asciiTheme="minorHAnsi" w:hAnsiTheme="minorHAnsi" w:cstheme="minorHAnsi"/>
                <w:sz w:val="24"/>
                <w:szCs w:val="22"/>
              </w:rPr>
            </w:pPr>
          </w:p>
        </w:tc>
        <w:tc>
          <w:tcPr>
            <w:tcW w:w="2977" w:type="dxa"/>
            <w:shd w:val="clear" w:color="auto" w:fill="DDD9C3" w:themeFill="background2" w:themeFillShade="E6"/>
          </w:tcPr>
          <w:p w14:paraId="6F7CF10C" w14:textId="77777777" w:rsidR="003707D6" w:rsidRPr="003707D6" w:rsidRDefault="003707D6" w:rsidP="0018342E">
            <w:pPr>
              <w:pStyle w:val="TableContents"/>
              <w:rPr>
                <w:rFonts w:asciiTheme="minorHAnsi" w:hAnsiTheme="minorHAnsi" w:cstheme="minorHAnsi"/>
                <w:sz w:val="24"/>
                <w:szCs w:val="22"/>
              </w:rPr>
            </w:pPr>
          </w:p>
        </w:tc>
      </w:tr>
    </w:tbl>
    <w:p w14:paraId="3591D4ED" w14:textId="77777777" w:rsidR="003707D6" w:rsidRDefault="003707D6" w:rsidP="000F3E41">
      <w:pPr>
        <w:rPr>
          <w:rFonts w:ascii="Trebuchet MS" w:hAnsi="Trebuchet MS" w:cs="Arial"/>
        </w:rPr>
      </w:pPr>
    </w:p>
    <w:p w14:paraId="36A254AD" w14:textId="77777777" w:rsidR="00843B52" w:rsidRDefault="003707D6" w:rsidP="00EB55F7">
      <w:pPr>
        <w:pStyle w:val="Heading2"/>
        <w:rPr>
          <w:lang w:val="en-US"/>
        </w:rPr>
      </w:pPr>
      <w:bookmarkStart w:id="90" w:name="_Toc12532888"/>
      <w:bookmarkStart w:id="91" w:name="_Toc54939386"/>
      <w:r w:rsidRPr="003707D6">
        <w:rPr>
          <w:lang w:val="en-US"/>
        </w:rPr>
        <w:t xml:space="preserve">4.2 Jadwal </w:t>
      </w:r>
      <w:proofErr w:type="spellStart"/>
      <w:r w:rsidRPr="003707D6">
        <w:rPr>
          <w:lang w:val="en-US"/>
        </w:rPr>
        <w:t>Pelaksanaan</w:t>
      </w:r>
      <w:proofErr w:type="spellEnd"/>
      <w:r>
        <w:rPr>
          <w:lang w:val="en-US"/>
        </w:rPr>
        <w:t xml:space="preserve"> </w:t>
      </w:r>
      <w:proofErr w:type="spellStart"/>
      <w:r>
        <w:rPr>
          <w:lang w:val="en-US"/>
        </w:rPr>
        <w:t>Pekerjaan</w:t>
      </w:r>
      <w:bookmarkEnd w:id="90"/>
      <w:bookmarkEnd w:id="91"/>
      <w:proofErr w:type="spellEnd"/>
    </w:p>
    <w:p w14:paraId="0C973CC1" w14:textId="77777777" w:rsidR="003707D6" w:rsidRPr="003707D6" w:rsidRDefault="003707D6" w:rsidP="00900314">
      <w:pPr>
        <w:jc w:val="both"/>
        <w:rPr>
          <w:sz w:val="24"/>
          <w:lang w:val="en-US"/>
        </w:rPr>
      </w:pPr>
      <w:proofErr w:type="spellStart"/>
      <w:r w:rsidRPr="003707D6">
        <w:rPr>
          <w:sz w:val="24"/>
          <w:lang w:val="en-US"/>
        </w:rPr>
        <w:t>Berikut</w:t>
      </w:r>
      <w:proofErr w:type="spellEnd"/>
      <w:r w:rsidRPr="003707D6">
        <w:rPr>
          <w:sz w:val="24"/>
          <w:lang w:val="en-US"/>
        </w:rPr>
        <w:t xml:space="preserve"> Ini</w:t>
      </w:r>
      <w:r w:rsidR="00070F72">
        <w:rPr>
          <w:sz w:val="24"/>
          <w:lang w:val="en-US"/>
        </w:rPr>
        <w:t xml:space="preserve"> </w:t>
      </w:r>
      <w:proofErr w:type="spellStart"/>
      <w:r w:rsidR="00070F72">
        <w:rPr>
          <w:sz w:val="24"/>
          <w:lang w:val="en-US"/>
        </w:rPr>
        <w:t>adalah</w:t>
      </w:r>
      <w:proofErr w:type="spellEnd"/>
      <w:r w:rsidR="00070F72">
        <w:rPr>
          <w:sz w:val="24"/>
          <w:lang w:val="en-US"/>
        </w:rPr>
        <w:t xml:space="preserve"> Jadwal </w:t>
      </w:r>
      <w:proofErr w:type="spellStart"/>
      <w:r w:rsidR="00070F72">
        <w:rPr>
          <w:sz w:val="24"/>
          <w:lang w:val="en-US"/>
        </w:rPr>
        <w:t>Pelaksanaan</w:t>
      </w:r>
      <w:proofErr w:type="spellEnd"/>
      <w:r w:rsidR="00070F72">
        <w:rPr>
          <w:sz w:val="24"/>
          <w:lang w:val="en-US"/>
        </w:rPr>
        <w:t xml:space="preserve"> </w:t>
      </w:r>
      <w:proofErr w:type="spellStart"/>
      <w:r w:rsidR="00070F72">
        <w:rPr>
          <w:sz w:val="24"/>
          <w:lang w:val="en-US"/>
        </w:rPr>
        <w:t>Pekerjaan</w:t>
      </w:r>
      <w:proofErr w:type="spellEnd"/>
      <w:r w:rsidR="00070F72">
        <w:rPr>
          <w:sz w:val="24"/>
          <w:lang w:val="en-US"/>
        </w:rPr>
        <w:t xml:space="preserve"> </w:t>
      </w:r>
      <w:proofErr w:type="spellStart"/>
      <w:r w:rsidR="00070F72">
        <w:rPr>
          <w:sz w:val="24"/>
          <w:lang w:val="en-US"/>
        </w:rPr>
        <w:t>Berdasarkan</w:t>
      </w:r>
      <w:proofErr w:type="spellEnd"/>
      <w:r w:rsidR="00070F72">
        <w:rPr>
          <w:sz w:val="24"/>
          <w:lang w:val="en-US"/>
        </w:rPr>
        <w:t xml:space="preserve"> Program </w:t>
      </w:r>
      <w:proofErr w:type="spellStart"/>
      <w:r w:rsidR="00070F72">
        <w:rPr>
          <w:sz w:val="24"/>
          <w:lang w:val="en-US"/>
        </w:rPr>
        <w:t>Pelaksanaan</w:t>
      </w:r>
      <w:proofErr w:type="spellEnd"/>
      <w:r w:rsidR="00070F72">
        <w:rPr>
          <w:sz w:val="24"/>
          <w:lang w:val="en-US"/>
        </w:rPr>
        <w:t xml:space="preserve"> yang </w:t>
      </w:r>
      <w:proofErr w:type="spellStart"/>
      <w:r w:rsidR="00070F72">
        <w:rPr>
          <w:sz w:val="24"/>
          <w:lang w:val="en-US"/>
        </w:rPr>
        <w:t>ada</w:t>
      </w:r>
      <w:proofErr w:type="spellEnd"/>
      <w:r w:rsidR="00070F72">
        <w:rPr>
          <w:sz w:val="24"/>
          <w:lang w:val="en-US"/>
        </w:rPr>
        <w:t>.</w:t>
      </w:r>
    </w:p>
    <w:tbl>
      <w:tblPr>
        <w:tblW w:w="0" w:type="auto"/>
        <w:tblInd w:w="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2746"/>
        <w:gridCol w:w="476"/>
        <w:gridCol w:w="476"/>
        <w:gridCol w:w="476"/>
        <w:gridCol w:w="476"/>
        <w:gridCol w:w="476"/>
        <w:gridCol w:w="476"/>
        <w:gridCol w:w="476"/>
        <w:gridCol w:w="476"/>
      </w:tblGrid>
      <w:tr w:rsidR="007A567B" w:rsidRPr="003B2237" w14:paraId="24089DE7" w14:textId="77777777" w:rsidTr="00904450">
        <w:trPr>
          <w:trHeight w:val="406"/>
        </w:trPr>
        <w:tc>
          <w:tcPr>
            <w:tcW w:w="621" w:type="dxa"/>
            <w:vMerge w:val="restart"/>
            <w:shd w:val="clear" w:color="auto" w:fill="8DB3E2"/>
            <w:vAlign w:val="center"/>
          </w:tcPr>
          <w:p w14:paraId="21026BAB" w14:textId="77777777" w:rsidR="007A567B" w:rsidRPr="003B2237" w:rsidRDefault="007A567B" w:rsidP="00904450">
            <w:pPr>
              <w:pStyle w:val="ListParagraph"/>
              <w:spacing w:after="0" w:line="360" w:lineRule="auto"/>
              <w:ind w:left="0"/>
              <w:jc w:val="center"/>
              <w:rPr>
                <w:rFonts w:cstheme="minorHAnsi"/>
                <w:b/>
                <w:noProof/>
                <w:szCs w:val="24"/>
              </w:rPr>
            </w:pPr>
            <w:r w:rsidRPr="003B2237">
              <w:rPr>
                <w:rFonts w:cstheme="minorHAnsi"/>
                <w:b/>
                <w:noProof/>
                <w:szCs w:val="24"/>
              </w:rPr>
              <w:t>No</w:t>
            </w:r>
          </w:p>
        </w:tc>
        <w:tc>
          <w:tcPr>
            <w:tcW w:w="3500" w:type="dxa"/>
            <w:vMerge w:val="restart"/>
            <w:shd w:val="clear" w:color="auto" w:fill="8DB3E2"/>
            <w:vAlign w:val="center"/>
          </w:tcPr>
          <w:p w14:paraId="74E93165" w14:textId="77777777" w:rsidR="007A567B" w:rsidRPr="0056015A" w:rsidRDefault="007A567B" w:rsidP="00904450">
            <w:pPr>
              <w:pStyle w:val="ListParagraph"/>
              <w:spacing w:after="0" w:line="360" w:lineRule="auto"/>
              <w:ind w:left="0"/>
              <w:jc w:val="center"/>
              <w:rPr>
                <w:rFonts w:cstheme="minorHAnsi"/>
                <w:b/>
                <w:noProof/>
                <w:szCs w:val="24"/>
              </w:rPr>
            </w:pPr>
            <w:r>
              <w:rPr>
                <w:rFonts w:cstheme="minorHAnsi"/>
                <w:b/>
                <w:noProof/>
                <w:szCs w:val="24"/>
              </w:rPr>
              <w:t>Uraian Kegiatan</w:t>
            </w:r>
          </w:p>
        </w:tc>
        <w:tc>
          <w:tcPr>
            <w:tcW w:w="4536" w:type="dxa"/>
            <w:gridSpan w:val="8"/>
            <w:tcBorders>
              <w:bottom w:val="single" w:sz="4" w:space="0" w:color="000000"/>
            </w:tcBorders>
            <w:shd w:val="clear" w:color="auto" w:fill="8DB3E2"/>
          </w:tcPr>
          <w:p w14:paraId="3118EB53" w14:textId="77777777" w:rsidR="007A567B" w:rsidRPr="003B2237" w:rsidRDefault="007A567B" w:rsidP="00904450">
            <w:pPr>
              <w:pStyle w:val="ListParagraph"/>
              <w:spacing w:after="0" w:line="360" w:lineRule="auto"/>
              <w:ind w:left="0"/>
              <w:jc w:val="center"/>
              <w:rPr>
                <w:rFonts w:cstheme="minorHAnsi"/>
                <w:b/>
                <w:noProof/>
                <w:szCs w:val="24"/>
              </w:rPr>
            </w:pPr>
            <w:r>
              <w:rPr>
                <w:rFonts w:cstheme="minorHAnsi"/>
                <w:b/>
                <w:noProof/>
                <w:szCs w:val="24"/>
              </w:rPr>
              <w:t>Minggu Ke -</w:t>
            </w:r>
          </w:p>
        </w:tc>
      </w:tr>
      <w:tr w:rsidR="007A567B" w:rsidRPr="003B2237" w14:paraId="601B4B27" w14:textId="77777777" w:rsidTr="00904450">
        <w:trPr>
          <w:trHeight w:val="327"/>
        </w:trPr>
        <w:tc>
          <w:tcPr>
            <w:tcW w:w="621" w:type="dxa"/>
            <w:vMerge/>
            <w:shd w:val="clear" w:color="auto" w:fill="8DB3E2"/>
          </w:tcPr>
          <w:p w14:paraId="799E7D15" w14:textId="77777777" w:rsidR="007A567B" w:rsidRPr="003B2237" w:rsidRDefault="007A567B" w:rsidP="00904450">
            <w:pPr>
              <w:pStyle w:val="ListParagraph"/>
              <w:spacing w:after="0" w:line="360" w:lineRule="auto"/>
              <w:ind w:left="0"/>
              <w:jc w:val="both"/>
              <w:rPr>
                <w:rFonts w:cstheme="minorHAnsi"/>
                <w:noProof/>
                <w:szCs w:val="24"/>
              </w:rPr>
            </w:pPr>
          </w:p>
        </w:tc>
        <w:tc>
          <w:tcPr>
            <w:tcW w:w="3500" w:type="dxa"/>
            <w:vMerge/>
            <w:shd w:val="clear" w:color="auto" w:fill="8DB3E2"/>
          </w:tcPr>
          <w:p w14:paraId="50318A7C"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8DB3E2"/>
          </w:tcPr>
          <w:p w14:paraId="179A9AA1" w14:textId="77777777" w:rsidR="007A567B" w:rsidRPr="003B2237" w:rsidRDefault="007A567B" w:rsidP="00904450">
            <w:pPr>
              <w:pStyle w:val="ListParagraph"/>
              <w:spacing w:after="0" w:line="360" w:lineRule="auto"/>
              <w:ind w:left="0"/>
              <w:jc w:val="both"/>
              <w:rPr>
                <w:rFonts w:cstheme="minorHAnsi"/>
                <w:noProof/>
                <w:szCs w:val="24"/>
              </w:rPr>
            </w:pPr>
            <w:r w:rsidRPr="003B2237">
              <w:rPr>
                <w:rFonts w:cstheme="minorHAnsi"/>
                <w:noProof/>
                <w:szCs w:val="24"/>
              </w:rPr>
              <w:t>1</w:t>
            </w:r>
          </w:p>
        </w:tc>
        <w:tc>
          <w:tcPr>
            <w:tcW w:w="567" w:type="dxa"/>
            <w:shd w:val="clear" w:color="auto" w:fill="8DB3E2"/>
          </w:tcPr>
          <w:p w14:paraId="212AD554" w14:textId="77777777" w:rsidR="007A567B" w:rsidRPr="003B2237" w:rsidRDefault="007A567B" w:rsidP="00904450">
            <w:pPr>
              <w:pStyle w:val="ListParagraph"/>
              <w:spacing w:after="0" w:line="360" w:lineRule="auto"/>
              <w:ind w:left="0"/>
              <w:jc w:val="both"/>
              <w:rPr>
                <w:rFonts w:cstheme="minorHAnsi"/>
                <w:noProof/>
                <w:szCs w:val="24"/>
              </w:rPr>
            </w:pPr>
            <w:r w:rsidRPr="003B2237">
              <w:rPr>
                <w:rFonts w:cstheme="minorHAnsi"/>
                <w:noProof/>
                <w:szCs w:val="24"/>
              </w:rPr>
              <w:t>2</w:t>
            </w:r>
          </w:p>
        </w:tc>
        <w:tc>
          <w:tcPr>
            <w:tcW w:w="567" w:type="dxa"/>
            <w:shd w:val="clear" w:color="auto" w:fill="8DB3E2"/>
          </w:tcPr>
          <w:p w14:paraId="0346ABE5" w14:textId="77777777" w:rsidR="007A567B" w:rsidRPr="003B2237" w:rsidRDefault="007A567B" w:rsidP="00904450">
            <w:pPr>
              <w:pStyle w:val="ListParagraph"/>
              <w:spacing w:after="0" w:line="360" w:lineRule="auto"/>
              <w:ind w:left="0"/>
              <w:jc w:val="both"/>
              <w:rPr>
                <w:rFonts w:cstheme="minorHAnsi"/>
                <w:noProof/>
                <w:szCs w:val="24"/>
              </w:rPr>
            </w:pPr>
            <w:r w:rsidRPr="003B2237">
              <w:rPr>
                <w:rFonts w:cstheme="minorHAnsi"/>
                <w:noProof/>
                <w:szCs w:val="24"/>
              </w:rPr>
              <w:t>3</w:t>
            </w:r>
          </w:p>
        </w:tc>
        <w:tc>
          <w:tcPr>
            <w:tcW w:w="567" w:type="dxa"/>
            <w:shd w:val="clear" w:color="auto" w:fill="8DB3E2"/>
          </w:tcPr>
          <w:p w14:paraId="493D2265" w14:textId="77777777" w:rsidR="007A567B" w:rsidRPr="003B2237" w:rsidRDefault="007A567B" w:rsidP="00904450">
            <w:pPr>
              <w:pStyle w:val="ListParagraph"/>
              <w:spacing w:after="0" w:line="360" w:lineRule="auto"/>
              <w:ind w:left="0"/>
              <w:jc w:val="both"/>
              <w:rPr>
                <w:rFonts w:cstheme="minorHAnsi"/>
                <w:noProof/>
                <w:szCs w:val="24"/>
              </w:rPr>
            </w:pPr>
            <w:r w:rsidRPr="003B2237">
              <w:rPr>
                <w:rFonts w:cstheme="minorHAnsi"/>
                <w:noProof/>
                <w:szCs w:val="24"/>
              </w:rPr>
              <w:t>4</w:t>
            </w:r>
          </w:p>
        </w:tc>
        <w:tc>
          <w:tcPr>
            <w:tcW w:w="567" w:type="dxa"/>
            <w:shd w:val="clear" w:color="auto" w:fill="8DB3E2"/>
          </w:tcPr>
          <w:p w14:paraId="495D4AFE" w14:textId="77777777" w:rsidR="007A567B" w:rsidRPr="003B2237" w:rsidRDefault="007A567B" w:rsidP="00904450">
            <w:pPr>
              <w:pStyle w:val="ListParagraph"/>
              <w:spacing w:after="0" w:line="360" w:lineRule="auto"/>
              <w:ind w:left="0"/>
              <w:jc w:val="both"/>
              <w:rPr>
                <w:rFonts w:cstheme="minorHAnsi"/>
                <w:noProof/>
                <w:szCs w:val="24"/>
              </w:rPr>
            </w:pPr>
            <w:r>
              <w:rPr>
                <w:rFonts w:cstheme="minorHAnsi"/>
                <w:noProof/>
                <w:szCs w:val="24"/>
              </w:rPr>
              <w:t>5</w:t>
            </w:r>
          </w:p>
        </w:tc>
        <w:tc>
          <w:tcPr>
            <w:tcW w:w="567" w:type="dxa"/>
            <w:shd w:val="clear" w:color="auto" w:fill="8DB3E2"/>
          </w:tcPr>
          <w:p w14:paraId="1B12DC00" w14:textId="77777777" w:rsidR="007A567B" w:rsidRPr="003B2237" w:rsidRDefault="007A567B" w:rsidP="00904450">
            <w:pPr>
              <w:pStyle w:val="ListParagraph"/>
              <w:spacing w:after="0" w:line="360" w:lineRule="auto"/>
              <w:ind w:left="0"/>
              <w:jc w:val="both"/>
              <w:rPr>
                <w:rFonts w:cstheme="minorHAnsi"/>
                <w:noProof/>
                <w:szCs w:val="24"/>
              </w:rPr>
            </w:pPr>
            <w:r>
              <w:rPr>
                <w:rFonts w:cstheme="minorHAnsi"/>
                <w:noProof/>
                <w:szCs w:val="24"/>
              </w:rPr>
              <w:t>6</w:t>
            </w:r>
          </w:p>
        </w:tc>
        <w:tc>
          <w:tcPr>
            <w:tcW w:w="567" w:type="dxa"/>
            <w:shd w:val="clear" w:color="auto" w:fill="8DB3E2"/>
          </w:tcPr>
          <w:p w14:paraId="3D8EAACA" w14:textId="77777777" w:rsidR="007A567B" w:rsidRPr="003B2237" w:rsidRDefault="007A567B" w:rsidP="00904450">
            <w:pPr>
              <w:pStyle w:val="ListParagraph"/>
              <w:spacing w:after="0" w:line="360" w:lineRule="auto"/>
              <w:ind w:left="0"/>
              <w:jc w:val="both"/>
              <w:rPr>
                <w:rFonts w:cstheme="minorHAnsi"/>
                <w:noProof/>
                <w:szCs w:val="24"/>
              </w:rPr>
            </w:pPr>
            <w:r>
              <w:rPr>
                <w:rFonts w:cstheme="minorHAnsi"/>
                <w:noProof/>
                <w:szCs w:val="24"/>
              </w:rPr>
              <w:t>7</w:t>
            </w:r>
          </w:p>
        </w:tc>
        <w:tc>
          <w:tcPr>
            <w:tcW w:w="567" w:type="dxa"/>
            <w:shd w:val="clear" w:color="auto" w:fill="8DB3E2"/>
          </w:tcPr>
          <w:p w14:paraId="253AE977" w14:textId="77777777" w:rsidR="007A567B" w:rsidRPr="003B2237" w:rsidRDefault="007A567B" w:rsidP="00904450">
            <w:pPr>
              <w:pStyle w:val="ListParagraph"/>
              <w:spacing w:after="0" w:line="360" w:lineRule="auto"/>
              <w:ind w:left="0"/>
              <w:jc w:val="both"/>
              <w:rPr>
                <w:rFonts w:cstheme="minorHAnsi"/>
                <w:noProof/>
                <w:szCs w:val="24"/>
              </w:rPr>
            </w:pPr>
            <w:r>
              <w:rPr>
                <w:rFonts w:cstheme="minorHAnsi"/>
                <w:noProof/>
                <w:szCs w:val="24"/>
              </w:rPr>
              <w:t>8</w:t>
            </w:r>
          </w:p>
        </w:tc>
      </w:tr>
      <w:tr w:rsidR="007A567B" w:rsidRPr="003B2237" w14:paraId="383168F0" w14:textId="77777777" w:rsidTr="00904450">
        <w:trPr>
          <w:trHeight w:val="758"/>
        </w:trPr>
        <w:tc>
          <w:tcPr>
            <w:tcW w:w="621" w:type="dxa"/>
            <w:shd w:val="clear" w:color="auto" w:fill="auto"/>
          </w:tcPr>
          <w:p w14:paraId="121EF79B" w14:textId="77777777" w:rsidR="007A567B" w:rsidRPr="003B2237" w:rsidRDefault="007A567B" w:rsidP="00904450">
            <w:pPr>
              <w:pStyle w:val="ListParagraph"/>
              <w:spacing w:after="0" w:line="360" w:lineRule="auto"/>
              <w:ind w:left="0"/>
              <w:jc w:val="both"/>
              <w:rPr>
                <w:rFonts w:cstheme="minorHAnsi"/>
                <w:noProof/>
                <w:szCs w:val="24"/>
              </w:rPr>
            </w:pPr>
            <w:r w:rsidRPr="003B2237">
              <w:rPr>
                <w:rFonts w:cstheme="minorHAnsi"/>
                <w:noProof/>
                <w:szCs w:val="24"/>
              </w:rPr>
              <w:t>1</w:t>
            </w:r>
          </w:p>
        </w:tc>
        <w:tc>
          <w:tcPr>
            <w:tcW w:w="3500" w:type="dxa"/>
            <w:shd w:val="clear" w:color="auto" w:fill="auto"/>
          </w:tcPr>
          <w:p w14:paraId="490DA004" w14:textId="77777777" w:rsidR="007A567B" w:rsidRPr="003B2237" w:rsidRDefault="007A567B" w:rsidP="00904450">
            <w:pPr>
              <w:pStyle w:val="ListParagraph"/>
              <w:spacing w:after="0" w:line="360" w:lineRule="auto"/>
              <w:ind w:left="0"/>
              <w:rPr>
                <w:rFonts w:cstheme="minorHAnsi"/>
                <w:noProof/>
                <w:szCs w:val="24"/>
              </w:rPr>
            </w:pPr>
            <w:r>
              <w:rPr>
                <w:rFonts w:cstheme="minorHAnsi"/>
                <w:noProof/>
                <w:szCs w:val="24"/>
              </w:rPr>
              <w:t>Penentuan dan Penyusunan Metodologi</w:t>
            </w:r>
            <w:r w:rsidRPr="003B2237">
              <w:rPr>
                <w:rFonts w:cstheme="minorHAnsi"/>
                <w:noProof/>
                <w:szCs w:val="24"/>
              </w:rPr>
              <w:t xml:space="preserve"> </w:t>
            </w:r>
          </w:p>
        </w:tc>
        <w:tc>
          <w:tcPr>
            <w:tcW w:w="567" w:type="dxa"/>
            <w:shd w:val="clear" w:color="auto" w:fill="A6A6A6" w:themeFill="background1" w:themeFillShade="A6"/>
          </w:tcPr>
          <w:p w14:paraId="2AC0A7D3"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cPr>
          <w:p w14:paraId="3BF3127C"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cPr>
          <w:p w14:paraId="7718E7CD"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cPr>
          <w:p w14:paraId="11818BA0"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cPr>
          <w:p w14:paraId="31D63F2F"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cPr>
          <w:p w14:paraId="0342C18C"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cPr>
          <w:p w14:paraId="3307D8AC"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cPr>
          <w:p w14:paraId="4F101CE5" w14:textId="77777777" w:rsidR="007A567B" w:rsidRPr="003B2237" w:rsidRDefault="007A567B" w:rsidP="00904450">
            <w:pPr>
              <w:pStyle w:val="ListParagraph"/>
              <w:spacing w:after="0" w:line="360" w:lineRule="auto"/>
              <w:ind w:left="0"/>
              <w:jc w:val="both"/>
              <w:rPr>
                <w:rFonts w:cstheme="minorHAnsi"/>
                <w:noProof/>
                <w:szCs w:val="24"/>
              </w:rPr>
            </w:pPr>
          </w:p>
        </w:tc>
      </w:tr>
      <w:tr w:rsidR="007A567B" w:rsidRPr="003B2237" w14:paraId="641BD755" w14:textId="77777777" w:rsidTr="00904450">
        <w:trPr>
          <w:trHeight w:val="515"/>
        </w:trPr>
        <w:tc>
          <w:tcPr>
            <w:tcW w:w="621" w:type="dxa"/>
            <w:shd w:val="clear" w:color="auto" w:fill="auto"/>
          </w:tcPr>
          <w:p w14:paraId="5A93A0AB" w14:textId="77777777" w:rsidR="007A567B" w:rsidRPr="003B2237" w:rsidRDefault="007A567B" w:rsidP="00904450">
            <w:pPr>
              <w:pStyle w:val="ListParagraph"/>
              <w:spacing w:after="0" w:line="360" w:lineRule="auto"/>
              <w:ind w:left="0"/>
              <w:jc w:val="both"/>
              <w:rPr>
                <w:rFonts w:cstheme="minorHAnsi"/>
                <w:noProof/>
                <w:szCs w:val="24"/>
              </w:rPr>
            </w:pPr>
            <w:r w:rsidRPr="003B2237">
              <w:rPr>
                <w:rFonts w:cstheme="minorHAnsi"/>
                <w:noProof/>
                <w:szCs w:val="24"/>
              </w:rPr>
              <w:t>2</w:t>
            </w:r>
          </w:p>
        </w:tc>
        <w:tc>
          <w:tcPr>
            <w:tcW w:w="3500" w:type="dxa"/>
            <w:shd w:val="clear" w:color="auto" w:fill="auto"/>
          </w:tcPr>
          <w:p w14:paraId="6C87A605" w14:textId="77777777" w:rsidR="007A567B" w:rsidRPr="0056015A" w:rsidRDefault="007A567B" w:rsidP="00904450">
            <w:pPr>
              <w:pStyle w:val="ListParagraph"/>
              <w:spacing w:after="0" w:line="360" w:lineRule="auto"/>
              <w:ind w:left="0"/>
              <w:rPr>
                <w:rFonts w:cstheme="minorHAnsi"/>
                <w:noProof/>
                <w:szCs w:val="24"/>
              </w:rPr>
            </w:pPr>
            <w:r>
              <w:rPr>
                <w:rFonts w:cstheme="minorHAnsi"/>
                <w:noProof/>
                <w:szCs w:val="24"/>
              </w:rPr>
              <w:t>Penyusulan Laporan Pendahuluan</w:t>
            </w:r>
          </w:p>
        </w:tc>
        <w:tc>
          <w:tcPr>
            <w:tcW w:w="567" w:type="dxa"/>
            <w:shd w:val="clear" w:color="auto" w:fill="A6A6A6" w:themeFill="background1" w:themeFillShade="A6"/>
          </w:tcPr>
          <w:p w14:paraId="2AF90F38"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2FC9A57F"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65DEBDEB"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2D28D6D6"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12C689E4"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65A4A181"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77D4BC1C"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37416DBE" w14:textId="77777777" w:rsidR="007A567B" w:rsidRPr="003B2237" w:rsidRDefault="007A567B" w:rsidP="00904450">
            <w:pPr>
              <w:pStyle w:val="ListParagraph"/>
              <w:spacing w:after="0" w:line="360" w:lineRule="auto"/>
              <w:ind w:left="0"/>
              <w:jc w:val="both"/>
              <w:rPr>
                <w:rFonts w:cstheme="minorHAnsi"/>
                <w:noProof/>
                <w:szCs w:val="24"/>
              </w:rPr>
            </w:pPr>
          </w:p>
        </w:tc>
      </w:tr>
      <w:tr w:rsidR="007A567B" w:rsidRPr="003B2237" w14:paraId="7A6CCFBA" w14:textId="77777777" w:rsidTr="00904450">
        <w:trPr>
          <w:trHeight w:val="426"/>
        </w:trPr>
        <w:tc>
          <w:tcPr>
            <w:tcW w:w="621" w:type="dxa"/>
            <w:shd w:val="clear" w:color="auto" w:fill="auto"/>
          </w:tcPr>
          <w:p w14:paraId="1B20B265" w14:textId="77777777" w:rsidR="007A567B" w:rsidRPr="003B2237" w:rsidRDefault="007A567B" w:rsidP="00904450">
            <w:pPr>
              <w:pStyle w:val="ListParagraph"/>
              <w:spacing w:after="0" w:line="360" w:lineRule="auto"/>
              <w:ind w:left="0"/>
              <w:jc w:val="both"/>
              <w:rPr>
                <w:rFonts w:cstheme="minorHAnsi"/>
                <w:noProof/>
                <w:szCs w:val="24"/>
              </w:rPr>
            </w:pPr>
            <w:r w:rsidRPr="003B2237">
              <w:rPr>
                <w:rFonts w:cstheme="minorHAnsi"/>
                <w:noProof/>
                <w:szCs w:val="24"/>
              </w:rPr>
              <w:t>3</w:t>
            </w:r>
          </w:p>
        </w:tc>
        <w:tc>
          <w:tcPr>
            <w:tcW w:w="3500" w:type="dxa"/>
            <w:shd w:val="clear" w:color="auto" w:fill="auto"/>
          </w:tcPr>
          <w:p w14:paraId="5068905A" w14:textId="77777777" w:rsidR="007A567B" w:rsidRPr="0056015A" w:rsidRDefault="007A567B" w:rsidP="00904450">
            <w:pPr>
              <w:pStyle w:val="ListParagraph"/>
              <w:spacing w:after="0" w:line="360" w:lineRule="auto"/>
              <w:ind w:left="0"/>
              <w:rPr>
                <w:rFonts w:cstheme="minorHAnsi"/>
                <w:noProof/>
                <w:szCs w:val="24"/>
              </w:rPr>
            </w:pPr>
            <w:r>
              <w:rPr>
                <w:rFonts w:cstheme="minorHAnsi"/>
                <w:noProof/>
                <w:szCs w:val="24"/>
              </w:rPr>
              <w:t>Desain Perancangan Sistem</w:t>
            </w:r>
          </w:p>
        </w:tc>
        <w:tc>
          <w:tcPr>
            <w:tcW w:w="567" w:type="dxa"/>
            <w:shd w:val="clear" w:color="auto" w:fill="A6A6A6" w:themeFill="background1" w:themeFillShade="A6"/>
          </w:tcPr>
          <w:p w14:paraId="5676A75C"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20FF4605"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7C2E003C"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0BCBF683"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2ABCA4AE"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22067DAE"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6E104736"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0188DC01" w14:textId="77777777" w:rsidR="007A567B" w:rsidRPr="003B2237" w:rsidRDefault="007A567B" w:rsidP="00904450">
            <w:pPr>
              <w:pStyle w:val="ListParagraph"/>
              <w:spacing w:after="0" w:line="360" w:lineRule="auto"/>
              <w:ind w:left="0"/>
              <w:jc w:val="both"/>
              <w:rPr>
                <w:rFonts w:cstheme="minorHAnsi"/>
                <w:noProof/>
                <w:szCs w:val="24"/>
              </w:rPr>
            </w:pPr>
          </w:p>
        </w:tc>
      </w:tr>
      <w:tr w:rsidR="007A567B" w:rsidRPr="003B2237" w14:paraId="45876103" w14:textId="77777777" w:rsidTr="00904450">
        <w:trPr>
          <w:trHeight w:val="406"/>
        </w:trPr>
        <w:tc>
          <w:tcPr>
            <w:tcW w:w="621" w:type="dxa"/>
            <w:shd w:val="clear" w:color="auto" w:fill="auto"/>
          </w:tcPr>
          <w:p w14:paraId="3B6A09B5" w14:textId="77777777" w:rsidR="007A567B" w:rsidRPr="003B2237" w:rsidRDefault="007A567B" w:rsidP="00904450">
            <w:pPr>
              <w:pStyle w:val="ListParagraph"/>
              <w:spacing w:after="0" w:line="360" w:lineRule="auto"/>
              <w:ind w:left="0"/>
              <w:jc w:val="both"/>
              <w:rPr>
                <w:rFonts w:cstheme="minorHAnsi"/>
                <w:noProof/>
                <w:szCs w:val="24"/>
              </w:rPr>
            </w:pPr>
            <w:r w:rsidRPr="003B2237">
              <w:rPr>
                <w:rFonts w:cstheme="minorHAnsi"/>
                <w:noProof/>
                <w:szCs w:val="24"/>
              </w:rPr>
              <w:t>4</w:t>
            </w:r>
          </w:p>
        </w:tc>
        <w:tc>
          <w:tcPr>
            <w:tcW w:w="3500" w:type="dxa"/>
            <w:shd w:val="clear" w:color="auto" w:fill="auto"/>
          </w:tcPr>
          <w:p w14:paraId="6E0342C9" w14:textId="77777777" w:rsidR="007A567B" w:rsidRPr="0056015A" w:rsidRDefault="007A567B" w:rsidP="00904450">
            <w:pPr>
              <w:pStyle w:val="ListParagraph"/>
              <w:spacing w:after="0" w:line="360" w:lineRule="auto"/>
              <w:ind w:left="0"/>
              <w:rPr>
                <w:rFonts w:cstheme="minorHAnsi"/>
                <w:noProof/>
                <w:szCs w:val="24"/>
              </w:rPr>
            </w:pPr>
            <w:r>
              <w:rPr>
                <w:rFonts w:cstheme="minorHAnsi"/>
                <w:noProof/>
                <w:szCs w:val="24"/>
              </w:rPr>
              <w:t>Coding Database</w:t>
            </w:r>
          </w:p>
        </w:tc>
        <w:tc>
          <w:tcPr>
            <w:tcW w:w="567" w:type="dxa"/>
            <w:shd w:val="clear" w:color="auto" w:fill="FFFFFF"/>
          </w:tcPr>
          <w:p w14:paraId="0E2617A7"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6666143E"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75237FAA"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6DE5813C"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189BCAF8"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2BC63C6D"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6F08DB24"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41CBE119" w14:textId="77777777" w:rsidR="007A567B" w:rsidRPr="003B2237" w:rsidRDefault="007A567B" w:rsidP="00904450">
            <w:pPr>
              <w:pStyle w:val="ListParagraph"/>
              <w:spacing w:after="0" w:line="360" w:lineRule="auto"/>
              <w:ind w:left="0"/>
              <w:jc w:val="both"/>
              <w:rPr>
                <w:rFonts w:cstheme="minorHAnsi"/>
                <w:noProof/>
                <w:szCs w:val="24"/>
              </w:rPr>
            </w:pPr>
          </w:p>
        </w:tc>
      </w:tr>
      <w:tr w:rsidR="007A567B" w:rsidRPr="003B2237" w14:paraId="67459802" w14:textId="77777777" w:rsidTr="00904450">
        <w:trPr>
          <w:trHeight w:val="487"/>
        </w:trPr>
        <w:tc>
          <w:tcPr>
            <w:tcW w:w="621" w:type="dxa"/>
            <w:shd w:val="clear" w:color="auto" w:fill="auto"/>
          </w:tcPr>
          <w:p w14:paraId="75A17D43" w14:textId="77777777" w:rsidR="007A567B" w:rsidRPr="003B2237" w:rsidRDefault="007A567B" w:rsidP="00904450">
            <w:pPr>
              <w:pStyle w:val="ListParagraph"/>
              <w:spacing w:after="0" w:line="360" w:lineRule="auto"/>
              <w:ind w:left="0"/>
              <w:jc w:val="both"/>
              <w:rPr>
                <w:rFonts w:cstheme="minorHAnsi"/>
                <w:noProof/>
                <w:szCs w:val="24"/>
              </w:rPr>
            </w:pPr>
            <w:r w:rsidRPr="003B2237">
              <w:rPr>
                <w:rFonts w:cstheme="minorHAnsi"/>
                <w:noProof/>
                <w:szCs w:val="24"/>
              </w:rPr>
              <w:t>5</w:t>
            </w:r>
          </w:p>
        </w:tc>
        <w:tc>
          <w:tcPr>
            <w:tcW w:w="3500" w:type="dxa"/>
            <w:shd w:val="clear" w:color="auto" w:fill="auto"/>
          </w:tcPr>
          <w:p w14:paraId="4F4F76FD" w14:textId="77777777" w:rsidR="007A567B" w:rsidRPr="0056015A" w:rsidRDefault="007A567B" w:rsidP="00904450">
            <w:pPr>
              <w:pStyle w:val="ListParagraph"/>
              <w:spacing w:after="0" w:line="360" w:lineRule="auto"/>
              <w:ind w:left="0"/>
              <w:rPr>
                <w:rFonts w:cstheme="minorHAnsi"/>
                <w:noProof/>
                <w:szCs w:val="24"/>
              </w:rPr>
            </w:pPr>
            <w:r>
              <w:rPr>
                <w:rFonts w:cstheme="minorHAnsi"/>
                <w:noProof/>
                <w:szCs w:val="24"/>
              </w:rPr>
              <w:t>Penyusunan Laporan Antara</w:t>
            </w:r>
          </w:p>
        </w:tc>
        <w:tc>
          <w:tcPr>
            <w:tcW w:w="567" w:type="dxa"/>
            <w:shd w:val="clear" w:color="auto" w:fill="FFFFFF"/>
          </w:tcPr>
          <w:p w14:paraId="3694A74B"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cPr>
          <w:p w14:paraId="7FE2CAD9"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3A8CE889"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4AC1936E"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7F41BD9F"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181474BA"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63CEAFB4"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0B3765B5" w14:textId="77777777" w:rsidR="007A567B" w:rsidRPr="003B2237" w:rsidRDefault="007A567B" w:rsidP="00904450">
            <w:pPr>
              <w:pStyle w:val="ListParagraph"/>
              <w:spacing w:after="0" w:line="360" w:lineRule="auto"/>
              <w:ind w:left="0"/>
              <w:jc w:val="both"/>
              <w:rPr>
                <w:rFonts w:cstheme="minorHAnsi"/>
                <w:noProof/>
                <w:szCs w:val="24"/>
              </w:rPr>
            </w:pPr>
          </w:p>
        </w:tc>
      </w:tr>
      <w:tr w:rsidR="007A567B" w:rsidRPr="003B2237" w14:paraId="5BFE5C94" w14:textId="77777777" w:rsidTr="00904450">
        <w:trPr>
          <w:trHeight w:val="527"/>
        </w:trPr>
        <w:tc>
          <w:tcPr>
            <w:tcW w:w="621" w:type="dxa"/>
            <w:shd w:val="clear" w:color="auto" w:fill="auto"/>
          </w:tcPr>
          <w:p w14:paraId="73E57AF6" w14:textId="77777777" w:rsidR="007A567B" w:rsidRPr="003B2237" w:rsidRDefault="007A567B" w:rsidP="00904450">
            <w:pPr>
              <w:pStyle w:val="ListParagraph"/>
              <w:spacing w:after="0" w:line="360" w:lineRule="auto"/>
              <w:ind w:left="0"/>
              <w:jc w:val="both"/>
              <w:rPr>
                <w:rFonts w:cstheme="minorHAnsi"/>
                <w:noProof/>
                <w:szCs w:val="24"/>
              </w:rPr>
            </w:pPr>
            <w:r w:rsidRPr="003B2237">
              <w:rPr>
                <w:rFonts w:cstheme="minorHAnsi"/>
                <w:noProof/>
                <w:szCs w:val="24"/>
              </w:rPr>
              <w:t>6</w:t>
            </w:r>
          </w:p>
        </w:tc>
        <w:tc>
          <w:tcPr>
            <w:tcW w:w="3500" w:type="dxa"/>
            <w:shd w:val="clear" w:color="auto" w:fill="auto"/>
          </w:tcPr>
          <w:p w14:paraId="45AB2155" w14:textId="77777777" w:rsidR="007A567B" w:rsidRPr="0056015A" w:rsidRDefault="007A567B" w:rsidP="00904450">
            <w:pPr>
              <w:pStyle w:val="ListParagraph"/>
              <w:spacing w:after="0" w:line="360" w:lineRule="auto"/>
              <w:ind w:left="0"/>
              <w:rPr>
                <w:rFonts w:cstheme="minorHAnsi"/>
                <w:noProof/>
                <w:szCs w:val="24"/>
              </w:rPr>
            </w:pPr>
            <w:r>
              <w:rPr>
                <w:rFonts w:cstheme="minorHAnsi"/>
                <w:noProof/>
                <w:szCs w:val="24"/>
              </w:rPr>
              <w:t>Coding Pemrograman</w:t>
            </w:r>
          </w:p>
        </w:tc>
        <w:tc>
          <w:tcPr>
            <w:tcW w:w="567" w:type="dxa"/>
          </w:tcPr>
          <w:p w14:paraId="512A9E5B"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uto"/>
          </w:tcPr>
          <w:p w14:paraId="6B09F926"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78A81CD0"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64665B0F"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45C04642"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7C543CD2"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46AE453E"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26A3263B" w14:textId="77777777" w:rsidR="007A567B" w:rsidRPr="003B2237" w:rsidRDefault="007A567B" w:rsidP="00904450">
            <w:pPr>
              <w:pStyle w:val="ListParagraph"/>
              <w:spacing w:after="0" w:line="360" w:lineRule="auto"/>
              <w:ind w:left="0"/>
              <w:jc w:val="both"/>
              <w:rPr>
                <w:rFonts w:cstheme="minorHAnsi"/>
                <w:noProof/>
                <w:szCs w:val="24"/>
              </w:rPr>
            </w:pPr>
          </w:p>
        </w:tc>
      </w:tr>
      <w:tr w:rsidR="007A567B" w:rsidRPr="003B2237" w14:paraId="34B33893" w14:textId="77777777" w:rsidTr="00904450">
        <w:trPr>
          <w:trHeight w:val="796"/>
        </w:trPr>
        <w:tc>
          <w:tcPr>
            <w:tcW w:w="621" w:type="dxa"/>
            <w:shd w:val="clear" w:color="auto" w:fill="auto"/>
          </w:tcPr>
          <w:p w14:paraId="48328DFB" w14:textId="77777777" w:rsidR="007A567B" w:rsidRPr="0056015A" w:rsidRDefault="007A567B" w:rsidP="00904450">
            <w:pPr>
              <w:pStyle w:val="ListParagraph"/>
              <w:spacing w:after="0" w:line="360" w:lineRule="auto"/>
              <w:ind w:left="0"/>
              <w:jc w:val="both"/>
              <w:rPr>
                <w:rFonts w:cstheme="minorHAnsi"/>
                <w:noProof/>
                <w:szCs w:val="24"/>
              </w:rPr>
            </w:pPr>
            <w:r>
              <w:rPr>
                <w:rFonts w:cstheme="minorHAnsi"/>
                <w:noProof/>
                <w:szCs w:val="24"/>
              </w:rPr>
              <w:t>7</w:t>
            </w:r>
          </w:p>
        </w:tc>
        <w:tc>
          <w:tcPr>
            <w:tcW w:w="3500" w:type="dxa"/>
            <w:shd w:val="clear" w:color="auto" w:fill="auto"/>
          </w:tcPr>
          <w:p w14:paraId="567DA575" w14:textId="77777777" w:rsidR="007A567B" w:rsidRDefault="007A567B" w:rsidP="00904450">
            <w:pPr>
              <w:pStyle w:val="ListParagraph"/>
              <w:spacing w:after="0" w:line="360" w:lineRule="auto"/>
              <w:ind w:left="0"/>
              <w:rPr>
                <w:rFonts w:cstheme="minorHAnsi"/>
                <w:noProof/>
                <w:szCs w:val="24"/>
              </w:rPr>
            </w:pPr>
            <w:r>
              <w:rPr>
                <w:rFonts w:cstheme="minorHAnsi"/>
                <w:noProof/>
                <w:szCs w:val="24"/>
              </w:rPr>
              <w:t>Implementasi/ Uji Coba dan Debuging</w:t>
            </w:r>
          </w:p>
        </w:tc>
        <w:tc>
          <w:tcPr>
            <w:tcW w:w="567" w:type="dxa"/>
            <w:shd w:val="clear" w:color="auto" w:fill="FFFFFF" w:themeFill="background1"/>
          </w:tcPr>
          <w:p w14:paraId="2D415A17"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3F29DD00"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44102F21"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3BECCE92"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06BD78C1"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2DCE430E"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5CEF39BD"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6086F6B4" w14:textId="77777777" w:rsidR="007A567B" w:rsidRPr="003B2237" w:rsidRDefault="007A567B" w:rsidP="00904450">
            <w:pPr>
              <w:pStyle w:val="ListParagraph"/>
              <w:spacing w:after="0" w:line="360" w:lineRule="auto"/>
              <w:ind w:left="0"/>
              <w:jc w:val="both"/>
              <w:rPr>
                <w:rFonts w:cstheme="minorHAnsi"/>
                <w:noProof/>
                <w:szCs w:val="24"/>
              </w:rPr>
            </w:pPr>
          </w:p>
        </w:tc>
      </w:tr>
      <w:tr w:rsidR="007A567B" w:rsidRPr="003B2237" w14:paraId="7BE1031F" w14:textId="77777777" w:rsidTr="00904450">
        <w:trPr>
          <w:trHeight w:val="419"/>
        </w:trPr>
        <w:tc>
          <w:tcPr>
            <w:tcW w:w="621" w:type="dxa"/>
            <w:shd w:val="clear" w:color="auto" w:fill="auto"/>
          </w:tcPr>
          <w:p w14:paraId="5A8E296E" w14:textId="77777777" w:rsidR="007A567B" w:rsidRPr="0056015A" w:rsidRDefault="007A567B" w:rsidP="00904450">
            <w:pPr>
              <w:pStyle w:val="ListParagraph"/>
              <w:spacing w:after="0" w:line="360" w:lineRule="auto"/>
              <w:ind w:left="0"/>
              <w:jc w:val="both"/>
              <w:rPr>
                <w:rFonts w:cstheme="minorHAnsi"/>
                <w:noProof/>
                <w:szCs w:val="24"/>
              </w:rPr>
            </w:pPr>
            <w:r>
              <w:rPr>
                <w:rFonts w:cstheme="minorHAnsi"/>
                <w:noProof/>
                <w:szCs w:val="24"/>
              </w:rPr>
              <w:t>8</w:t>
            </w:r>
          </w:p>
        </w:tc>
        <w:tc>
          <w:tcPr>
            <w:tcW w:w="3500" w:type="dxa"/>
            <w:shd w:val="clear" w:color="auto" w:fill="auto"/>
          </w:tcPr>
          <w:p w14:paraId="1AD84C7C" w14:textId="77777777" w:rsidR="007A567B" w:rsidRDefault="007A567B" w:rsidP="00904450">
            <w:pPr>
              <w:pStyle w:val="ListParagraph"/>
              <w:spacing w:after="0" w:line="360" w:lineRule="auto"/>
              <w:ind w:left="0"/>
              <w:rPr>
                <w:rFonts w:cstheme="minorHAnsi"/>
                <w:noProof/>
                <w:szCs w:val="24"/>
              </w:rPr>
            </w:pPr>
            <w:r>
              <w:rPr>
                <w:rFonts w:cstheme="minorHAnsi"/>
                <w:noProof/>
                <w:szCs w:val="24"/>
              </w:rPr>
              <w:t>Penyusunan Laporan Akhir</w:t>
            </w:r>
          </w:p>
        </w:tc>
        <w:tc>
          <w:tcPr>
            <w:tcW w:w="567" w:type="dxa"/>
            <w:shd w:val="clear" w:color="auto" w:fill="FFFFFF" w:themeFill="background1"/>
          </w:tcPr>
          <w:p w14:paraId="76FAFD9F"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15E0AF08"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67A77988"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1EEE3604"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339B089A"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5DA5CAEB"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3C668472"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43F3D28B" w14:textId="77777777" w:rsidR="007A567B" w:rsidRPr="003B2237" w:rsidRDefault="007A567B" w:rsidP="00904450">
            <w:pPr>
              <w:pStyle w:val="ListParagraph"/>
              <w:spacing w:after="0" w:line="360" w:lineRule="auto"/>
              <w:ind w:left="0"/>
              <w:jc w:val="both"/>
              <w:rPr>
                <w:rFonts w:cstheme="minorHAnsi"/>
                <w:noProof/>
                <w:szCs w:val="24"/>
              </w:rPr>
            </w:pPr>
          </w:p>
        </w:tc>
      </w:tr>
      <w:tr w:rsidR="007A567B" w:rsidRPr="003B2237" w14:paraId="01D96FD1" w14:textId="77777777" w:rsidTr="00904450">
        <w:trPr>
          <w:trHeight w:val="410"/>
        </w:trPr>
        <w:tc>
          <w:tcPr>
            <w:tcW w:w="621" w:type="dxa"/>
            <w:shd w:val="clear" w:color="auto" w:fill="auto"/>
          </w:tcPr>
          <w:p w14:paraId="0241BA4C" w14:textId="77777777" w:rsidR="007A567B" w:rsidRPr="0056015A" w:rsidRDefault="007A567B" w:rsidP="00904450">
            <w:pPr>
              <w:pStyle w:val="ListParagraph"/>
              <w:spacing w:after="0" w:line="360" w:lineRule="auto"/>
              <w:ind w:left="0"/>
              <w:jc w:val="both"/>
              <w:rPr>
                <w:rFonts w:cstheme="minorHAnsi"/>
                <w:noProof/>
                <w:szCs w:val="24"/>
              </w:rPr>
            </w:pPr>
            <w:r>
              <w:rPr>
                <w:rFonts w:cstheme="minorHAnsi"/>
                <w:noProof/>
                <w:szCs w:val="24"/>
              </w:rPr>
              <w:t>9</w:t>
            </w:r>
          </w:p>
        </w:tc>
        <w:tc>
          <w:tcPr>
            <w:tcW w:w="3500" w:type="dxa"/>
            <w:shd w:val="clear" w:color="auto" w:fill="auto"/>
          </w:tcPr>
          <w:p w14:paraId="2E9496CE" w14:textId="77777777" w:rsidR="007A567B" w:rsidRDefault="007A567B" w:rsidP="00904450">
            <w:pPr>
              <w:pStyle w:val="ListParagraph"/>
              <w:spacing w:after="0" w:line="360" w:lineRule="auto"/>
              <w:ind w:left="0"/>
              <w:rPr>
                <w:rFonts w:cstheme="minorHAnsi"/>
                <w:noProof/>
                <w:szCs w:val="24"/>
              </w:rPr>
            </w:pPr>
            <w:r>
              <w:rPr>
                <w:rFonts w:cstheme="minorHAnsi"/>
                <w:noProof/>
                <w:szCs w:val="24"/>
              </w:rPr>
              <w:t>Serah Terima Pekerjaan</w:t>
            </w:r>
          </w:p>
        </w:tc>
        <w:tc>
          <w:tcPr>
            <w:tcW w:w="567" w:type="dxa"/>
            <w:shd w:val="clear" w:color="auto" w:fill="FFFFFF" w:themeFill="background1"/>
          </w:tcPr>
          <w:p w14:paraId="156A223A"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23AFB6D5"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2705BFDB"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229DEA0F"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1F290F74"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FFFFFF" w:themeFill="background1"/>
          </w:tcPr>
          <w:p w14:paraId="05428BFE"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uto"/>
          </w:tcPr>
          <w:p w14:paraId="65014140" w14:textId="77777777" w:rsidR="007A567B" w:rsidRPr="003B2237" w:rsidRDefault="007A567B" w:rsidP="00904450">
            <w:pPr>
              <w:pStyle w:val="ListParagraph"/>
              <w:spacing w:after="0" w:line="360" w:lineRule="auto"/>
              <w:ind w:left="0"/>
              <w:jc w:val="both"/>
              <w:rPr>
                <w:rFonts w:cstheme="minorHAnsi"/>
                <w:noProof/>
                <w:szCs w:val="24"/>
              </w:rPr>
            </w:pPr>
          </w:p>
        </w:tc>
        <w:tc>
          <w:tcPr>
            <w:tcW w:w="567" w:type="dxa"/>
            <w:shd w:val="clear" w:color="auto" w:fill="A6A6A6" w:themeFill="background1" w:themeFillShade="A6"/>
          </w:tcPr>
          <w:p w14:paraId="7C311401" w14:textId="77777777" w:rsidR="007A567B" w:rsidRPr="003B2237" w:rsidRDefault="007A567B" w:rsidP="00904450">
            <w:pPr>
              <w:pStyle w:val="ListParagraph"/>
              <w:spacing w:after="0" w:line="360" w:lineRule="auto"/>
              <w:ind w:left="0"/>
              <w:jc w:val="both"/>
              <w:rPr>
                <w:rFonts w:cstheme="minorHAnsi"/>
                <w:noProof/>
                <w:szCs w:val="24"/>
              </w:rPr>
            </w:pPr>
          </w:p>
        </w:tc>
      </w:tr>
    </w:tbl>
    <w:p w14:paraId="0DA34560" w14:textId="77777777" w:rsidR="001072AC" w:rsidRDefault="001072AC" w:rsidP="003707D6">
      <w:pPr>
        <w:jc w:val="both"/>
        <w:rPr>
          <w:sz w:val="24"/>
          <w:lang w:val="en-US"/>
        </w:rPr>
      </w:pPr>
    </w:p>
    <w:p w14:paraId="4BA919F1" w14:textId="77777777" w:rsidR="001072AC" w:rsidRDefault="001072AC" w:rsidP="001072AC">
      <w:pPr>
        <w:rPr>
          <w:lang w:val="en-US"/>
        </w:rPr>
      </w:pPr>
      <w:r>
        <w:rPr>
          <w:lang w:val="en-US"/>
        </w:rPr>
        <w:br w:type="page"/>
      </w:r>
    </w:p>
    <w:p w14:paraId="7A3C3386" w14:textId="77777777" w:rsidR="00C804F7" w:rsidRPr="00F73660" w:rsidRDefault="00F73660" w:rsidP="008A36D0">
      <w:pPr>
        <w:pStyle w:val="Heading1"/>
        <w:rPr>
          <w:rFonts w:cs="Arial"/>
          <w:lang w:val="en-US"/>
        </w:rPr>
      </w:pPr>
      <w:bookmarkStart w:id="92" w:name="_Toc54939388"/>
      <w:r w:rsidRPr="00853BA8">
        <w:rPr>
          <w:rFonts w:cstheme="minorHAnsi"/>
        </w:rPr>
        <w:lastRenderedPageBreak/>
        <w:t>BAB V</w:t>
      </w:r>
      <w:r w:rsidRPr="00853BA8">
        <w:rPr>
          <w:rFonts w:cstheme="minorHAnsi"/>
        </w:rPr>
        <w:br/>
      </w:r>
      <w:bookmarkEnd w:id="92"/>
      <w:r w:rsidR="00C804F7" w:rsidRPr="003759A5">
        <w:t>PEMODELAN DATA DAN DESAIN TATAP MUKA</w:t>
      </w:r>
    </w:p>
    <w:p w14:paraId="7291991B" w14:textId="77777777" w:rsidR="00C804F7" w:rsidRPr="003759A5" w:rsidRDefault="00C804F7" w:rsidP="00EB55F7">
      <w:pPr>
        <w:pStyle w:val="Heading2"/>
      </w:pPr>
      <w:bookmarkStart w:id="93" w:name="_Toc501628147"/>
      <w:bookmarkStart w:id="94" w:name="_Toc504471320"/>
      <w:bookmarkStart w:id="95" w:name="_Toc523898424"/>
      <w:bookmarkStart w:id="96" w:name="_Toc12532705"/>
      <w:bookmarkStart w:id="97" w:name="_Toc54945617"/>
      <w:r w:rsidRPr="003759A5">
        <w:t>5.1  Pemodelan Data</w:t>
      </w:r>
      <w:bookmarkEnd w:id="93"/>
      <w:bookmarkEnd w:id="94"/>
      <w:bookmarkEnd w:id="95"/>
      <w:bookmarkEnd w:id="96"/>
      <w:bookmarkEnd w:id="97"/>
    </w:p>
    <w:p w14:paraId="56ABA3B5" w14:textId="77777777" w:rsidR="00C804F7" w:rsidRPr="003759A5" w:rsidRDefault="00C804F7" w:rsidP="00C804F7">
      <w:pPr>
        <w:spacing w:after="240" w:line="360" w:lineRule="auto"/>
        <w:jc w:val="both"/>
        <w:rPr>
          <w:rFonts w:cstheme="minorHAnsi"/>
          <w:bCs/>
          <w:sz w:val="24"/>
        </w:rPr>
      </w:pPr>
      <w:r w:rsidRPr="003759A5">
        <w:rPr>
          <w:rFonts w:cstheme="minorHAnsi"/>
          <w:bCs/>
          <w:sz w:val="24"/>
        </w:rPr>
        <w:t>ERD merupakan sebuah teknik pemodelan data yang merepresentasikan atribut (kolom) dalam bentuk entitas dengan masing-masing relasi (relations) di dalam sebuah Sistem Informasi.</w:t>
      </w:r>
    </w:p>
    <w:p w14:paraId="11B43D2F" w14:textId="77777777" w:rsidR="00C804F7" w:rsidRPr="003759A5" w:rsidRDefault="00C804F7" w:rsidP="00C804F7">
      <w:pPr>
        <w:spacing w:after="240" w:line="360" w:lineRule="auto"/>
        <w:jc w:val="both"/>
        <w:rPr>
          <w:rFonts w:cstheme="minorHAnsi"/>
          <w:bCs/>
          <w:sz w:val="24"/>
        </w:rPr>
      </w:pPr>
      <w:r w:rsidRPr="003759A5">
        <w:rPr>
          <w:rFonts w:cstheme="minorHAnsi"/>
          <w:bCs/>
          <w:sz w:val="24"/>
        </w:rPr>
        <w:t xml:space="preserve">Entitas ini dibedakan identitasnya oleh 1 kolom yang disebut </w:t>
      </w:r>
      <w:r w:rsidRPr="003759A5">
        <w:rPr>
          <w:rFonts w:cstheme="minorHAnsi"/>
          <w:bCs/>
          <w:i/>
          <w:iCs/>
          <w:sz w:val="24"/>
        </w:rPr>
        <w:t>Key Attribute  / Primary Key</w:t>
      </w:r>
      <w:r w:rsidRPr="003759A5">
        <w:rPr>
          <w:rFonts w:cstheme="minorHAnsi"/>
          <w:bCs/>
          <w:sz w:val="24"/>
        </w:rPr>
        <w:t xml:space="preserve"> yaitu kolom yang memiliki nilai yang unik (tidak ada data yang memiliki nilai yang sama). Dalam Aplikasi</w:t>
      </w:r>
      <w:r w:rsidRPr="003759A5">
        <w:rPr>
          <w:rFonts w:cstheme="minorHAnsi"/>
          <w:sz w:val="24"/>
        </w:rPr>
        <w:t xml:space="preserve"> Sistem Informasi Pengadaan</w:t>
      </w:r>
      <w:r w:rsidRPr="003759A5">
        <w:rPr>
          <w:rFonts w:cstheme="minorHAnsi"/>
          <w:bCs/>
          <w:sz w:val="24"/>
        </w:rPr>
        <w:t xml:space="preserve">, nama kolom tersebut adalah `id`. Adapun istilah </w:t>
      </w:r>
      <w:r w:rsidRPr="003759A5">
        <w:rPr>
          <w:rFonts w:cstheme="minorHAnsi"/>
          <w:bCs/>
          <w:i/>
          <w:iCs/>
          <w:sz w:val="24"/>
        </w:rPr>
        <w:t>Foreign Key</w:t>
      </w:r>
      <w:r w:rsidRPr="003759A5">
        <w:rPr>
          <w:rFonts w:cstheme="minorHAnsi"/>
          <w:bCs/>
          <w:sz w:val="24"/>
        </w:rPr>
        <w:t xml:space="preserve">, yaitu kolom yang berisi </w:t>
      </w:r>
      <w:r w:rsidRPr="003759A5">
        <w:rPr>
          <w:rFonts w:cstheme="minorHAnsi"/>
          <w:bCs/>
          <w:i/>
          <w:iCs/>
          <w:sz w:val="24"/>
        </w:rPr>
        <w:t>Key Attribute</w:t>
      </w:r>
      <w:r w:rsidRPr="003759A5">
        <w:rPr>
          <w:rFonts w:cstheme="minorHAnsi"/>
          <w:bCs/>
          <w:sz w:val="24"/>
        </w:rPr>
        <w:t xml:space="preserve"> dari entitas lain yang fungsinya adalah sebagai wakil dari data yang dimiliki dari entitas tersebut</w:t>
      </w:r>
    </w:p>
    <w:p w14:paraId="4A9BF32A" w14:textId="77777777" w:rsidR="00C804F7" w:rsidRPr="003759A5" w:rsidRDefault="00C804F7" w:rsidP="00C804F7">
      <w:pPr>
        <w:spacing w:after="240" w:line="360" w:lineRule="auto"/>
        <w:jc w:val="both"/>
        <w:rPr>
          <w:rFonts w:cstheme="minorHAnsi"/>
          <w:bCs/>
          <w:sz w:val="24"/>
        </w:rPr>
      </w:pPr>
      <w:r w:rsidRPr="003759A5">
        <w:rPr>
          <w:rFonts w:cstheme="minorHAnsi"/>
          <w:bCs/>
          <w:sz w:val="24"/>
        </w:rPr>
        <w:t>ERD merupakan sebuah teknik pemodelan data yang merepresentasikan atribut (kolom) dalam bentuk entitas dengan masing-masing relasi (relations) di dalam sebuah Sistem Informasi.</w:t>
      </w:r>
    </w:p>
    <w:p w14:paraId="5BCC69D9" w14:textId="0B8E76B7" w:rsidR="00C804F7" w:rsidRDefault="00C804F7" w:rsidP="00C804F7">
      <w:pPr>
        <w:spacing w:after="240" w:line="360" w:lineRule="auto"/>
        <w:jc w:val="both"/>
        <w:rPr>
          <w:rFonts w:cstheme="minorHAnsi"/>
          <w:bCs/>
          <w:sz w:val="24"/>
        </w:rPr>
      </w:pPr>
      <w:r w:rsidRPr="003759A5">
        <w:rPr>
          <w:rFonts w:cstheme="minorHAnsi"/>
          <w:bCs/>
          <w:sz w:val="24"/>
        </w:rPr>
        <w:t xml:space="preserve">Entitas ini dibedakan identitasnya oleh 1 kolom yang disebut </w:t>
      </w:r>
      <w:r w:rsidRPr="003759A5">
        <w:rPr>
          <w:rFonts w:cstheme="minorHAnsi"/>
          <w:bCs/>
          <w:i/>
          <w:iCs/>
          <w:sz w:val="24"/>
        </w:rPr>
        <w:t>Key Attribute  / Primary Key</w:t>
      </w:r>
      <w:r w:rsidRPr="003759A5">
        <w:rPr>
          <w:rFonts w:cstheme="minorHAnsi"/>
          <w:bCs/>
          <w:sz w:val="24"/>
        </w:rPr>
        <w:t xml:space="preserve"> yaitu kolom yang memiliki nilai yang unik (tidak ada data yang memiliki nilai yang sama). Dalam Aplikasi</w:t>
      </w:r>
      <w:r w:rsidRPr="003759A5">
        <w:rPr>
          <w:rFonts w:cstheme="minorHAnsi"/>
          <w:sz w:val="24"/>
        </w:rPr>
        <w:t xml:space="preserve"> Sistem Informasi Pengadaan</w:t>
      </w:r>
      <w:r w:rsidRPr="003759A5">
        <w:rPr>
          <w:rFonts w:cstheme="minorHAnsi"/>
          <w:bCs/>
          <w:sz w:val="24"/>
        </w:rPr>
        <w:t xml:space="preserve">, nama kolom tersebut adalah `id`. Adapun istilah </w:t>
      </w:r>
      <w:r w:rsidRPr="003759A5">
        <w:rPr>
          <w:rFonts w:cstheme="minorHAnsi"/>
          <w:bCs/>
          <w:i/>
          <w:iCs/>
          <w:sz w:val="24"/>
        </w:rPr>
        <w:t>Foreign Key</w:t>
      </w:r>
      <w:r w:rsidRPr="003759A5">
        <w:rPr>
          <w:rFonts w:cstheme="minorHAnsi"/>
          <w:bCs/>
          <w:sz w:val="24"/>
        </w:rPr>
        <w:t xml:space="preserve">, yaitu kolom yang berisi </w:t>
      </w:r>
      <w:r w:rsidRPr="003759A5">
        <w:rPr>
          <w:rFonts w:cstheme="minorHAnsi"/>
          <w:bCs/>
          <w:i/>
          <w:iCs/>
          <w:sz w:val="24"/>
        </w:rPr>
        <w:t>Key Attribute</w:t>
      </w:r>
      <w:r w:rsidRPr="003759A5">
        <w:rPr>
          <w:rFonts w:cstheme="minorHAnsi"/>
          <w:bCs/>
          <w:sz w:val="24"/>
        </w:rPr>
        <w:t xml:space="preserve"> dari entitas lain yang fungsinya adalah sebagai wakil dari data yang dimiliki dari entitas tersebut</w:t>
      </w:r>
      <w:r w:rsidR="00E02802">
        <w:rPr>
          <w:rFonts w:cstheme="minorHAnsi"/>
          <w:bCs/>
          <w:sz w:val="24"/>
        </w:rPr>
        <w:t>.</w:t>
      </w:r>
    </w:p>
    <w:p w14:paraId="3796AED5" w14:textId="77777777" w:rsidR="00E02802" w:rsidRDefault="00E02802" w:rsidP="00C804F7">
      <w:pPr>
        <w:spacing w:after="240" w:line="360" w:lineRule="auto"/>
        <w:jc w:val="both"/>
        <w:rPr>
          <w:rFonts w:cstheme="minorHAnsi"/>
          <w:bCs/>
          <w:sz w:val="24"/>
        </w:rPr>
      </w:pPr>
    </w:p>
    <w:p w14:paraId="53337DD8" w14:textId="77777777" w:rsidR="00E02802" w:rsidRDefault="00E02802" w:rsidP="00C804F7">
      <w:pPr>
        <w:spacing w:after="240" w:line="360" w:lineRule="auto"/>
        <w:jc w:val="both"/>
        <w:rPr>
          <w:rFonts w:cstheme="minorHAnsi"/>
          <w:bCs/>
          <w:sz w:val="24"/>
        </w:rPr>
      </w:pPr>
    </w:p>
    <w:p w14:paraId="4E12BCC3" w14:textId="77777777" w:rsidR="00E02802" w:rsidRPr="003759A5" w:rsidRDefault="00E02802" w:rsidP="00C804F7">
      <w:pPr>
        <w:spacing w:after="240" w:line="360" w:lineRule="auto"/>
        <w:jc w:val="both"/>
        <w:rPr>
          <w:rFonts w:cstheme="minorHAnsi"/>
          <w:bCs/>
          <w:sz w:val="24"/>
        </w:rPr>
      </w:pPr>
    </w:p>
    <w:p w14:paraId="0C1A464A" w14:textId="3BECEEB5" w:rsidR="00E02802" w:rsidRPr="003759A5" w:rsidRDefault="00E02802" w:rsidP="00EB55F7">
      <w:pPr>
        <w:pStyle w:val="Heading2"/>
      </w:pPr>
      <w:r w:rsidRPr="003759A5">
        <w:t>5.</w:t>
      </w:r>
      <w:r>
        <w:t>2</w:t>
      </w:r>
      <w:r w:rsidRPr="003759A5">
        <w:t xml:space="preserve">  </w:t>
      </w:r>
      <w:r>
        <w:t>Use Case Diagram</w:t>
      </w:r>
    </w:p>
    <w:p w14:paraId="7D8E700F" w14:textId="7695C2B6" w:rsidR="004541BD" w:rsidRDefault="00E02802" w:rsidP="00C804F7">
      <w:pPr>
        <w:spacing w:line="360" w:lineRule="auto"/>
        <w:jc w:val="both"/>
        <w:rPr>
          <w:rFonts w:cstheme="minorHAnsi"/>
          <w:color w:val="000000"/>
          <w:sz w:val="24"/>
          <w:szCs w:val="24"/>
        </w:rPr>
      </w:pPr>
      <w:r w:rsidRPr="00E02802">
        <w:rPr>
          <w:i/>
          <w:iCs/>
          <w:sz w:val="24"/>
          <w:szCs w:val="24"/>
        </w:rPr>
        <w:lastRenderedPageBreak/>
        <w:t>Use case diagram</w:t>
      </w:r>
      <w:r w:rsidRPr="00E02802">
        <w:rPr>
          <w:sz w:val="24"/>
          <w:szCs w:val="24"/>
        </w:rPr>
        <w:t xml:space="preserve"> adalah satu dari berbagai jenis diagram Unified Modelling Language (UML) yang menggambarkan hubungan interaksi antara aktor dan sistem. Yang dimaksud aktor disini dapat berupa manusia atau perangkat.</w:t>
      </w:r>
      <w:r w:rsidRPr="00E02802">
        <w:rPr>
          <w:iCs/>
          <w:spacing w:val="1"/>
          <w:sz w:val="24"/>
          <w:szCs w:val="24"/>
        </w:rPr>
        <w:t xml:space="preserve"> </w:t>
      </w:r>
      <w:r w:rsidRPr="00E02802">
        <w:rPr>
          <w:i/>
          <w:sz w:val="24"/>
          <w:szCs w:val="24"/>
        </w:rPr>
        <w:t>Use Case Diagram</w:t>
      </w:r>
      <w:r w:rsidRPr="00E02802">
        <w:rPr>
          <w:iCs/>
          <w:spacing w:val="1"/>
          <w:sz w:val="24"/>
          <w:szCs w:val="24"/>
        </w:rPr>
        <w:t xml:space="preserve"> </w:t>
      </w:r>
      <w:r w:rsidRPr="00E02802">
        <w:rPr>
          <w:iCs/>
          <w:sz w:val="24"/>
          <w:szCs w:val="24"/>
        </w:rPr>
        <w:t>ini</w:t>
      </w:r>
      <w:r w:rsidRPr="00E02802">
        <w:rPr>
          <w:iCs/>
          <w:spacing w:val="1"/>
          <w:sz w:val="24"/>
          <w:szCs w:val="24"/>
        </w:rPr>
        <w:t xml:space="preserve"> </w:t>
      </w:r>
      <w:r w:rsidRPr="00E02802">
        <w:rPr>
          <w:iCs/>
          <w:sz w:val="24"/>
          <w:szCs w:val="24"/>
        </w:rPr>
        <w:t>dirancang</w:t>
      </w:r>
      <w:r w:rsidRPr="00E02802">
        <w:rPr>
          <w:iCs/>
          <w:spacing w:val="1"/>
          <w:sz w:val="24"/>
          <w:szCs w:val="24"/>
        </w:rPr>
        <w:t xml:space="preserve"> </w:t>
      </w:r>
      <w:r w:rsidRPr="00E02802">
        <w:rPr>
          <w:iCs/>
          <w:sz w:val="24"/>
          <w:szCs w:val="24"/>
        </w:rPr>
        <w:t xml:space="preserve">untuk </w:t>
      </w:r>
      <w:r w:rsidRPr="00E02802">
        <w:rPr>
          <w:color w:val="000000"/>
          <w:sz w:val="24"/>
          <w:szCs w:val="24"/>
          <w:lang w:eastAsia="id-ID"/>
        </w:rPr>
        <w:t xml:space="preserve">Sistem Informasi </w:t>
      </w:r>
      <w:r>
        <w:rPr>
          <w:color w:val="000000"/>
          <w:sz w:val="24"/>
          <w:szCs w:val="24"/>
          <w:lang w:eastAsia="id-ID"/>
        </w:rPr>
        <w:t xml:space="preserve">Gender dan Anak </w:t>
      </w:r>
      <w:r w:rsidRPr="00E02802">
        <w:rPr>
          <w:color w:val="000000"/>
          <w:sz w:val="24"/>
          <w:szCs w:val="24"/>
          <w:lang w:eastAsia="id-ID"/>
        </w:rPr>
        <w:t xml:space="preserve">Pada </w:t>
      </w:r>
      <w:r w:rsidRPr="008A36D0">
        <w:rPr>
          <w:rFonts w:cstheme="minorHAnsi"/>
          <w:color w:val="000000"/>
          <w:sz w:val="24"/>
          <w:szCs w:val="24"/>
        </w:rPr>
        <w:t>Dinas Pemberdayaan Perempuan, Pelindungan Anak, Kependudukan Pencatatan Sipil dan Pengendalian Penduduk Keluarga Berencana</w:t>
      </w:r>
      <w:r>
        <w:rPr>
          <w:rFonts w:cstheme="minorHAnsi"/>
          <w:color w:val="000000"/>
          <w:sz w:val="24"/>
          <w:szCs w:val="24"/>
        </w:rPr>
        <w:t xml:space="preserve"> (</w:t>
      </w:r>
      <w:r w:rsidRPr="008A36D0">
        <w:rPr>
          <w:rFonts w:cstheme="minorHAnsi"/>
          <w:color w:val="000000"/>
          <w:sz w:val="24"/>
          <w:szCs w:val="24"/>
        </w:rPr>
        <w:t>DP3ACSKB</w:t>
      </w:r>
      <w:r>
        <w:rPr>
          <w:rFonts w:cstheme="minorHAnsi"/>
          <w:color w:val="000000"/>
          <w:sz w:val="24"/>
          <w:szCs w:val="24"/>
        </w:rPr>
        <w:t>)</w:t>
      </w:r>
      <w:r>
        <w:rPr>
          <w:rFonts w:cstheme="minorHAnsi"/>
          <w:color w:val="000000"/>
          <w:sz w:val="24"/>
          <w:szCs w:val="24"/>
        </w:rPr>
        <w:t xml:space="preserve"> Provinsi Kepulauan Bangka Belitung. Use case diagram ini terdiri dari 2 jenis, yaitu Use case Admin dan Use case OPD.</w:t>
      </w:r>
    </w:p>
    <w:p w14:paraId="497FAFAF" w14:textId="38A3721D" w:rsidR="00E02802" w:rsidRPr="00E02802" w:rsidRDefault="00E02802" w:rsidP="00E02802">
      <w:pPr>
        <w:spacing w:line="360" w:lineRule="auto"/>
        <w:jc w:val="center"/>
        <w:rPr>
          <w:rFonts w:cstheme="minorHAnsi"/>
          <w:sz w:val="28"/>
          <w:szCs w:val="28"/>
        </w:rPr>
      </w:pPr>
      <w:r>
        <w:rPr>
          <w:rFonts w:ascii="Times New Roman" w:eastAsia="Calibri" w:hAnsi="Times New Roman" w:cs="Times New Roman"/>
          <w:noProof/>
        </w:rPr>
        <w:drawing>
          <wp:inline distT="0" distB="0" distL="0" distR="0" wp14:anchorId="715DA6DD" wp14:editId="7184E5FE">
            <wp:extent cx="3769743" cy="4138762"/>
            <wp:effectExtent l="0" t="0" r="2540" b="0"/>
            <wp:docPr id="4197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6941" name="Picture 419769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4003" cy="4154418"/>
                    </a:xfrm>
                    <a:prstGeom prst="rect">
                      <a:avLst/>
                    </a:prstGeom>
                  </pic:spPr>
                </pic:pic>
              </a:graphicData>
            </a:graphic>
          </wp:inline>
        </w:drawing>
      </w:r>
    </w:p>
    <w:p w14:paraId="5C6DF9B1" w14:textId="5A5FD162" w:rsidR="004541BD" w:rsidRPr="00E02802" w:rsidRDefault="00E02802" w:rsidP="00E02802">
      <w:pPr>
        <w:spacing w:line="360" w:lineRule="auto"/>
        <w:jc w:val="center"/>
        <w:rPr>
          <w:rFonts w:cstheme="minorHAnsi"/>
          <w:sz w:val="24"/>
          <w:szCs w:val="24"/>
        </w:rPr>
      </w:pPr>
      <w:r w:rsidRPr="00E02802">
        <w:rPr>
          <w:rFonts w:eastAsia="Calibri" w:cstheme="minorHAnsi"/>
          <w:i/>
          <w:iCs/>
          <w:sz w:val="24"/>
          <w:szCs w:val="24"/>
          <w:lang w:val="en-US"/>
        </w:rPr>
        <w:t>Use Case</w:t>
      </w:r>
      <w:r w:rsidRPr="00E02802">
        <w:rPr>
          <w:rFonts w:eastAsia="Calibri" w:cstheme="minorHAnsi"/>
          <w:sz w:val="24"/>
          <w:szCs w:val="24"/>
          <w:lang w:val="en-US"/>
        </w:rPr>
        <w:t xml:space="preserve"> Admin</w:t>
      </w:r>
    </w:p>
    <w:p w14:paraId="0210DA17" w14:textId="77777777" w:rsidR="004541BD" w:rsidRDefault="004541BD" w:rsidP="00C804F7">
      <w:pPr>
        <w:spacing w:line="360" w:lineRule="auto"/>
        <w:jc w:val="both"/>
        <w:rPr>
          <w:rFonts w:cstheme="minorHAnsi"/>
          <w:sz w:val="24"/>
          <w:szCs w:val="24"/>
        </w:rPr>
      </w:pPr>
    </w:p>
    <w:p w14:paraId="5B8B4F37" w14:textId="77777777" w:rsidR="004541BD" w:rsidRDefault="004541BD" w:rsidP="00C804F7">
      <w:pPr>
        <w:spacing w:line="360" w:lineRule="auto"/>
        <w:jc w:val="both"/>
        <w:rPr>
          <w:rFonts w:cstheme="minorHAnsi"/>
          <w:sz w:val="24"/>
          <w:szCs w:val="24"/>
        </w:rPr>
      </w:pPr>
    </w:p>
    <w:p w14:paraId="2E60B016" w14:textId="77777777" w:rsidR="00E02802" w:rsidRDefault="00E02802" w:rsidP="00E02802">
      <w:pPr>
        <w:spacing w:line="360" w:lineRule="auto"/>
        <w:ind w:left="-142"/>
        <w:jc w:val="center"/>
        <w:rPr>
          <w:rFonts w:ascii="Times New Roman" w:eastAsia="Calibri" w:hAnsi="Times New Roman" w:cs="Times New Roman"/>
          <w:lang w:val="en-US"/>
        </w:rPr>
      </w:pPr>
      <w:r>
        <w:rPr>
          <w:rFonts w:ascii="Times New Roman" w:eastAsia="Calibri" w:hAnsi="Times New Roman" w:cs="Times New Roman"/>
          <w:noProof/>
        </w:rPr>
        <w:lastRenderedPageBreak/>
        <w:drawing>
          <wp:inline distT="0" distB="0" distL="0" distR="0" wp14:anchorId="6C85B60C" wp14:editId="60A5D774">
            <wp:extent cx="4580627" cy="3682836"/>
            <wp:effectExtent l="0" t="0" r="0" b="0"/>
            <wp:docPr id="82015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51210" name="Picture 820151210"/>
                    <pic:cNvPicPr/>
                  </pic:nvPicPr>
                  <pic:blipFill>
                    <a:blip r:embed="rId23">
                      <a:extLst>
                        <a:ext uri="{28A0092B-C50C-407E-A947-70E740481C1C}">
                          <a14:useLocalDpi xmlns:a14="http://schemas.microsoft.com/office/drawing/2010/main" val="0"/>
                        </a:ext>
                      </a:extLst>
                    </a:blip>
                    <a:stretch>
                      <a:fillRect/>
                    </a:stretch>
                  </pic:blipFill>
                  <pic:spPr>
                    <a:xfrm>
                      <a:off x="0" y="0"/>
                      <a:ext cx="4588056" cy="3688809"/>
                    </a:xfrm>
                    <a:prstGeom prst="rect">
                      <a:avLst/>
                    </a:prstGeom>
                  </pic:spPr>
                </pic:pic>
              </a:graphicData>
            </a:graphic>
          </wp:inline>
        </w:drawing>
      </w:r>
    </w:p>
    <w:p w14:paraId="4E4FF563" w14:textId="2AFE1C00" w:rsidR="00E02802" w:rsidRDefault="00E02802" w:rsidP="00E02802">
      <w:pPr>
        <w:spacing w:line="360" w:lineRule="auto"/>
        <w:ind w:left="-142"/>
        <w:jc w:val="center"/>
        <w:rPr>
          <w:rFonts w:ascii="Times New Roman" w:eastAsia="Calibri" w:hAnsi="Times New Roman" w:cs="Times New Roman"/>
          <w:sz w:val="24"/>
          <w:szCs w:val="24"/>
          <w:lang w:val="en-US"/>
        </w:rPr>
      </w:pPr>
      <w:r w:rsidRPr="001C4A4D">
        <w:rPr>
          <w:rFonts w:ascii="Times New Roman" w:eastAsia="Calibri" w:hAnsi="Times New Roman" w:cs="Times New Roman"/>
          <w:i/>
          <w:iCs/>
          <w:sz w:val="24"/>
          <w:szCs w:val="24"/>
          <w:lang w:val="en-US"/>
        </w:rPr>
        <w:t>Use Case</w:t>
      </w:r>
      <w:r w:rsidRPr="001C4A4D">
        <w:rPr>
          <w:rFonts w:ascii="Times New Roman" w:eastAsia="Calibri" w:hAnsi="Times New Roman" w:cs="Times New Roman"/>
          <w:sz w:val="24"/>
          <w:szCs w:val="24"/>
          <w:lang w:val="en-US"/>
        </w:rPr>
        <w:t xml:space="preserve"> OPD (Operator </w:t>
      </w:r>
      <w:proofErr w:type="spellStart"/>
      <w:r w:rsidRPr="001C4A4D">
        <w:rPr>
          <w:rFonts w:ascii="Times New Roman" w:eastAsia="Calibri" w:hAnsi="Times New Roman" w:cs="Times New Roman"/>
          <w:sz w:val="24"/>
          <w:szCs w:val="24"/>
          <w:lang w:val="en-US"/>
        </w:rPr>
        <w:t>Perangkat</w:t>
      </w:r>
      <w:proofErr w:type="spellEnd"/>
      <w:r w:rsidRPr="001C4A4D">
        <w:rPr>
          <w:rFonts w:ascii="Times New Roman" w:eastAsia="Calibri" w:hAnsi="Times New Roman" w:cs="Times New Roman"/>
          <w:sz w:val="24"/>
          <w:szCs w:val="24"/>
          <w:lang w:val="en-US"/>
        </w:rPr>
        <w:t xml:space="preserve"> Daerah)</w:t>
      </w:r>
    </w:p>
    <w:p w14:paraId="667F3C7E" w14:textId="77777777" w:rsidR="00F96965" w:rsidRDefault="00F96965" w:rsidP="00E02802">
      <w:pPr>
        <w:spacing w:line="360" w:lineRule="auto"/>
        <w:ind w:left="-142"/>
        <w:jc w:val="center"/>
        <w:rPr>
          <w:rFonts w:ascii="Times New Roman" w:eastAsia="Calibri" w:hAnsi="Times New Roman" w:cs="Times New Roman"/>
          <w:sz w:val="24"/>
          <w:szCs w:val="24"/>
          <w:lang w:val="en-US"/>
        </w:rPr>
      </w:pPr>
    </w:p>
    <w:p w14:paraId="2CCF930A" w14:textId="77777777" w:rsidR="00F96965" w:rsidRDefault="00F96965" w:rsidP="00E02802">
      <w:pPr>
        <w:spacing w:line="360" w:lineRule="auto"/>
        <w:ind w:left="-142"/>
        <w:jc w:val="center"/>
        <w:rPr>
          <w:rFonts w:ascii="Times New Roman" w:eastAsia="Calibri" w:hAnsi="Times New Roman" w:cs="Times New Roman"/>
          <w:sz w:val="24"/>
          <w:szCs w:val="24"/>
          <w:lang w:val="en-US"/>
        </w:rPr>
      </w:pPr>
    </w:p>
    <w:p w14:paraId="294F5330" w14:textId="77777777" w:rsidR="00F96965" w:rsidRDefault="00F96965" w:rsidP="00E02802">
      <w:pPr>
        <w:spacing w:line="360" w:lineRule="auto"/>
        <w:ind w:left="-142"/>
        <w:jc w:val="center"/>
        <w:rPr>
          <w:rFonts w:ascii="Times New Roman" w:eastAsia="Calibri" w:hAnsi="Times New Roman" w:cs="Times New Roman"/>
          <w:sz w:val="24"/>
          <w:szCs w:val="24"/>
          <w:lang w:val="en-US"/>
        </w:rPr>
      </w:pPr>
    </w:p>
    <w:p w14:paraId="52F6147D" w14:textId="77777777" w:rsidR="00F96965" w:rsidRDefault="00F96965" w:rsidP="00E02802">
      <w:pPr>
        <w:spacing w:line="360" w:lineRule="auto"/>
        <w:ind w:left="-142"/>
        <w:jc w:val="center"/>
        <w:rPr>
          <w:rFonts w:ascii="Times New Roman" w:eastAsia="Calibri" w:hAnsi="Times New Roman" w:cs="Times New Roman"/>
          <w:sz w:val="24"/>
          <w:szCs w:val="24"/>
          <w:lang w:val="en-US"/>
        </w:rPr>
      </w:pPr>
    </w:p>
    <w:p w14:paraId="61D53BDA" w14:textId="77777777" w:rsidR="00F96965" w:rsidRDefault="00F96965" w:rsidP="00E02802">
      <w:pPr>
        <w:spacing w:line="360" w:lineRule="auto"/>
        <w:ind w:left="-142"/>
        <w:jc w:val="center"/>
        <w:rPr>
          <w:rFonts w:ascii="Times New Roman" w:eastAsia="Calibri" w:hAnsi="Times New Roman" w:cs="Times New Roman"/>
          <w:sz w:val="24"/>
          <w:szCs w:val="24"/>
          <w:lang w:val="en-US"/>
        </w:rPr>
      </w:pPr>
    </w:p>
    <w:p w14:paraId="7FDC7D17" w14:textId="77777777" w:rsidR="00F96965" w:rsidRDefault="00F96965" w:rsidP="00E02802">
      <w:pPr>
        <w:spacing w:line="360" w:lineRule="auto"/>
        <w:ind w:left="-142"/>
        <w:jc w:val="center"/>
        <w:rPr>
          <w:rFonts w:ascii="Times New Roman" w:eastAsia="Calibri" w:hAnsi="Times New Roman" w:cs="Times New Roman"/>
          <w:sz w:val="24"/>
          <w:szCs w:val="24"/>
          <w:lang w:val="en-US"/>
        </w:rPr>
      </w:pPr>
    </w:p>
    <w:p w14:paraId="516043D5" w14:textId="77777777" w:rsidR="00F96965" w:rsidRDefault="00F96965" w:rsidP="00E02802">
      <w:pPr>
        <w:spacing w:line="360" w:lineRule="auto"/>
        <w:ind w:left="-142"/>
        <w:jc w:val="center"/>
        <w:rPr>
          <w:rFonts w:ascii="Times New Roman" w:eastAsia="Calibri" w:hAnsi="Times New Roman" w:cs="Times New Roman"/>
          <w:sz w:val="24"/>
          <w:szCs w:val="24"/>
          <w:lang w:val="en-US"/>
        </w:rPr>
      </w:pPr>
    </w:p>
    <w:p w14:paraId="1379F852" w14:textId="77777777" w:rsidR="00F96965" w:rsidRDefault="00F96965" w:rsidP="00E02802">
      <w:pPr>
        <w:spacing w:line="360" w:lineRule="auto"/>
        <w:ind w:left="-142"/>
        <w:jc w:val="center"/>
        <w:rPr>
          <w:rFonts w:ascii="Times New Roman" w:eastAsia="Calibri" w:hAnsi="Times New Roman" w:cs="Times New Roman"/>
          <w:sz w:val="24"/>
          <w:szCs w:val="24"/>
          <w:lang w:val="en-US"/>
        </w:rPr>
      </w:pPr>
    </w:p>
    <w:p w14:paraId="0732E7C7" w14:textId="77777777" w:rsidR="00F96965" w:rsidRDefault="00F96965" w:rsidP="00E02802">
      <w:pPr>
        <w:spacing w:line="360" w:lineRule="auto"/>
        <w:ind w:left="-142"/>
        <w:jc w:val="center"/>
        <w:rPr>
          <w:rFonts w:ascii="Times New Roman" w:eastAsia="Calibri" w:hAnsi="Times New Roman" w:cs="Times New Roman"/>
          <w:sz w:val="24"/>
          <w:szCs w:val="24"/>
          <w:lang w:val="en-US"/>
        </w:rPr>
      </w:pPr>
    </w:p>
    <w:p w14:paraId="5BCC1F08" w14:textId="77777777" w:rsidR="00F96965" w:rsidRDefault="00F96965" w:rsidP="00E02802">
      <w:pPr>
        <w:spacing w:line="360" w:lineRule="auto"/>
        <w:ind w:left="-142"/>
        <w:jc w:val="center"/>
        <w:rPr>
          <w:rFonts w:ascii="Times New Roman" w:eastAsia="Calibri" w:hAnsi="Times New Roman" w:cs="Times New Roman"/>
          <w:sz w:val="24"/>
          <w:szCs w:val="24"/>
          <w:lang w:val="en-US"/>
        </w:rPr>
      </w:pPr>
    </w:p>
    <w:p w14:paraId="044412EA" w14:textId="5AD5E679" w:rsidR="00F96965" w:rsidRPr="00E4519C" w:rsidRDefault="00F96965" w:rsidP="00EB55F7">
      <w:pPr>
        <w:pStyle w:val="Heading2"/>
        <w:rPr>
          <w:lang w:val="en-US"/>
        </w:rPr>
      </w:pPr>
      <w:r w:rsidRPr="00E4519C">
        <w:lastRenderedPageBreak/>
        <w:t>5.3</w:t>
      </w:r>
      <w:r w:rsidRPr="00E4519C">
        <w:t xml:space="preserve"> </w:t>
      </w:r>
      <w:r w:rsidRPr="00E4519C">
        <w:rPr>
          <w:lang w:val="en-US"/>
        </w:rPr>
        <w:t>ERD (Entity Relationship Diagram)</w:t>
      </w:r>
      <w:bookmarkStart w:id="98" w:name="_heading=h.17dp8vu" w:colFirst="0" w:colLast="0"/>
      <w:bookmarkEnd w:id="98"/>
      <w:r w:rsidRPr="00E4519C">
        <w:rPr>
          <w:color w:val="000000"/>
          <w:sz w:val="24"/>
          <w:szCs w:val="24"/>
          <w:lang w:val="en-US"/>
        </w:rPr>
        <w:t xml:space="preserve"> </w:t>
      </w:r>
    </w:p>
    <w:p w14:paraId="4296432B" w14:textId="77777777" w:rsidR="00F96965" w:rsidRPr="00F96965" w:rsidRDefault="00F96965" w:rsidP="00F96965">
      <w:pPr>
        <w:spacing w:line="360" w:lineRule="auto"/>
        <w:rPr>
          <w:rFonts w:eastAsia="Calibri" w:cstheme="minorHAnsi"/>
          <w:sz w:val="24"/>
          <w:szCs w:val="24"/>
          <w:lang w:val="en-US"/>
        </w:rPr>
      </w:pPr>
      <w:r w:rsidRPr="00F96965">
        <w:rPr>
          <w:rFonts w:cstheme="minorHAnsi"/>
          <w:sz w:val="24"/>
          <w:szCs w:val="24"/>
        </w:rPr>
        <w:t xml:space="preserve">Entity Relationship Diagram adalah </w:t>
      </w:r>
      <w:r w:rsidRPr="00F96965">
        <w:rPr>
          <w:rFonts w:cstheme="minorHAnsi"/>
          <w:sz w:val="24"/>
          <w:szCs w:val="24"/>
          <w:shd w:val="clear" w:color="auto" w:fill="FFFFFF"/>
        </w:rPr>
        <w:t>diagram yang digunakan untuk perancangan suatu database dan menunjukan hubungan antar objek atau entitas beserta atribut-atributnya secara lengkap</w:t>
      </w:r>
      <w:r w:rsidRPr="00F96965">
        <w:rPr>
          <w:rFonts w:cstheme="minorHAnsi"/>
          <w:sz w:val="24"/>
          <w:szCs w:val="24"/>
          <w:shd w:val="clear" w:color="auto" w:fill="FFFFFF"/>
          <w:lang w:val="en-US"/>
        </w:rPr>
        <w:t>.</w:t>
      </w:r>
      <w:r w:rsidRPr="00F96965">
        <w:rPr>
          <w:rFonts w:eastAsia="Calibri" w:cstheme="minorHAnsi"/>
          <w:sz w:val="24"/>
          <w:szCs w:val="24"/>
          <w:lang w:val="en-US"/>
        </w:rPr>
        <w:t xml:space="preserve"> </w:t>
      </w:r>
      <w:r w:rsidRPr="00F96965">
        <w:rPr>
          <w:rFonts w:eastAsia="Calibri" w:cstheme="minorHAnsi"/>
          <w:sz w:val="24"/>
          <w:szCs w:val="24"/>
        </w:rPr>
        <w:t xml:space="preserve">Berikut </w:t>
      </w:r>
      <w:proofErr w:type="spellStart"/>
      <w:r w:rsidRPr="00F96965">
        <w:rPr>
          <w:rFonts w:eastAsia="Calibri" w:cstheme="minorHAnsi"/>
          <w:sz w:val="24"/>
          <w:szCs w:val="24"/>
          <w:lang w:val="en-US"/>
        </w:rPr>
        <w:t>adalah</w:t>
      </w:r>
      <w:proofErr w:type="spellEnd"/>
      <w:r w:rsidRPr="00F96965">
        <w:rPr>
          <w:rFonts w:eastAsia="Calibri" w:cstheme="minorHAnsi"/>
          <w:sz w:val="24"/>
          <w:szCs w:val="24"/>
          <w:lang w:val="en-US"/>
        </w:rPr>
        <w:t xml:space="preserve"> </w:t>
      </w:r>
      <w:proofErr w:type="spellStart"/>
      <w:r w:rsidRPr="00F96965">
        <w:rPr>
          <w:rFonts w:eastAsia="Calibri" w:cstheme="minorHAnsi"/>
          <w:sz w:val="24"/>
          <w:szCs w:val="24"/>
          <w:lang w:val="en-US"/>
        </w:rPr>
        <w:t>gambar</w:t>
      </w:r>
      <w:proofErr w:type="spellEnd"/>
      <w:r w:rsidRPr="00F96965">
        <w:rPr>
          <w:rFonts w:eastAsia="Calibri" w:cstheme="minorHAnsi"/>
          <w:sz w:val="24"/>
          <w:szCs w:val="24"/>
          <w:lang w:val="en-US"/>
        </w:rPr>
        <w:t xml:space="preserve"> ERD</w:t>
      </w:r>
      <w:r w:rsidRPr="00F96965">
        <w:rPr>
          <w:rFonts w:eastAsia="Calibri" w:cstheme="minorHAnsi"/>
          <w:sz w:val="24"/>
          <w:szCs w:val="24"/>
        </w:rPr>
        <w:t xml:space="preserve"> </w:t>
      </w:r>
      <w:proofErr w:type="spellStart"/>
      <w:r w:rsidRPr="00F96965">
        <w:rPr>
          <w:rFonts w:eastAsia="Calibri" w:cstheme="minorHAnsi"/>
          <w:sz w:val="24"/>
          <w:szCs w:val="24"/>
          <w:lang w:val="en-US"/>
        </w:rPr>
        <w:t>tersebut</w:t>
      </w:r>
      <w:proofErr w:type="spellEnd"/>
    </w:p>
    <w:p w14:paraId="199BB040" w14:textId="77777777" w:rsidR="00F96965" w:rsidRPr="00BB077C" w:rsidRDefault="00F96965" w:rsidP="00F96965">
      <w:pPr>
        <w:spacing w:line="360" w:lineRule="auto"/>
        <w:jc w:val="center"/>
        <w:rPr>
          <w:rFonts w:ascii="Times New Roman" w:eastAsia="Calibri" w:hAnsi="Times New Roman" w:cs="Times New Roman"/>
        </w:rPr>
      </w:pPr>
      <w:r w:rsidRPr="00BB077C">
        <w:rPr>
          <w:rFonts w:ascii="Times New Roman" w:eastAsia="Calibri" w:hAnsi="Times New Roman" w:cs="Times New Roman"/>
        </w:rPr>
        <w:t xml:space="preserve"> </w:t>
      </w:r>
      <w:r>
        <w:object w:dxaOrig="19051" w:dyaOrig="11326" w14:anchorId="180EA106">
          <v:shape id="_x0000_i1025" type="#_x0000_t75" style="width:396pt;height:235.7pt" o:ole="">
            <v:imagedata r:id="rId24" o:title=""/>
          </v:shape>
          <o:OLEObject Type="Embed" ProgID="Visio.Drawing.15" ShapeID="_x0000_i1025" DrawAspect="Content" ObjectID="_1790866467" r:id="rId25"/>
        </w:object>
      </w:r>
    </w:p>
    <w:p w14:paraId="04C542BF" w14:textId="77777777" w:rsidR="00F96965" w:rsidRPr="00BB077C" w:rsidRDefault="00F96965" w:rsidP="00F96965">
      <w:pPr>
        <w:spacing w:line="360" w:lineRule="auto"/>
        <w:ind w:left="1000"/>
        <w:jc w:val="center"/>
        <w:rPr>
          <w:rFonts w:ascii="Times New Roman" w:eastAsia="Calibri" w:hAnsi="Times New Roman" w:cs="Times New Roman"/>
        </w:rPr>
      </w:pPr>
      <w:r w:rsidRPr="00BB077C">
        <w:rPr>
          <w:rFonts w:ascii="Times New Roman" w:eastAsia="Calibri" w:hAnsi="Times New Roman" w:cs="Times New Roman"/>
        </w:rPr>
        <w:t xml:space="preserve"> </w:t>
      </w:r>
    </w:p>
    <w:p w14:paraId="1E9E5568" w14:textId="4726D6A2" w:rsidR="00F96965" w:rsidRPr="001C4A4D" w:rsidRDefault="00F96965" w:rsidP="00F96965">
      <w:pPr>
        <w:spacing w:line="360" w:lineRule="auto"/>
        <w:ind w:left="-142"/>
        <w:jc w:val="center"/>
        <w:rPr>
          <w:rFonts w:ascii="Times New Roman" w:eastAsia="Calibri" w:hAnsi="Times New Roman" w:cs="Times New Roman"/>
          <w:sz w:val="24"/>
          <w:szCs w:val="24"/>
          <w:lang w:val="en-US"/>
        </w:rPr>
      </w:pPr>
      <w:r w:rsidRPr="00BB077C">
        <w:rPr>
          <w:rFonts w:ascii="Times New Roman" w:eastAsia="Calibri" w:hAnsi="Times New Roman" w:cs="Times New Roman"/>
        </w:rPr>
        <w:t xml:space="preserve">  </w:t>
      </w:r>
      <w:r>
        <w:rPr>
          <w:rFonts w:ascii="Times New Roman" w:eastAsia="Calibri" w:hAnsi="Times New Roman" w:cs="Times New Roman"/>
          <w:i/>
          <w:iCs/>
          <w:sz w:val="24"/>
          <w:szCs w:val="24"/>
          <w:lang w:val="en-US"/>
        </w:rPr>
        <w:t>ERD</w:t>
      </w:r>
      <w:r w:rsidRPr="001C4A4D">
        <w:rPr>
          <w:rFonts w:ascii="Times New Roman" w:eastAsia="Calibri" w:hAnsi="Times New Roman" w:cs="Times New Roman"/>
          <w:i/>
          <w:iCs/>
          <w:sz w:val="24"/>
          <w:szCs w:val="24"/>
          <w:lang w:val="en-US"/>
        </w:rPr>
        <w:t xml:space="preserve"> </w:t>
      </w:r>
      <w:r w:rsidRPr="001C4A4D">
        <w:rPr>
          <w:rFonts w:ascii="Times New Roman" w:eastAsia="Calibri" w:hAnsi="Times New Roman" w:cs="Times New Roman"/>
          <w:sz w:val="24"/>
          <w:szCs w:val="24"/>
          <w:lang w:val="en-US"/>
        </w:rPr>
        <w:t>(</w:t>
      </w:r>
      <w:r w:rsidRPr="001B2A84">
        <w:rPr>
          <w:rFonts w:ascii="Times New Roman" w:eastAsia="Calibri" w:hAnsi="Times New Roman" w:cs="Times New Roman"/>
          <w:i/>
          <w:iCs/>
          <w:sz w:val="24"/>
          <w:szCs w:val="24"/>
          <w:lang w:val="en-US"/>
        </w:rPr>
        <w:t>Entity Relationship Diagram</w:t>
      </w:r>
      <w:r w:rsidRPr="001C4A4D">
        <w:rPr>
          <w:rFonts w:ascii="Times New Roman" w:eastAsia="Calibri" w:hAnsi="Times New Roman" w:cs="Times New Roman"/>
          <w:sz w:val="24"/>
          <w:szCs w:val="24"/>
          <w:lang w:val="en-US"/>
        </w:rPr>
        <w:t>)</w:t>
      </w:r>
    </w:p>
    <w:p w14:paraId="3B3F3D37" w14:textId="77777777" w:rsidR="00F96965" w:rsidRDefault="00F96965" w:rsidP="00F96965">
      <w:pPr>
        <w:spacing w:line="360" w:lineRule="auto"/>
        <w:ind w:left="1000"/>
        <w:jc w:val="center"/>
        <w:rPr>
          <w:rFonts w:ascii="Times New Roman" w:eastAsia="Calibri" w:hAnsi="Times New Roman" w:cs="Times New Roman"/>
          <w:lang w:val="en-US"/>
        </w:rPr>
      </w:pPr>
    </w:p>
    <w:p w14:paraId="22D1FFBB" w14:textId="77777777" w:rsidR="00A5654A" w:rsidRDefault="00A5654A" w:rsidP="00F96965">
      <w:pPr>
        <w:spacing w:line="360" w:lineRule="auto"/>
        <w:ind w:left="1000"/>
        <w:jc w:val="center"/>
        <w:rPr>
          <w:rFonts w:ascii="Times New Roman" w:eastAsia="Calibri" w:hAnsi="Times New Roman" w:cs="Times New Roman"/>
          <w:lang w:val="en-US"/>
        </w:rPr>
      </w:pPr>
    </w:p>
    <w:p w14:paraId="2A6D012C" w14:textId="77777777" w:rsidR="00A5654A" w:rsidRDefault="00A5654A" w:rsidP="00F96965">
      <w:pPr>
        <w:spacing w:line="360" w:lineRule="auto"/>
        <w:ind w:left="1000"/>
        <w:jc w:val="center"/>
        <w:rPr>
          <w:rFonts w:ascii="Times New Roman" w:eastAsia="Calibri" w:hAnsi="Times New Roman" w:cs="Times New Roman"/>
          <w:lang w:val="en-US"/>
        </w:rPr>
      </w:pPr>
    </w:p>
    <w:p w14:paraId="5BF94A76" w14:textId="77777777" w:rsidR="00A5654A" w:rsidRDefault="00A5654A" w:rsidP="00F96965">
      <w:pPr>
        <w:spacing w:line="360" w:lineRule="auto"/>
        <w:ind w:left="1000"/>
        <w:jc w:val="center"/>
        <w:rPr>
          <w:rFonts w:ascii="Times New Roman" w:eastAsia="Calibri" w:hAnsi="Times New Roman" w:cs="Times New Roman"/>
          <w:lang w:val="en-US"/>
        </w:rPr>
      </w:pPr>
    </w:p>
    <w:p w14:paraId="783F173B" w14:textId="77777777" w:rsidR="00A5654A" w:rsidRDefault="00A5654A" w:rsidP="00F96965">
      <w:pPr>
        <w:spacing w:line="360" w:lineRule="auto"/>
        <w:ind w:left="1000"/>
        <w:jc w:val="center"/>
        <w:rPr>
          <w:rFonts w:ascii="Times New Roman" w:eastAsia="Calibri" w:hAnsi="Times New Roman" w:cs="Times New Roman"/>
          <w:lang w:val="en-US"/>
        </w:rPr>
      </w:pPr>
    </w:p>
    <w:p w14:paraId="0A6AC6EE" w14:textId="77777777" w:rsidR="004541BD" w:rsidRDefault="004541BD" w:rsidP="00C804F7">
      <w:pPr>
        <w:spacing w:line="360" w:lineRule="auto"/>
        <w:jc w:val="both"/>
        <w:rPr>
          <w:rFonts w:cstheme="minorHAnsi"/>
          <w:sz w:val="24"/>
          <w:szCs w:val="24"/>
        </w:rPr>
      </w:pPr>
    </w:p>
    <w:p w14:paraId="4B68AAF7" w14:textId="77777777" w:rsidR="00E4519C" w:rsidRPr="00A5654A" w:rsidRDefault="00E4519C" w:rsidP="00C804F7">
      <w:pPr>
        <w:spacing w:line="360" w:lineRule="auto"/>
        <w:jc w:val="both"/>
        <w:rPr>
          <w:rFonts w:cstheme="minorHAnsi"/>
          <w:sz w:val="24"/>
          <w:szCs w:val="24"/>
        </w:rPr>
      </w:pPr>
    </w:p>
    <w:p w14:paraId="4FC99B18" w14:textId="48C29518" w:rsidR="00A5654A" w:rsidRPr="00A5654A" w:rsidRDefault="00A5654A" w:rsidP="00EB55F7">
      <w:pPr>
        <w:pStyle w:val="Heading2"/>
        <w:rPr>
          <w:lang w:val="en-US"/>
        </w:rPr>
      </w:pPr>
      <w:proofErr w:type="gramStart"/>
      <w:r w:rsidRPr="00A5654A">
        <w:rPr>
          <w:lang w:val="en-US"/>
        </w:rPr>
        <w:lastRenderedPageBreak/>
        <w:t>5.4</w:t>
      </w:r>
      <w:r w:rsidR="00E4519C">
        <w:rPr>
          <w:lang w:val="en-US"/>
        </w:rPr>
        <w:t xml:space="preserve"> </w:t>
      </w:r>
      <w:r w:rsidRPr="00A5654A">
        <w:rPr>
          <w:lang w:val="en-US"/>
        </w:rPr>
        <w:t xml:space="preserve"> LRS</w:t>
      </w:r>
      <w:proofErr w:type="gramEnd"/>
      <w:r w:rsidRPr="00A5654A">
        <w:rPr>
          <w:lang w:val="en-US"/>
        </w:rPr>
        <w:t xml:space="preserve"> (</w:t>
      </w:r>
      <w:r w:rsidRPr="00A5654A">
        <w:t>Logical Record Struture</w:t>
      </w:r>
      <w:r w:rsidRPr="00A5654A">
        <w:rPr>
          <w:lang w:val="en-US"/>
        </w:rPr>
        <w:t>)</w:t>
      </w:r>
    </w:p>
    <w:p w14:paraId="044FB87F" w14:textId="77777777" w:rsidR="00A5654A" w:rsidRPr="00A5654A" w:rsidRDefault="00A5654A" w:rsidP="00A5654A">
      <w:pPr>
        <w:spacing w:line="360" w:lineRule="auto"/>
        <w:jc w:val="both"/>
        <w:rPr>
          <w:rFonts w:cstheme="minorHAnsi"/>
          <w:sz w:val="24"/>
          <w:szCs w:val="24"/>
          <w:lang w:val="en-US"/>
        </w:rPr>
      </w:pPr>
      <w:proofErr w:type="spellStart"/>
      <w:r w:rsidRPr="00A5654A">
        <w:rPr>
          <w:rFonts w:cstheme="minorHAnsi"/>
          <w:sz w:val="24"/>
          <w:szCs w:val="24"/>
          <w:lang w:val="en-US"/>
        </w:rPr>
        <w:t>Merupakan</w:t>
      </w:r>
      <w:proofErr w:type="spellEnd"/>
      <w:r w:rsidRPr="00A5654A">
        <w:rPr>
          <w:rFonts w:cstheme="minorHAnsi"/>
          <w:sz w:val="24"/>
          <w:szCs w:val="24"/>
          <w:lang w:val="en-US"/>
        </w:rPr>
        <w:t xml:space="preserve"> </w:t>
      </w:r>
      <w:proofErr w:type="spellStart"/>
      <w:r w:rsidRPr="00A5654A">
        <w:rPr>
          <w:rFonts w:cstheme="minorHAnsi"/>
          <w:sz w:val="24"/>
          <w:szCs w:val="24"/>
          <w:lang w:val="en-US"/>
        </w:rPr>
        <w:t>representasi</w:t>
      </w:r>
      <w:proofErr w:type="spellEnd"/>
      <w:r w:rsidRPr="00A5654A">
        <w:rPr>
          <w:rFonts w:cstheme="minorHAnsi"/>
          <w:sz w:val="24"/>
          <w:szCs w:val="24"/>
          <w:lang w:val="en-US"/>
        </w:rPr>
        <w:t xml:space="preserve"> </w:t>
      </w:r>
      <w:proofErr w:type="spellStart"/>
      <w:r w:rsidRPr="00A5654A">
        <w:rPr>
          <w:rFonts w:cstheme="minorHAnsi"/>
          <w:sz w:val="24"/>
          <w:szCs w:val="24"/>
          <w:lang w:val="en-US"/>
        </w:rPr>
        <w:t>dari</w:t>
      </w:r>
      <w:proofErr w:type="spellEnd"/>
      <w:r w:rsidRPr="00A5654A">
        <w:rPr>
          <w:rFonts w:cstheme="minorHAnsi"/>
          <w:sz w:val="24"/>
          <w:szCs w:val="24"/>
          <w:lang w:val="en-US"/>
        </w:rPr>
        <w:t xml:space="preserve"> </w:t>
      </w:r>
      <w:proofErr w:type="spellStart"/>
      <w:r w:rsidRPr="00A5654A">
        <w:rPr>
          <w:rFonts w:cstheme="minorHAnsi"/>
          <w:sz w:val="24"/>
          <w:szCs w:val="24"/>
          <w:lang w:val="en-US"/>
        </w:rPr>
        <w:t>struktur</w:t>
      </w:r>
      <w:proofErr w:type="spellEnd"/>
      <w:r w:rsidRPr="00A5654A">
        <w:rPr>
          <w:rFonts w:cstheme="minorHAnsi"/>
          <w:sz w:val="24"/>
          <w:szCs w:val="24"/>
          <w:lang w:val="en-US"/>
        </w:rPr>
        <w:t xml:space="preserve"> record-record pada </w:t>
      </w:r>
      <w:proofErr w:type="spellStart"/>
      <w:r w:rsidRPr="00A5654A">
        <w:rPr>
          <w:rFonts w:cstheme="minorHAnsi"/>
          <w:sz w:val="24"/>
          <w:szCs w:val="24"/>
          <w:lang w:val="en-US"/>
        </w:rPr>
        <w:t>tabel-tabel</w:t>
      </w:r>
      <w:proofErr w:type="spellEnd"/>
      <w:r w:rsidRPr="00A5654A">
        <w:rPr>
          <w:rFonts w:cstheme="minorHAnsi"/>
          <w:sz w:val="24"/>
          <w:szCs w:val="24"/>
          <w:lang w:val="en-US"/>
        </w:rPr>
        <w:t xml:space="preserve"> yang </w:t>
      </w:r>
      <w:proofErr w:type="spellStart"/>
      <w:r w:rsidRPr="00A5654A">
        <w:rPr>
          <w:rFonts w:cstheme="minorHAnsi"/>
          <w:sz w:val="24"/>
          <w:szCs w:val="24"/>
          <w:lang w:val="en-US"/>
        </w:rPr>
        <w:t>terbentuk</w:t>
      </w:r>
      <w:proofErr w:type="spellEnd"/>
      <w:r w:rsidRPr="00A5654A">
        <w:rPr>
          <w:rFonts w:cstheme="minorHAnsi"/>
          <w:sz w:val="24"/>
          <w:szCs w:val="24"/>
          <w:lang w:val="en-US"/>
        </w:rPr>
        <w:t xml:space="preserve"> </w:t>
      </w:r>
      <w:proofErr w:type="spellStart"/>
      <w:r w:rsidRPr="00A5654A">
        <w:rPr>
          <w:rFonts w:cstheme="minorHAnsi"/>
          <w:sz w:val="24"/>
          <w:szCs w:val="24"/>
          <w:lang w:val="en-US"/>
        </w:rPr>
        <w:t>dari</w:t>
      </w:r>
      <w:proofErr w:type="spellEnd"/>
      <w:r w:rsidRPr="00A5654A">
        <w:rPr>
          <w:rFonts w:cstheme="minorHAnsi"/>
          <w:sz w:val="24"/>
          <w:szCs w:val="24"/>
          <w:lang w:val="en-US"/>
        </w:rPr>
        <w:t xml:space="preserve"> </w:t>
      </w:r>
      <w:proofErr w:type="spellStart"/>
      <w:r w:rsidRPr="00A5654A">
        <w:rPr>
          <w:rFonts w:cstheme="minorHAnsi"/>
          <w:sz w:val="24"/>
          <w:szCs w:val="24"/>
          <w:lang w:val="en-US"/>
        </w:rPr>
        <w:t>hasil</w:t>
      </w:r>
      <w:proofErr w:type="spellEnd"/>
      <w:r w:rsidRPr="00A5654A">
        <w:rPr>
          <w:rFonts w:cstheme="minorHAnsi"/>
          <w:sz w:val="24"/>
          <w:szCs w:val="24"/>
          <w:lang w:val="en-US"/>
        </w:rPr>
        <w:t xml:space="preserve"> </w:t>
      </w:r>
      <w:proofErr w:type="spellStart"/>
      <w:r w:rsidRPr="00A5654A">
        <w:rPr>
          <w:rFonts w:cstheme="minorHAnsi"/>
          <w:sz w:val="24"/>
          <w:szCs w:val="24"/>
          <w:lang w:val="en-US"/>
        </w:rPr>
        <w:t>relasi</w:t>
      </w:r>
      <w:proofErr w:type="spellEnd"/>
      <w:r w:rsidRPr="00A5654A">
        <w:rPr>
          <w:rFonts w:cstheme="minorHAnsi"/>
          <w:sz w:val="24"/>
          <w:szCs w:val="24"/>
          <w:lang w:val="en-US"/>
        </w:rPr>
        <w:t xml:space="preserve"> </w:t>
      </w:r>
      <w:proofErr w:type="spellStart"/>
      <w:r w:rsidRPr="00A5654A">
        <w:rPr>
          <w:rFonts w:cstheme="minorHAnsi"/>
          <w:sz w:val="24"/>
          <w:szCs w:val="24"/>
          <w:lang w:val="en-US"/>
        </w:rPr>
        <w:t>antar</w:t>
      </w:r>
      <w:proofErr w:type="spellEnd"/>
      <w:r w:rsidRPr="00A5654A">
        <w:rPr>
          <w:rFonts w:cstheme="minorHAnsi"/>
          <w:sz w:val="24"/>
          <w:szCs w:val="24"/>
          <w:lang w:val="en-US"/>
        </w:rPr>
        <w:t xml:space="preserve"> </w:t>
      </w:r>
      <w:proofErr w:type="spellStart"/>
      <w:r w:rsidRPr="00A5654A">
        <w:rPr>
          <w:rFonts w:cstheme="minorHAnsi"/>
          <w:sz w:val="24"/>
          <w:szCs w:val="24"/>
          <w:lang w:val="en-US"/>
        </w:rPr>
        <w:t>himpunan</w:t>
      </w:r>
      <w:proofErr w:type="spellEnd"/>
      <w:r w:rsidRPr="00A5654A">
        <w:rPr>
          <w:rFonts w:cstheme="minorHAnsi"/>
          <w:sz w:val="24"/>
          <w:szCs w:val="24"/>
          <w:lang w:val="en-US"/>
        </w:rPr>
        <w:t xml:space="preserve"> </w:t>
      </w:r>
      <w:proofErr w:type="spellStart"/>
      <w:r w:rsidRPr="00A5654A">
        <w:rPr>
          <w:rFonts w:cstheme="minorHAnsi"/>
          <w:sz w:val="24"/>
          <w:szCs w:val="24"/>
          <w:lang w:val="en-US"/>
        </w:rPr>
        <w:t>entitas</w:t>
      </w:r>
      <w:proofErr w:type="spellEnd"/>
      <w:r w:rsidRPr="00A5654A">
        <w:rPr>
          <w:rFonts w:cstheme="minorHAnsi"/>
          <w:sz w:val="24"/>
          <w:szCs w:val="24"/>
          <w:lang w:val="en-US"/>
        </w:rPr>
        <w:t xml:space="preserve"> pada diagram E-R.</w:t>
      </w:r>
    </w:p>
    <w:p w14:paraId="01658C46" w14:textId="77777777" w:rsidR="00A5654A" w:rsidRPr="00A5654A" w:rsidRDefault="00A5654A" w:rsidP="00A5654A">
      <w:pPr>
        <w:rPr>
          <w:rFonts w:cstheme="minorHAnsi"/>
          <w:sz w:val="24"/>
          <w:szCs w:val="24"/>
          <w:lang w:val="en-US"/>
        </w:rPr>
      </w:pPr>
    </w:p>
    <w:p w14:paraId="2FC30C62" w14:textId="77777777" w:rsidR="00A5654A" w:rsidRPr="00A5654A" w:rsidRDefault="00A5654A" w:rsidP="00A5654A">
      <w:pPr>
        <w:rPr>
          <w:rFonts w:cstheme="minorHAnsi"/>
          <w:sz w:val="24"/>
          <w:szCs w:val="24"/>
        </w:rPr>
      </w:pPr>
      <w:r w:rsidRPr="00A5654A">
        <w:rPr>
          <w:rFonts w:cstheme="minorHAnsi"/>
          <w:sz w:val="24"/>
          <w:szCs w:val="24"/>
        </w:rPr>
        <w:object w:dxaOrig="14401" w:dyaOrig="9105" w14:anchorId="32A3C502">
          <v:shape id="_x0000_i1027" type="#_x0000_t75" style="width:396.7pt;height:250.65pt" o:ole="">
            <v:imagedata r:id="rId26" o:title=""/>
          </v:shape>
          <o:OLEObject Type="Embed" ProgID="Visio.Drawing.15" ShapeID="_x0000_i1027" DrawAspect="Content" ObjectID="_1790866468" r:id="rId27"/>
        </w:object>
      </w:r>
    </w:p>
    <w:p w14:paraId="68BED2DB" w14:textId="77777777" w:rsidR="00A5654A" w:rsidRPr="00A5654A" w:rsidRDefault="00A5654A" w:rsidP="00A5654A">
      <w:pPr>
        <w:rPr>
          <w:rFonts w:cstheme="minorHAnsi"/>
          <w:sz w:val="24"/>
          <w:szCs w:val="24"/>
        </w:rPr>
      </w:pPr>
    </w:p>
    <w:p w14:paraId="7BAC1D4B" w14:textId="77777777" w:rsidR="00A5654A" w:rsidRPr="00A5654A" w:rsidRDefault="00A5654A" w:rsidP="00A5654A">
      <w:pPr>
        <w:rPr>
          <w:rFonts w:cstheme="minorHAnsi"/>
          <w:sz w:val="24"/>
          <w:szCs w:val="24"/>
        </w:rPr>
      </w:pPr>
    </w:p>
    <w:p w14:paraId="14ECC6D3" w14:textId="286AEFEC" w:rsidR="00A5654A" w:rsidRPr="00A5654A" w:rsidRDefault="00A5654A" w:rsidP="00A5654A">
      <w:pPr>
        <w:spacing w:line="360" w:lineRule="auto"/>
        <w:ind w:left="-142"/>
        <w:jc w:val="center"/>
        <w:rPr>
          <w:rFonts w:eastAsia="Calibri" w:cstheme="minorHAnsi"/>
          <w:sz w:val="24"/>
          <w:szCs w:val="24"/>
          <w:lang w:val="en-US"/>
        </w:rPr>
      </w:pPr>
      <w:r w:rsidRPr="00A5654A">
        <w:rPr>
          <w:rFonts w:eastAsia="Calibri" w:cstheme="minorHAnsi"/>
          <w:sz w:val="24"/>
          <w:szCs w:val="24"/>
        </w:rPr>
        <w:t xml:space="preserve">  </w:t>
      </w:r>
      <w:proofErr w:type="gramStart"/>
      <w:r w:rsidRPr="00A5654A">
        <w:rPr>
          <w:rFonts w:eastAsia="Calibri" w:cstheme="minorHAnsi"/>
          <w:i/>
          <w:iCs/>
          <w:sz w:val="24"/>
          <w:szCs w:val="24"/>
          <w:lang w:val="en-US"/>
        </w:rPr>
        <w:t xml:space="preserve">LRS  </w:t>
      </w:r>
      <w:r w:rsidRPr="00A5654A">
        <w:rPr>
          <w:rFonts w:eastAsia="Calibri" w:cstheme="minorHAnsi"/>
          <w:sz w:val="24"/>
          <w:szCs w:val="24"/>
          <w:lang w:val="en-US"/>
        </w:rPr>
        <w:t>(</w:t>
      </w:r>
      <w:proofErr w:type="gramEnd"/>
      <w:r w:rsidRPr="00A5654A">
        <w:rPr>
          <w:rFonts w:eastAsia="Calibri" w:cstheme="minorHAnsi"/>
          <w:i/>
          <w:iCs/>
          <w:sz w:val="24"/>
          <w:szCs w:val="24"/>
          <w:lang w:val="en-US"/>
        </w:rPr>
        <w:t>Logical Record Structure</w:t>
      </w:r>
      <w:r w:rsidRPr="00A5654A">
        <w:rPr>
          <w:rFonts w:eastAsia="Calibri" w:cstheme="minorHAnsi"/>
          <w:sz w:val="24"/>
          <w:szCs w:val="24"/>
          <w:lang w:val="en-US"/>
        </w:rPr>
        <w:t>)</w:t>
      </w:r>
    </w:p>
    <w:p w14:paraId="5A945ACD" w14:textId="77777777" w:rsidR="00A5654A" w:rsidRPr="00A5654A" w:rsidRDefault="00A5654A" w:rsidP="00A5654A">
      <w:pPr>
        <w:rPr>
          <w:rFonts w:cstheme="minorHAnsi"/>
          <w:sz w:val="24"/>
          <w:szCs w:val="24"/>
        </w:rPr>
      </w:pPr>
    </w:p>
    <w:p w14:paraId="086C55A0" w14:textId="77777777" w:rsidR="00A5654A" w:rsidRDefault="00A5654A" w:rsidP="00A5654A">
      <w:pPr>
        <w:rPr>
          <w:sz w:val="28"/>
          <w:szCs w:val="28"/>
        </w:rPr>
      </w:pPr>
    </w:p>
    <w:p w14:paraId="3F1D84DC" w14:textId="77777777" w:rsidR="00A5654A" w:rsidRDefault="00A5654A" w:rsidP="00A5654A">
      <w:pPr>
        <w:rPr>
          <w:sz w:val="28"/>
          <w:szCs w:val="28"/>
        </w:rPr>
      </w:pPr>
    </w:p>
    <w:p w14:paraId="3D5E49B0" w14:textId="77777777" w:rsidR="004541BD" w:rsidRDefault="004541BD" w:rsidP="00C804F7">
      <w:pPr>
        <w:spacing w:line="360" w:lineRule="auto"/>
        <w:jc w:val="both"/>
        <w:rPr>
          <w:rFonts w:cstheme="minorHAnsi"/>
          <w:sz w:val="24"/>
          <w:szCs w:val="24"/>
        </w:rPr>
      </w:pPr>
    </w:p>
    <w:p w14:paraId="653DCBBD" w14:textId="77777777" w:rsidR="004541BD" w:rsidRDefault="004541BD" w:rsidP="00C804F7">
      <w:pPr>
        <w:spacing w:line="360" w:lineRule="auto"/>
        <w:jc w:val="both"/>
        <w:rPr>
          <w:rFonts w:cstheme="minorHAnsi"/>
          <w:sz w:val="24"/>
          <w:szCs w:val="24"/>
        </w:rPr>
      </w:pPr>
    </w:p>
    <w:p w14:paraId="05ED0196" w14:textId="77777777" w:rsidR="00E4519C" w:rsidRDefault="00E4519C" w:rsidP="00C804F7">
      <w:pPr>
        <w:spacing w:line="360" w:lineRule="auto"/>
        <w:jc w:val="both"/>
        <w:rPr>
          <w:rFonts w:cstheme="minorHAnsi"/>
          <w:sz w:val="24"/>
          <w:szCs w:val="24"/>
        </w:rPr>
      </w:pPr>
    </w:p>
    <w:p w14:paraId="0A0E9D98" w14:textId="13A90917" w:rsidR="00E4519C" w:rsidRDefault="00E4519C" w:rsidP="00EB55F7">
      <w:pPr>
        <w:pStyle w:val="Heading2"/>
        <w:rPr>
          <w:lang w:val="en-US"/>
        </w:rPr>
      </w:pPr>
      <w:proofErr w:type="gramStart"/>
      <w:r>
        <w:rPr>
          <w:lang w:val="en-US"/>
        </w:rPr>
        <w:lastRenderedPageBreak/>
        <w:t xml:space="preserve">5.5 </w:t>
      </w:r>
      <w:r w:rsidRPr="0045500B">
        <w:rPr>
          <w:lang w:val="en-US"/>
        </w:rPr>
        <w:t xml:space="preserve"> </w:t>
      </w:r>
      <w:proofErr w:type="spellStart"/>
      <w:r>
        <w:rPr>
          <w:lang w:val="en-US"/>
        </w:rPr>
        <w:t>Spesifikasi</w:t>
      </w:r>
      <w:proofErr w:type="spellEnd"/>
      <w:proofErr w:type="gramEnd"/>
      <w:r>
        <w:rPr>
          <w:lang w:val="en-US"/>
        </w:rPr>
        <w:t xml:space="preserve"> Basis Data</w:t>
      </w:r>
    </w:p>
    <w:tbl>
      <w:tblPr>
        <w:tblW w:w="7796" w:type="dxa"/>
        <w:tblInd w:w="142" w:type="dxa"/>
        <w:tblLook w:val="04A0" w:firstRow="1" w:lastRow="0" w:firstColumn="1" w:lastColumn="0" w:noHBand="0" w:noVBand="1"/>
      </w:tblPr>
      <w:tblGrid>
        <w:gridCol w:w="425"/>
        <w:gridCol w:w="567"/>
        <w:gridCol w:w="1276"/>
        <w:gridCol w:w="284"/>
        <w:gridCol w:w="283"/>
        <w:gridCol w:w="1134"/>
        <w:gridCol w:w="916"/>
        <w:gridCol w:w="1136"/>
        <w:gridCol w:w="1350"/>
        <w:gridCol w:w="425"/>
      </w:tblGrid>
      <w:tr w:rsidR="00E4519C" w14:paraId="6ABCDF83" w14:textId="77777777" w:rsidTr="00E4519C">
        <w:trPr>
          <w:gridAfter w:val="1"/>
          <w:wAfter w:w="425" w:type="dxa"/>
          <w:trHeight w:val="1188"/>
        </w:trPr>
        <w:tc>
          <w:tcPr>
            <w:tcW w:w="2268" w:type="dxa"/>
            <w:gridSpan w:val="3"/>
          </w:tcPr>
          <w:p w14:paraId="6DC0862A" w14:textId="77777777" w:rsidR="00E4519C" w:rsidRDefault="00E4519C" w:rsidP="00E4519C">
            <w:pPr>
              <w:pStyle w:val="ListParagraph"/>
              <w:numPr>
                <w:ilvl w:val="0"/>
                <w:numId w:val="29"/>
              </w:numPr>
              <w:spacing w:after="0" w:line="360" w:lineRule="auto"/>
              <w:rPr>
                <w:rFonts w:ascii="Times New Roman" w:hAnsi="Times New Roman" w:cs="Times New Roman"/>
                <w:sz w:val="24"/>
                <w:szCs w:val="24"/>
              </w:rPr>
            </w:pPr>
            <w:r w:rsidRPr="00692140">
              <w:rPr>
                <w:rFonts w:ascii="Times New Roman" w:hAnsi="Times New Roman" w:cs="Times New Roman"/>
                <w:sz w:val="24"/>
                <w:szCs w:val="24"/>
              </w:rPr>
              <w:t>Nama File</w:t>
            </w:r>
          </w:p>
          <w:p w14:paraId="0DE7F112"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Media</w:t>
            </w:r>
          </w:p>
          <w:p w14:paraId="1618041A"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Isi</w:t>
            </w:r>
          </w:p>
          <w:p w14:paraId="326214A4"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Organisasi</w:t>
            </w:r>
          </w:p>
          <w:p w14:paraId="77BE9E15"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Primary Key</w:t>
            </w:r>
          </w:p>
          <w:p w14:paraId="66C388E8"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Panjang Record</w:t>
            </w:r>
          </w:p>
          <w:p w14:paraId="76682117"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Jumlah Record</w:t>
            </w:r>
          </w:p>
          <w:p w14:paraId="13CA7661" w14:textId="77777777" w:rsidR="00E4519C" w:rsidRPr="00692140"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Struktur</w:t>
            </w:r>
          </w:p>
        </w:tc>
        <w:tc>
          <w:tcPr>
            <w:tcW w:w="284" w:type="dxa"/>
          </w:tcPr>
          <w:p w14:paraId="592C2700"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0DE11AF2"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0FD377A1"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3EA11A6E"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457FB79E"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4FB3F114"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45346D73"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07579ECF"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819" w:type="dxa"/>
            <w:gridSpan w:val="5"/>
          </w:tcPr>
          <w:p w14:paraId="4774305C"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Admin</w:t>
            </w:r>
          </w:p>
          <w:p w14:paraId="4F7005FF"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Harddisk</w:t>
            </w:r>
          </w:p>
          <w:p w14:paraId="17A2F9E8"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 Admin</w:t>
            </w:r>
          </w:p>
          <w:p w14:paraId="6259ECD5"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Index sequential</w:t>
            </w:r>
          </w:p>
          <w:p w14:paraId="2EDF8005"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id_admin</w:t>
            </w:r>
          </w:p>
          <w:p w14:paraId="4F3F1516"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507 byte</w:t>
            </w:r>
          </w:p>
          <w:p w14:paraId="4218BB98"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7 record</w:t>
            </w:r>
          </w:p>
          <w:p w14:paraId="49E17E73" w14:textId="77777777" w:rsidR="00E4519C" w:rsidRDefault="00E4519C" w:rsidP="00BF00B9">
            <w:pPr>
              <w:pStyle w:val="ListParagraph"/>
              <w:spacing w:line="360" w:lineRule="auto"/>
              <w:ind w:left="0"/>
              <w:rPr>
                <w:rFonts w:ascii="Times New Roman" w:hAnsi="Times New Roman" w:cs="Times New Roman"/>
                <w:sz w:val="24"/>
                <w:szCs w:val="24"/>
              </w:rPr>
            </w:pPr>
          </w:p>
        </w:tc>
      </w:tr>
      <w:tr w:rsidR="00E4519C" w14:paraId="1F512330" w14:textId="77777777" w:rsidTr="00E45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6970243E" w14:textId="77777777" w:rsidR="00E4519C" w:rsidRDefault="00E4519C" w:rsidP="00E4519C">
            <w:pPr>
              <w:spacing w:line="240" w:lineRule="auto"/>
              <w:ind w:left="-24"/>
              <w:jc w:val="center"/>
              <w:rPr>
                <w:rFonts w:ascii="Times New Roman" w:hAnsi="Times New Roman" w:cs="Times New Roman"/>
                <w:sz w:val="24"/>
                <w:szCs w:val="24"/>
              </w:rPr>
            </w:pPr>
            <w:r>
              <w:rPr>
                <w:rFonts w:ascii="Times New Roman" w:hAnsi="Times New Roman" w:cs="Times New Roman"/>
                <w:sz w:val="24"/>
                <w:szCs w:val="24"/>
              </w:rPr>
              <w:t>No</w:t>
            </w:r>
          </w:p>
        </w:tc>
        <w:tc>
          <w:tcPr>
            <w:tcW w:w="1843" w:type="dxa"/>
            <w:gridSpan w:val="3"/>
          </w:tcPr>
          <w:p w14:paraId="0E2B404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 Field</w:t>
            </w:r>
          </w:p>
        </w:tc>
        <w:tc>
          <w:tcPr>
            <w:tcW w:w="1134" w:type="dxa"/>
          </w:tcPr>
          <w:p w14:paraId="2C4ECBC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Jenis</w:t>
            </w:r>
          </w:p>
        </w:tc>
        <w:tc>
          <w:tcPr>
            <w:tcW w:w="916" w:type="dxa"/>
          </w:tcPr>
          <w:p w14:paraId="65EB4F4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Lebar</w:t>
            </w:r>
          </w:p>
        </w:tc>
        <w:tc>
          <w:tcPr>
            <w:tcW w:w="1136" w:type="dxa"/>
          </w:tcPr>
          <w:p w14:paraId="0F4E32EA"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Desimal</w:t>
            </w:r>
          </w:p>
        </w:tc>
        <w:tc>
          <w:tcPr>
            <w:tcW w:w="1775" w:type="dxa"/>
            <w:gridSpan w:val="2"/>
          </w:tcPr>
          <w:p w14:paraId="4603EAB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E4519C" w14:paraId="312491F4" w14:textId="77777777" w:rsidTr="00E45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06BFA9B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43" w:type="dxa"/>
            <w:gridSpan w:val="3"/>
          </w:tcPr>
          <w:p w14:paraId="01DE19E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id_admin</w:t>
            </w:r>
          </w:p>
        </w:tc>
        <w:tc>
          <w:tcPr>
            <w:tcW w:w="1134" w:type="dxa"/>
          </w:tcPr>
          <w:p w14:paraId="4093D57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16" w:type="dxa"/>
          </w:tcPr>
          <w:p w14:paraId="0271BC7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6058A1A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433DB3B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 admin</w:t>
            </w:r>
          </w:p>
        </w:tc>
      </w:tr>
      <w:tr w:rsidR="00E4519C" w14:paraId="74DD90C4" w14:textId="77777777" w:rsidTr="00E45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63001DFF"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843" w:type="dxa"/>
            <w:gridSpan w:val="3"/>
          </w:tcPr>
          <w:p w14:paraId="168BB01B"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id_wilayah</w:t>
            </w:r>
          </w:p>
        </w:tc>
        <w:tc>
          <w:tcPr>
            <w:tcW w:w="1134" w:type="dxa"/>
          </w:tcPr>
          <w:p w14:paraId="07EFC7F1"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16" w:type="dxa"/>
          </w:tcPr>
          <w:p w14:paraId="14D60AA5"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72632837"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610AC2BC"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 Wilayah</w:t>
            </w:r>
          </w:p>
        </w:tc>
      </w:tr>
      <w:tr w:rsidR="00E4519C" w14:paraId="155F4994" w14:textId="77777777" w:rsidTr="00E45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7307B3A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43" w:type="dxa"/>
            <w:gridSpan w:val="3"/>
          </w:tcPr>
          <w:p w14:paraId="0984D316"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w:t>
            </w:r>
          </w:p>
        </w:tc>
        <w:tc>
          <w:tcPr>
            <w:tcW w:w="1134" w:type="dxa"/>
          </w:tcPr>
          <w:p w14:paraId="47A2A15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4515A40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6A43B886"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430AEE2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 Admin</w:t>
            </w:r>
          </w:p>
        </w:tc>
      </w:tr>
      <w:tr w:rsidR="00E4519C" w14:paraId="14CC1B2A" w14:textId="77777777" w:rsidTr="00E45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03966C7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43" w:type="dxa"/>
            <w:gridSpan w:val="3"/>
          </w:tcPr>
          <w:p w14:paraId="3CCBBF76"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nip</w:t>
            </w:r>
          </w:p>
        </w:tc>
        <w:tc>
          <w:tcPr>
            <w:tcW w:w="1134" w:type="dxa"/>
          </w:tcPr>
          <w:p w14:paraId="6F7CEE7A"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26D5ABA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6E268D04"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57FCB58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NIP</w:t>
            </w:r>
          </w:p>
        </w:tc>
      </w:tr>
      <w:tr w:rsidR="00E4519C" w14:paraId="45145238" w14:textId="77777777" w:rsidTr="00E45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753AD30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843" w:type="dxa"/>
            <w:gridSpan w:val="3"/>
          </w:tcPr>
          <w:p w14:paraId="6CBF8DC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email</w:t>
            </w:r>
          </w:p>
        </w:tc>
        <w:tc>
          <w:tcPr>
            <w:tcW w:w="1134" w:type="dxa"/>
          </w:tcPr>
          <w:p w14:paraId="0BAF3FC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5D2F3E9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7881EE24"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2B99C48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Email</w:t>
            </w:r>
          </w:p>
        </w:tc>
      </w:tr>
      <w:tr w:rsidR="00E4519C" w14:paraId="7B993716" w14:textId="77777777" w:rsidTr="00E45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37A30184"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843" w:type="dxa"/>
            <w:gridSpan w:val="3"/>
          </w:tcPr>
          <w:p w14:paraId="037DF04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username</w:t>
            </w:r>
          </w:p>
        </w:tc>
        <w:tc>
          <w:tcPr>
            <w:tcW w:w="1134" w:type="dxa"/>
          </w:tcPr>
          <w:p w14:paraId="1176DC8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17F63A7A"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5C2E063A"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6CB1C9D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Username</w:t>
            </w:r>
          </w:p>
        </w:tc>
      </w:tr>
      <w:tr w:rsidR="00E4519C" w14:paraId="083EC82E" w14:textId="77777777" w:rsidTr="00E45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3FE33C1B"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843" w:type="dxa"/>
            <w:gridSpan w:val="3"/>
          </w:tcPr>
          <w:p w14:paraId="0B85AE0E"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password</w:t>
            </w:r>
          </w:p>
        </w:tc>
        <w:tc>
          <w:tcPr>
            <w:tcW w:w="1134" w:type="dxa"/>
          </w:tcPr>
          <w:p w14:paraId="2273053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319ABB76"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18165A1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2C8BBF8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Password</w:t>
            </w:r>
          </w:p>
        </w:tc>
      </w:tr>
      <w:tr w:rsidR="00E4519C" w14:paraId="2D8CC045" w14:textId="77777777" w:rsidTr="00E45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6B923A0A"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843" w:type="dxa"/>
            <w:gridSpan w:val="3"/>
          </w:tcPr>
          <w:p w14:paraId="63C98DB6"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level</w:t>
            </w:r>
          </w:p>
        </w:tc>
        <w:tc>
          <w:tcPr>
            <w:tcW w:w="1134" w:type="dxa"/>
          </w:tcPr>
          <w:p w14:paraId="464E778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Char</w:t>
            </w:r>
          </w:p>
        </w:tc>
        <w:tc>
          <w:tcPr>
            <w:tcW w:w="916" w:type="dxa"/>
          </w:tcPr>
          <w:p w14:paraId="4B4C4BE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6" w:type="dxa"/>
          </w:tcPr>
          <w:p w14:paraId="490909A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7AC3331C"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Level user</w:t>
            </w:r>
          </w:p>
        </w:tc>
      </w:tr>
    </w:tbl>
    <w:p w14:paraId="0BB8DDBA" w14:textId="77777777" w:rsidR="00E4519C" w:rsidRPr="00410F82" w:rsidRDefault="00E4519C" w:rsidP="00E4519C"/>
    <w:p w14:paraId="4E1EE70F" w14:textId="77777777" w:rsidR="00E4519C" w:rsidRPr="00573E97" w:rsidRDefault="00E4519C" w:rsidP="00E4519C"/>
    <w:tbl>
      <w:tblPr>
        <w:tblW w:w="722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701"/>
        <w:gridCol w:w="1134"/>
        <w:gridCol w:w="916"/>
        <w:gridCol w:w="1136"/>
        <w:gridCol w:w="1775"/>
      </w:tblGrid>
      <w:tr w:rsidR="00E4519C" w14:paraId="3F5D41F0" w14:textId="77777777" w:rsidTr="00E4519C">
        <w:tc>
          <w:tcPr>
            <w:tcW w:w="567" w:type="dxa"/>
          </w:tcPr>
          <w:p w14:paraId="772CB781" w14:textId="77777777" w:rsidR="00E4519C" w:rsidRDefault="00E4519C" w:rsidP="00E4519C">
            <w:pPr>
              <w:spacing w:line="240" w:lineRule="auto"/>
              <w:ind w:left="-24"/>
              <w:jc w:val="center"/>
              <w:rPr>
                <w:rFonts w:ascii="Times New Roman" w:hAnsi="Times New Roman" w:cs="Times New Roman"/>
                <w:sz w:val="24"/>
                <w:szCs w:val="24"/>
              </w:rPr>
            </w:pPr>
            <w:r>
              <w:rPr>
                <w:rFonts w:ascii="Times New Roman" w:hAnsi="Times New Roman" w:cs="Times New Roman"/>
                <w:sz w:val="24"/>
                <w:szCs w:val="24"/>
              </w:rPr>
              <w:t>No</w:t>
            </w:r>
          </w:p>
        </w:tc>
        <w:tc>
          <w:tcPr>
            <w:tcW w:w="1701" w:type="dxa"/>
          </w:tcPr>
          <w:p w14:paraId="0988D68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 Field</w:t>
            </w:r>
          </w:p>
        </w:tc>
        <w:tc>
          <w:tcPr>
            <w:tcW w:w="1134" w:type="dxa"/>
          </w:tcPr>
          <w:p w14:paraId="619A22C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Jenis</w:t>
            </w:r>
          </w:p>
        </w:tc>
        <w:tc>
          <w:tcPr>
            <w:tcW w:w="916" w:type="dxa"/>
          </w:tcPr>
          <w:p w14:paraId="7135E9B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Lebar</w:t>
            </w:r>
          </w:p>
        </w:tc>
        <w:tc>
          <w:tcPr>
            <w:tcW w:w="1136" w:type="dxa"/>
          </w:tcPr>
          <w:p w14:paraId="3C52EF4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Desimal</w:t>
            </w:r>
          </w:p>
        </w:tc>
        <w:tc>
          <w:tcPr>
            <w:tcW w:w="1775" w:type="dxa"/>
          </w:tcPr>
          <w:p w14:paraId="54B1AD96"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E4519C" w14:paraId="36E8E23C" w14:textId="77777777" w:rsidTr="00E4519C">
        <w:tc>
          <w:tcPr>
            <w:tcW w:w="567" w:type="dxa"/>
          </w:tcPr>
          <w:p w14:paraId="77B763F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tcPr>
          <w:p w14:paraId="5183A58B" w14:textId="77777777" w:rsidR="00E4519C" w:rsidRPr="0056457B"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id_wilayah</w:t>
            </w:r>
          </w:p>
        </w:tc>
        <w:tc>
          <w:tcPr>
            <w:tcW w:w="1134" w:type="dxa"/>
          </w:tcPr>
          <w:p w14:paraId="4272AE0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16" w:type="dxa"/>
          </w:tcPr>
          <w:p w14:paraId="448ADE9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1E8937F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tcPr>
          <w:p w14:paraId="1134F006" w14:textId="77777777" w:rsidR="00E4519C" w:rsidRPr="0056457B"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 wilayah</w:t>
            </w:r>
          </w:p>
        </w:tc>
      </w:tr>
      <w:tr w:rsidR="00E4519C" w14:paraId="19591EF8" w14:textId="77777777" w:rsidTr="00E4519C">
        <w:tc>
          <w:tcPr>
            <w:tcW w:w="567" w:type="dxa"/>
          </w:tcPr>
          <w:p w14:paraId="1F3BD949"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tcPr>
          <w:p w14:paraId="560B95EB"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alias</w:t>
            </w:r>
          </w:p>
        </w:tc>
        <w:tc>
          <w:tcPr>
            <w:tcW w:w="1134" w:type="dxa"/>
          </w:tcPr>
          <w:p w14:paraId="15832E64"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649779E2"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222BBEDA"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tcPr>
          <w:p w14:paraId="03456C51"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Alias</w:t>
            </w:r>
          </w:p>
        </w:tc>
      </w:tr>
      <w:tr w:rsidR="00E4519C" w14:paraId="65120040" w14:textId="77777777" w:rsidTr="00E4519C">
        <w:tc>
          <w:tcPr>
            <w:tcW w:w="567" w:type="dxa"/>
          </w:tcPr>
          <w:p w14:paraId="0B05C4C6"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01" w:type="dxa"/>
          </w:tcPr>
          <w:p w14:paraId="775A9EA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kdwilayah</w:t>
            </w:r>
          </w:p>
        </w:tc>
        <w:tc>
          <w:tcPr>
            <w:tcW w:w="1134" w:type="dxa"/>
          </w:tcPr>
          <w:p w14:paraId="6A84FB0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0AA01D2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136" w:type="dxa"/>
          </w:tcPr>
          <w:p w14:paraId="3B8A5B0C" w14:textId="77777777" w:rsidR="00E4519C" w:rsidRDefault="00E4519C" w:rsidP="00E4519C">
            <w:pPr>
              <w:spacing w:line="240" w:lineRule="auto"/>
              <w:jc w:val="center"/>
              <w:rPr>
                <w:rFonts w:ascii="Times New Roman" w:hAnsi="Times New Roman" w:cs="Times New Roman"/>
                <w:sz w:val="24"/>
                <w:szCs w:val="24"/>
              </w:rPr>
            </w:pPr>
          </w:p>
        </w:tc>
        <w:tc>
          <w:tcPr>
            <w:tcW w:w="1775" w:type="dxa"/>
          </w:tcPr>
          <w:p w14:paraId="45D3AFF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Kode Wilayah</w:t>
            </w:r>
          </w:p>
        </w:tc>
      </w:tr>
      <w:tr w:rsidR="00E4519C" w14:paraId="0BF4EAAB" w14:textId="77777777" w:rsidTr="00E4519C">
        <w:tc>
          <w:tcPr>
            <w:tcW w:w="567" w:type="dxa"/>
          </w:tcPr>
          <w:p w14:paraId="7EA0849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tcPr>
          <w:p w14:paraId="6F0AAF66"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namawilayah</w:t>
            </w:r>
          </w:p>
        </w:tc>
        <w:tc>
          <w:tcPr>
            <w:tcW w:w="1134" w:type="dxa"/>
          </w:tcPr>
          <w:p w14:paraId="07F7DEA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4B259D96"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1136" w:type="dxa"/>
          </w:tcPr>
          <w:p w14:paraId="7D1B5310" w14:textId="77777777" w:rsidR="00E4519C" w:rsidRDefault="00E4519C" w:rsidP="00E4519C">
            <w:pPr>
              <w:spacing w:line="240" w:lineRule="auto"/>
              <w:jc w:val="center"/>
              <w:rPr>
                <w:rFonts w:ascii="Times New Roman" w:hAnsi="Times New Roman" w:cs="Times New Roman"/>
                <w:sz w:val="24"/>
                <w:szCs w:val="24"/>
              </w:rPr>
            </w:pPr>
          </w:p>
        </w:tc>
        <w:tc>
          <w:tcPr>
            <w:tcW w:w="1775" w:type="dxa"/>
          </w:tcPr>
          <w:p w14:paraId="1C4E894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 Wilayah</w:t>
            </w:r>
          </w:p>
        </w:tc>
      </w:tr>
      <w:tr w:rsidR="00E4519C" w14:paraId="14544AFE" w14:textId="77777777" w:rsidTr="00E4519C">
        <w:tc>
          <w:tcPr>
            <w:tcW w:w="567" w:type="dxa"/>
          </w:tcPr>
          <w:p w14:paraId="4DDB6A5A"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701" w:type="dxa"/>
          </w:tcPr>
          <w:p w14:paraId="758BDC6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status</w:t>
            </w:r>
          </w:p>
        </w:tc>
        <w:tc>
          <w:tcPr>
            <w:tcW w:w="1134" w:type="dxa"/>
          </w:tcPr>
          <w:p w14:paraId="11944AB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010337E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6" w:type="dxa"/>
          </w:tcPr>
          <w:p w14:paraId="7384888F" w14:textId="77777777" w:rsidR="00E4519C" w:rsidRDefault="00E4519C" w:rsidP="00E4519C">
            <w:pPr>
              <w:spacing w:line="240" w:lineRule="auto"/>
              <w:jc w:val="center"/>
              <w:rPr>
                <w:rFonts w:ascii="Times New Roman" w:hAnsi="Times New Roman" w:cs="Times New Roman"/>
                <w:sz w:val="24"/>
                <w:szCs w:val="24"/>
              </w:rPr>
            </w:pPr>
          </w:p>
        </w:tc>
        <w:tc>
          <w:tcPr>
            <w:tcW w:w="1775" w:type="dxa"/>
          </w:tcPr>
          <w:p w14:paraId="3E77C88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status</w:t>
            </w:r>
          </w:p>
        </w:tc>
      </w:tr>
    </w:tbl>
    <w:p w14:paraId="00CDC05A" w14:textId="77777777" w:rsidR="00E4519C" w:rsidRPr="00410F82" w:rsidRDefault="00E4519C" w:rsidP="00E4519C"/>
    <w:tbl>
      <w:tblPr>
        <w:tblW w:w="7938" w:type="dxa"/>
        <w:tblInd w:w="142" w:type="dxa"/>
        <w:tblLook w:val="04A0" w:firstRow="1" w:lastRow="0" w:firstColumn="1" w:lastColumn="0" w:noHBand="0" w:noVBand="1"/>
      </w:tblPr>
      <w:tblGrid>
        <w:gridCol w:w="425"/>
        <w:gridCol w:w="567"/>
        <w:gridCol w:w="1276"/>
        <w:gridCol w:w="284"/>
        <w:gridCol w:w="425"/>
        <w:gridCol w:w="1134"/>
        <w:gridCol w:w="916"/>
        <w:gridCol w:w="1136"/>
        <w:gridCol w:w="1208"/>
        <w:gridCol w:w="567"/>
      </w:tblGrid>
      <w:tr w:rsidR="00E4519C" w14:paraId="2433E5ED" w14:textId="77777777" w:rsidTr="00E4519C">
        <w:trPr>
          <w:gridAfter w:val="1"/>
          <w:wAfter w:w="567" w:type="dxa"/>
          <w:trHeight w:val="1188"/>
        </w:trPr>
        <w:tc>
          <w:tcPr>
            <w:tcW w:w="2268" w:type="dxa"/>
            <w:gridSpan w:val="3"/>
          </w:tcPr>
          <w:p w14:paraId="208F47D0" w14:textId="77777777" w:rsidR="00E4519C" w:rsidRDefault="00E4519C" w:rsidP="00E4519C">
            <w:pPr>
              <w:pStyle w:val="ListParagraph"/>
              <w:numPr>
                <w:ilvl w:val="0"/>
                <w:numId w:val="29"/>
              </w:numPr>
              <w:spacing w:after="0" w:line="360" w:lineRule="auto"/>
              <w:rPr>
                <w:rFonts w:ascii="Times New Roman" w:hAnsi="Times New Roman" w:cs="Times New Roman"/>
                <w:sz w:val="24"/>
                <w:szCs w:val="24"/>
              </w:rPr>
            </w:pPr>
            <w:r w:rsidRPr="00692140">
              <w:rPr>
                <w:rFonts w:ascii="Times New Roman" w:hAnsi="Times New Roman" w:cs="Times New Roman"/>
                <w:sz w:val="24"/>
                <w:szCs w:val="24"/>
              </w:rPr>
              <w:lastRenderedPageBreak/>
              <w:t>Nama File</w:t>
            </w:r>
          </w:p>
          <w:p w14:paraId="33C2BBDF"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Media</w:t>
            </w:r>
          </w:p>
          <w:p w14:paraId="50AE3486"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Isi</w:t>
            </w:r>
          </w:p>
          <w:p w14:paraId="4621E2B4"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Organisasi</w:t>
            </w:r>
          </w:p>
          <w:p w14:paraId="1D02EE0E"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Primary Key</w:t>
            </w:r>
          </w:p>
          <w:p w14:paraId="147360B0"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Panjang Record</w:t>
            </w:r>
          </w:p>
          <w:p w14:paraId="2950EBFF"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Jumlah Record</w:t>
            </w:r>
          </w:p>
          <w:p w14:paraId="207A67FC" w14:textId="77777777" w:rsidR="00E4519C" w:rsidRPr="00692140"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Struktur</w:t>
            </w:r>
          </w:p>
        </w:tc>
        <w:tc>
          <w:tcPr>
            <w:tcW w:w="284" w:type="dxa"/>
          </w:tcPr>
          <w:p w14:paraId="12F3F9EE"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34C7C899"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6F6764B4"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6C8F4666"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4F8C9E61"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60A4DBA8"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2F8BB5DE"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1DCCC677"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819" w:type="dxa"/>
            <w:gridSpan w:val="5"/>
          </w:tcPr>
          <w:p w14:paraId="53E67B47" w14:textId="77777777" w:rsidR="00E4519C" w:rsidRPr="00946332"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Periode</w:t>
            </w:r>
          </w:p>
          <w:p w14:paraId="4C142789"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Harddisk</w:t>
            </w:r>
          </w:p>
          <w:p w14:paraId="3C3D9D51" w14:textId="77777777" w:rsidR="00E4519C" w:rsidRPr="00CC110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 Periode</w:t>
            </w:r>
          </w:p>
          <w:p w14:paraId="22C91182"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Index sequential</w:t>
            </w:r>
          </w:p>
          <w:p w14:paraId="16B15CFB"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id_admin</w:t>
            </w:r>
          </w:p>
          <w:p w14:paraId="2D48B7DE"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7 byte</w:t>
            </w:r>
          </w:p>
          <w:p w14:paraId="59C27958"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 record</w:t>
            </w:r>
          </w:p>
          <w:p w14:paraId="14B5F991" w14:textId="77777777" w:rsidR="00E4519C" w:rsidRDefault="00E4519C" w:rsidP="00BF00B9">
            <w:pPr>
              <w:pStyle w:val="ListParagraph"/>
              <w:spacing w:line="360" w:lineRule="auto"/>
              <w:ind w:left="0"/>
              <w:rPr>
                <w:rFonts w:ascii="Times New Roman" w:hAnsi="Times New Roman" w:cs="Times New Roman"/>
                <w:sz w:val="24"/>
                <w:szCs w:val="24"/>
              </w:rPr>
            </w:pPr>
          </w:p>
        </w:tc>
      </w:tr>
      <w:tr w:rsidR="00E4519C" w14:paraId="421E4449" w14:textId="77777777" w:rsidTr="00E45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3E8BFF73" w14:textId="77777777" w:rsidR="00E4519C" w:rsidRDefault="00E4519C" w:rsidP="00E4519C">
            <w:pPr>
              <w:spacing w:line="240" w:lineRule="auto"/>
              <w:ind w:left="-24"/>
              <w:jc w:val="center"/>
              <w:rPr>
                <w:rFonts w:ascii="Times New Roman" w:hAnsi="Times New Roman" w:cs="Times New Roman"/>
                <w:sz w:val="24"/>
                <w:szCs w:val="24"/>
              </w:rPr>
            </w:pPr>
            <w:r>
              <w:rPr>
                <w:rFonts w:ascii="Times New Roman" w:hAnsi="Times New Roman" w:cs="Times New Roman"/>
                <w:sz w:val="24"/>
                <w:szCs w:val="24"/>
              </w:rPr>
              <w:t>No</w:t>
            </w:r>
          </w:p>
        </w:tc>
        <w:tc>
          <w:tcPr>
            <w:tcW w:w="1985" w:type="dxa"/>
            <w:gridSpan w:val="3"/>
          </w:tcPr>
          <w:p w14:paraId="1BD3BB0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 Field</w:t>
            </w:r>
          </w:p>
        </w:tc>
        <w:tc>
          <w:tcPr>
            <w:tcW w:w="1134" w:type="dxa"/>
          </w:tcPr>
          <w:p w14:paraId="24BA52E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Jenis</w:t>
            </w:r>
          </w:p>
        </w:tc>
        <w:tc>
          <w:tcPr>
            <w:tcW w:w="916" w:type="dxa"/>
          </w:tcPr>
          <w:p w14:paraId="1B0C636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Lebar</w:t>
            </w:r>
          </w:p>
        </w:tc>
        <w:tc>
          <w:tcPr>
            <w:tcW w:w="1136" w:type="dxa"/>
          </w:tcPr>
          <w:p w14:paraId="454F4D2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Desimal</w:t>
            </w:r>
          </w:p>
        </w:tc>
        <w:tc>
          <w:tcPr>
            <w:tcW w:w="1775" w:type="dxa"/>
            <w:gridSpan w:val="2"/>
          </w:tcPr>
          <w:p w14:paraId="0E50858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E4519C" w14:paraId="4BDD453E" w14:textId="77777777" w:rsidTr="00E45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1E2E749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85" w:type="dxa"/>
            <w:gridSpan w:val="3"/>
          </w:tcPr>
          <w:p w14:paraId="773CB1E7"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1134" w:type="dxa"/>
          </w:tcPr>
          <w:p w14:paraId="6E81E95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16" w:type="dxa"/>
          </w:tcPr>
          <w:p w14:paraId="08E0D91E"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34F5FDC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5C15D019"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 periode</w:t>
            </w:r>
          </w:p>
        </w:tc>
      </w:tr>
      <w:tr w:rsidR="00E4519C" w14:paraId="5E5EDFF2" w14:textId="77777777" w:rsidTr="00E45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02B64686"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gridSpan w:val="3"/>
          </w:tcPr>
          <w:p w14:paraId="25BC44D8"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nama_periode</w:t>
            </w:r>
          </w:p>
        </w:tc>
        <w:tc>
          <w:tcPr>
            <w:tcW w:w="1134" w:type="dxa"/>
          </w:tcPr>
          <w:p w14:paraId="42A9D4DC"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16" w:type="dxa"/>
          </w:tcPr>
          <w:p w14:paraId="0857C3DB"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2A016A6C"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135C7E1D"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 Wilayah</w:t>
            </w:r>
          </w:p>
        </w:tc>
      </w:tr>
      <w:tr w:rsidR="00E4519C" w14:paraId="670ACFB7" w14:textId="77777777" w:rsidTr="00E45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78C236B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85" w:type="dxa"/>
            <w:gridSpan w:val="3"/>
          </w:tcPr>
          <w:p w14:paraId="4DB997E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thnawal</w:t>
            </w:r>
          </w:p>
        </w:tc>
        <w:tc>
          <w:tcPr>
            <w:tcW w:w="1134" w:type="dxa"/>
          </w:tcPr>
          <w:p w14:paraId="6404F37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916" w:type="dxa"/>
          </w:tcPr>
          <w:p w14:paraId="2CFC52A7" w14:textId="77777777" w:rsidR="00E4519C" w:rsidRDefault="00E4519C" w:rsidP="00E4519C">
            <w:pPr>
              <w:spacing w:line="240" w:lineRule="auto"/>
              <w:jc w:val="center"/>
              <w:rPr>
                <w:rFonts w:ascii="Times New Roman" w:hAnsi="Times New Roman" w:cs="Times New Roman"/>
                <w:sz w:val="24"/>
                <w:szCs w:val="24"/>
              </w:rPr>
            </w:pPr>
          </w:p>
        </w:tc>
        <w:tc>
          <w:tcPr>
            <w:tcW w:w="1136" w:type="dxa"/>
          </w:tcPr>
          <w:p w14:paraId="66FB9C45"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5DA6E77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Tahun Awal</w:t>
            </w:r>
          </w:p>
        </w:tc>
      </w:tr>
      <w:tr w:rsidR="00E4519C" w14:paraId="6E3203D2" w14:textId="77777777" w:rsidTr="00E45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24CF999E"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85" w:type="dxa"/>
            <w:gridSpan w:val="3"/>
          </w:tcPr>
          <w:p w14:paraId="4B44F8B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thnakhir</w:t>
            </w:r>
          </w:p>
        </w:tc>
        <w:tc>
          <w:tcPr>
            <w:tcW w:w="1134" w:type="dxa"/>
          </w:tcPr>
          <w:p w14:paraId="30069F2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916" w:type="dxa"/>
          </w:tcPr>
          <w:p w14:paraId="0913B199" w14:textId="77777777" w:rsidR="00E4519C" w:rsidRDefault="00E4519C" w:rsidP="00E4519C">
            <w:pPr>
              <w:spacing w:line="240" w:lineRule="auto"/>
              <w:jc w:val="center"/>
              <w:rPr>
                <w:rFonts w:ascii="Times New Roman" w:hAnsi="Times New Roman" w:cs="Times New Roman"/>
                <w:sz w:val="24"/>
                <w:szCs w:val="24"/>
              </w:rPr>
            </w:pPr>
          </w:p>
        </w:tc>
        <w:tc>
          <w:tcPr>
            <w:tcW w:w="1136" w:type="dxa"/>
          </w:tcPr>
          <w:p w14:paraId="5390F0AE"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7A6E229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Tahun Akhir</w:t>
            </w:r>
          </w:p>
        </w:tc>
      </w:tr>
      <w:tr w:rsidR="00E4519C" w14:paraId="5593B18B" w14:textId="77777777" w:rsidTr="00E45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0FC990FE"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85" w:type="dxa"/>
            <w:gridSpan w:val="3"/>
          </w:tcPr>
          <w:p w14:paraId="42CC23E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status</w:t>
            </w:r>
          </w:p>
        </w:tc>
        <w:tc>
          <w:tcPr>
            <w:tcW w:w="1134" w:type="dxa"/>
          </w:tcPr>
          <w:p w14:paraId="2C8B627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char</w:t>
            </w:r>
          </w:p>
        </w:tc>
        <w:tc>
          <w:tcPr>
            <w:tcW w:w="916" w:type="dxa"/>
          </w:tcPr>
          <w:p w14:paraId="7A4E270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6" w:type="dxa"/>
          </w:tcPr>
          <w:p w14:paraId="233B4A26"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3498662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E4519C" w14:paraId="337E2D69" w14:textId="77777777" w:rsidTr="00E45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1E0F175C"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85" w:type="dxa"/>
            <w:gridSpan w:val="3"/>
          </w:tcPr>
          <w:p w14:paraId="43FFF38C"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w:t>
            </w:r>
          </w:p>
        </w:tc>
        <w:tc>
          <w:tcPr>
            <w:tcW w:w="1134" w:type="dxa"/>
          </w:tcPr>
          <w:p w14:paraId="4D2F1481"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916" w:type="dxa"/>
          </w:tcPr>
          <w:p w14:paraId="2232801E" w14:textId="77777777" w:rsidR="00E4519C" w:rsidRDefault="00E4519C" w:rsidP="00E4519C">
            <w:pPr>
              <w:spacing w:line="240" w:lineRule="auto"/>
              <w:jc w:val="center"/>
              <w:rPr>
                <w:rFonts w:ascii="Times New Roman" w:hAnsi="Times New Roman" w:cs="Times New Roman"/>
                <w:sz w:val="24"/>
                <w:szCs w:val="24"/>
              </w:rPr>
            </w:pPr>
          </w:p>
        </w:tc>
        <w:tc>
          <w:tcPr>
            <w:tcW w:w="1136" w:type="dxa"/>
          </w:tcPr>
          <w:p w14:paraId="0669BDE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21A78AA2"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w:t>
            </w:r>
          </w:p>
        </w:tc>
      </w:tr>
    </w:tbl>
    <w:p w14:paraId="0AA0F6B4" w14:textId="77777777" w:rsidR="00E4519C" w:rsidRPr="00410F82" w:rsidRDefault="00E4519C" w:rsidP="00E4519C"/>
    <w:tbl>
      <w:tblPr>
        <w:tblW w:w="7938" w:type="dxa"/>
        <w:tblInd w:w="142" w:type="dxa"/>
        <w:tblLook w:val="04A0" w:firstRow="1" w:lastRow="0" w:firstColumn="1" w:lastColumn="0" w:noHBand="0" w:noVBand="1"/>
      </w:tblPr>
      <w:tblGrid>
        <w:gridCol w:w="425"/>
        <w:gridCol w:w="567"/>
        <w:gridCol w:w="1276"/>
        <w:gridCol w:w="284"/>
        <w:gridCol w:w="425"/>
        <w:gridCol w:w="1134"/>
        <w:gridCol w:w="916"/>
        <w:gridCol w:w="1136"/>
        <w:gridCol w:w="1208"/>
        <w:gridCol w:w="567"/>
      </w:tblGrid>
      <w:tr w:rsidR="00E4519C" w14:paraId="1FD7A4A7" w14:textId="77777777" w:rsidTr="00BF00B9">
        <w:trPr>
          <w:gridAfter w:val="1"/>
          <w:wAfter w:w="567" w:type="dxa"/>
          <w:trHeight w:val="1188"/>
        </w:trPr>
        <w:tc>
          <w:tcPr>
            <w:tcW w:w="2268" w:type="dxa"/>
            <w:gridSpan w:val="3"/>
          </w:tcPr>
          <w:p w14:paraId="16F8D779" w14:textId="77777777" w:rsidR="00E4519C" w:rsidRDefault="00E4519C" w:rsidP="00E4519C">
            <w:pPr>
              <w:pStyle w:val="ListParagraph"/>
              <w:numPr>
                <w:ilvl w:val="0"/>
                <w:numId w:val="29"/>
              </w:numPr>
              <w:spacing w:after="0" w:line="360" w:lineRule="auto"/>
              <w:rPr>
                <w:rFonts w:ascii="Times New Roman" w:hAnsi="Times New Roman" w:cs="Times New Roman"/>
                <w:sz w:val="24"/>
                <w:szCs w:val="24"/>
              </w:rPr>
            </w:pPr>
            <w:r w:rsidRPr="00692140">
              <w:rPr>
                <w:rFonts w:ascii="Times New Roman" w:hAnsi="Times New Roman" w:cs="Times New Roman"/>
                <w:sz w:val="24"/>
                <w:szCs w:val="24"/>
              </w:rPr>
              <w:t>Nama File</w:t>
            </w:r>
          </w:p>
          <w:p w14:paraId="636F0B68"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Media</w:t>
            </w:r>
          </w:p>
          <w:p w14:paraId="36157571"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Isi</w:t>
            </w:r>
          </w:p>
          <w:p w14:paraId="70472FAA"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Organisasi</w:t>
            </w:r>
          </w:p>
          <w:p w14:paraId="75FC6EC3"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Primary Key</w:t>
            </w:r>
          </w:p>
          <w:p w14:paraId="70321F28"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Panjang Record</w:t>
            </w:r>
          </w:p>
          <w:p w14:paraId="4DE22629"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Jumlah Record</w:t>
            </w:r>
          </w:p>
          <w:p w14:paraId="77DECAA2" w14:textId="77777777" w:rsidR="00E4519C" w:rsidRPr="00692140"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Struktur</w:t>
            </w:r>
          </w:p>
        </w:tc>
        <w:tc>
          <w:tcPr>
            <w:tcW w:w="284" w:type="dxa"/>
          </w:tcPr>
          <w:p w14:paraId="39109D97"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4D7A83B2"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701B1555"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5A0E5DA1"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742ADE26"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2B9950E4"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33C102AF"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0E90D4D6"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819" w:type="dxa"/>
            <w:gridSpan w:val="5"/>
          </w:tcPr>
          <w:p w14:paraId="6541C060" w14:textId="77777777" w:rsidR="00E4519C" w:rsidRPr="00946332"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OPD</w:t>
            </w:r>
          </w:p>
          <w:p w14:paraId="267E0A47"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Harddisk</w:t>
            </w:r>
          </w:p>
          <w:p w14:paraId="4C5D12BE" w14:textId="77777777" w:rsidR="00E4519C" w:rsidRPr="00CC110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 User /Operator Perangkat Daerah</w:t>
            </w:r>
          </w:p>
          <w:p w14:paraId="29A4F1C5"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Index sequential</w:t>
            </w:r>
          </w:p>
          <w:p w14:paraId="37DBD7E0" w14:textId="77777777" w:rsidR="00E4519C" w:rsidRPr="00CC110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id_opd</w:t>
            </w:r>
          </w:p>
          <w:p w14:paraId="07F586E4"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506 byte</w:t>
            </w:r>
          </w:p>
          <w:p w14:paraId="71449C7C"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 record</w:t>
            </w:r>
          </w:p>
          <w:p w14:paraId="70344212" w14:textId="77777777" w:rsidR="00E4519C" w:rsidRDefault="00E4519C" w:rsidP="00BF00B9">
            <w:pPr>
              <w:pStyle w:val="ListParagraph"/>
              <w:spacing w:line="360" w:lineRule="auto"/>
              <w:ind w:left="0"/>
              <w:rPr>
                <w:rFonts w:ascii="Times New Roman" w:hAnsi="Times New Roman" w:cs="Times New Roman"/>
                <w:sz w:val="24"/>
                <w:szCs w:val="24"/>
              </w:rPr>
            </w:pPr>
          </w:p>
        </w:tc>
      </w:tr>
      <w:tr w:rsidR="00E4519C" w14:paraId="2267C774"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2ED454BD" w14:textId="77777777" w:rsidR="00E4519C" w:rsidRDefault="00E4519C" w:rsidP="00E4519C">
            <w:pPr>
              <w:spacing w:line="240" w:lineRule="auto"/>
              <w:ind w:left="-24"/>
              <w:jc w:val="center"/>
              <w:rPr>
                <w:rFonts w:ascii="Times New Roman" w:hAnsi="Times New Roman" w:cs="Times New Roman"/>
                <w:sz w:val="24"/>
                <w:szCs w:val="24"/>
              </w:rPr>
            </w:pPr>
            <w:r>
              <w:rPr>
                <w:rFonts w:ascii="Times New Roman" w:hAnsi="Times New Roman" w:cs="Times New Roman"/>
                <w:sz w:val="24"/>
                <w:szCs w:val="24"/>
              </w:rPr>
              <w:t>No</w:t>
            </w:r>
          </w:p>
        </w:tc>
        <w:tc>
          <w:tcPr>
            <w:tcW w:w="1985" w:type="dxa"/>
            <w:gridSpan w:val="3"/>
          </w:tcPr>
          <w:p w14:paraId="22C3A7B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 Field</w:t>
            </w:r>
          </w:p>
        </w:tc>
        <w:tc>
          <w:tcPr>
            <w:tcW w:w="1134" w:type="dxa"/>
          </w:tcPr>
          <w:p w14:paraId="47069F4E"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Jenis</w:t>
            </w:r>
          </w:p>
        </w:tc>
        <w:tc>
          <w:tcPr>
            <w:tcW w:w="916" w:type="dxa"/>
          </w:tcPr>
          <w:p w14:paraId="641A3C2A"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Lebar</w:t>
            </w:r>
          </w:p>
        </w:tc>
        <w:tc>
          <w:tcPr>
            <w:tcW w:w="1136" w:type="dxa"/>
          </w:tcPr>
          <w:p w14:paraId="5D83066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Desimal</w:t>
            </w:r>
          </w:p>
        </w:tc>
        <w:tc>
          <w:tcPr>
            <w:tcW w:w="1775" w:type="dxa"/>
            <w:gridSpan w:val="2"/>
          </w:tcPr>
          <w:p w14:paraId="0698790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E4519C" w14:paraId="4FC0BE6C"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025B72AE"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85" w:type="dxa"/>
            <w:gridSpan w:val="3"/>
          </w:tcPr>
          <w:p w14:paraId="094B1FE8"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id_opd</w:t>
            </w:r>
          </w:p>
        </w:tc>
        <w:tc>
          <w:tcPr>
            <w:tcW w:w="1134" w:type="dxa"/>
          </w:tcPr>
          <w:p w14:paraId="2213BE9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16" w:type="dxa"/>
          </w:tcPr>
          <w:p w14:paraId="6A83268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446A9DF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4939F6E0"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148D22BC"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30562747"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gridSpan w:val="3"/>
          </w:tcPr>
          <w:p w14:paraId="742D93CD"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id_wilayah</w:t>
            </w:r>
          </w:p>
        </w:tc>
        <w:tc>
          <w:tcPr>
            <w:tcW w:w="1134" w:type="dxa"/>
          </w:tcPr>
          <w:p w14:paraId="138C047B"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16" w:type="dxa"/>
          </w:tcPr>
          <w:p w14:paraId="7D949076"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4776FE65"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3B0A4886"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6DF40BA6"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057A48E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1985" w:type="dxa"/>
            <w:gridSpan w:val="3"/>
          </w:tcPr>
          <w:p w14:paraId="3F4BD87A"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username</w:t>
            </w:r>
          </w:p>
        </w:tc>
        <w:tc>
          <w:tcPr>
            <w:tcW w:w="1134" w:type="dxa"/>
          </w:tcPr>
          <w:p w14:paraId="5BBCA53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6F1C556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2D0613E3"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5D35A47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0EE8C1F1"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466FE10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85" w:type="dxa"/>
            <w:gridSpan w:val="3"/>
          </w:tcPr>
          <w:p w14:paraId="4D17CD6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password</w:t>
            </w:r>
          </w:p>
        </w:tc>
        <w:tc>
          <w:tcPr>
            <w:tcW w:w="1134" w:type="dxa"/>
          </w:tcPr>
          <w:p w14:paraId="252F29A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1D5CD716"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0DB4396B"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560B69DA"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5D87619D"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1264E3B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85" w:type="dxa"/>
            <w:gridSpan w:val="3"/>
          </w:tcPr>
          <w:p w14:paraId="437FA61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nip</w:t>
            </w:r>
          </w:p>
        </w:tc>
        <w:tc>
          <w:tcPr>
            <w:tcW w:w="1134" w:type="dxa"/>
          </w:tcPr>
          <w:p w14:paraId="13128676"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48BD1DC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1A2B5A7E"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0C3B6466"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2DD9C308"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2DB8A59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85" w:type="dxa"/>
            <w:gridSpan w:val="3"/>
          </w:tcPr>
          <w:p w14:paraId="1FB57EB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w:t>
            </w:r>
          </w:p>
        </w:tc>
        <w:tc>
          <w:tcPr>
            <w:tcW w:w="1134" w:type="dxa"/>
          </w:tcPr>
          <w:p w14:paraId="10CB7C7E"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697395D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1248F995"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149B88BF" w14:textId="77777777" w:rsidR="00E4519C" w:rsidRDefault="00E4519C" w:rsidP="00E4519C">
            <w:pPr>
              <w:spacing w:line="240" w:lineRule="auto"/>
              <w:jc w:val="center"/>
              <w:rPr>
                <w:rFonts w:ascii="Times New Roman" w:hAnsi="Times New Roman" w:cs="Times New Roman"/>
                <w:sz w:val="24"/>
                <w:szCs w:val="24"/>
              </w:rPr>
            </w:pPr>
          </w:p>
        </w:tc>
      </w:tr>
      <w:tr w:rsidR="00E4519C" w14:paraId="16A63507"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161BD3DD"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85" w:type="dxa"/>
            <w:gridSpan w:val="3"/>
          </w:tcPr>
          <w:p w14:paraId="449B837A"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email</w:t>
            </w:r>
          </w:p>
        </w:tc>
        <w:tc>
          <w:tcPr>
            <w:tcW w:w="1134" w:type="dxa"/>
          </w:tcPr>
          <w:p w14:paraId="1D0FB005"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7DE07B57"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27E8BC6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2690A8BD"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014D0345" w14:textId="77777777" w:rsidR="00E4519C" w:rsidRPr="00410F82" w:rsidRDefault="00E4519C" w:rsidP="00E4519C"/>
    <w:p w14:paraId="02832A9D" w14:textId="77777777" w:rsidR="00E4519C" w:rsidRPr="00573E97" w:rsidRDefault="00E4519C" w:rsidP="00E4519C"/>
    <w:tbl>
      <w:tblPr>
        <w:tblW w:w="7938" w:type="dxa"/>
        <w:tblInd w:w="142" w:type="dxa"/>
        <w:tblLook w:val="04A0" w:firstRow="1" w:lastRow="0" w:firstColumn="1" w:lastColumn="0" w:noHBand="0" w:noVBand="1"/>
      </w:tblPr>
      <w:tblGrid>
        <w:gridCol w:w="425"/>
        <w:gridCol w:w="567"/>
        <w:gridCol w:w="1276"/>
        <w:gridCol w:w="284"/>
        <w:gridCol w:w="425"/>
        <w:gridCol w:w="1134"/>
        <w:gridCol w:w="916"/>
        <w:gridCol w:w="1136"/>
        <w:gridCol w:w="1208"/>
        <w:gridCol w:w="567"/>
      </w:tblGrid>
      <w:tr w:rsidR="00E4519C" w14:paraId="6B68D762" w14:textId="77777777" w:rsidTr="00BF00B9">
        <w:trPr>
          <w:gridAfter w:val="1"/>
          <w:wAfter w:w="567" w:type="dxa"/>
          <w:trHeight w:val="1188"/>
        </w:trPr>
        <w:tc>
          <w:tcPr>
            <w:tcW w:w="2268" w:type="dxa"/>
            <w:gridSpan w:val="3"/>
          </w:tcPr>
          <w:p w14:paraId="7D067384" w14:textId="77777777" w:rsidR="00E4519C" w:rsidRDefault="00E4519C" w:rsidP="00E4519C">
            <w:pPr>
              <w:pStyle w:val="ListParagraph"/>
              <w:numPr>
                <w:ilvl w:val="0"/>
                <w:numId w:val="29"/>
              </w:numPr>
              <w:spacing w:after="0" w:line="360" w:lineRule="auto"/>
              <w:rPr>
                <w:rFonts w:ascii="Times New Roman" w:hAnsi="Times New Roman" w:cs="Times New Roman"/>
                <w:sz w:val="24"/>
                <w:szCs w:val="24"/>
              </w:rPr>
            </w:pPr>
            <w:r w:rsidRPr="00692140">
              <w:rPr>
                <w:rFonts w:ascii="Times New Roman" w:hAnsi="Times New Roman" w:cs="Times New Roman"/>
                <w:sz w:val="24"/>
                <w:szCs w:val="24"/>
              </w:rPr>
              <w:t>Nama File</w:t>
            </w:r>
          </w:p>
          <w:p w14:paraId="7B8A9A47"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Media</w:t>
            </w:r>
          </w:p>
          <w:p w14:paraId="0F4D891C"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Isi</w:t>
            </w:r>
          </w:p>
          <w:p w14:paraId="2C91BFA1"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Organisasi</w:t>
            </w:r>
          </w:p>
          <w:p w14:paraId="6E714FC3"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Primary Key</w:t>
            </w:r>
          </w:p>
          <w:p w14:paraId="0C0DE899"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Panjang Record</w:t>
            </w:r>
          </w:p>
          <w:p w14:paraId="0CA0F9B2"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Jumlah Record</w:t>
            </w:r>
          </w:p>
          <w:p w14:paraId="1697D96A" w14:textId="77777777" w:rsidR="00E4519C" w:rsidRPr="00692140"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Struktur</w:t>
            </w:r>
          </w:p>
        </w:tc>
        <w:tc>
          <w:tcPr>
            <w:tcW w:w="284" w:type="dxa"/>
          </w:tcPr>
          <w:p w14:paraId="5A7C7061"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72F00DE8"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7E5260DC"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395AC132"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69B27CF1"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7F702B53"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0D3B0013"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2B7E8230"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819" w:type="dxa"/>
            <w:gridSpan w:val="5"/>
          </w:tcPr>
          <w:p w14:paraId="2F554880" w14:textId="77777777" w:rsidR="00E4519C" w:rsidRPr="00946332"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data_elemen</w:t>
            </w:r>
          </w:p>
          <w:p w14:paraId="75CB20E7"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Harddisk</w:t>
            </w:r>
          </w:p>
          <w:p w14:paraId="0CBA25EC" w14:textId="77777777" w:rsidR="00E4519C" w:rsidRPr="00CC110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 Instrumen Elemen</w:t>
            </w:r>
          </w:p>
          <w:p w14:paraId="5C4D86B4"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Index sequential</w:t>
            </w:r>
          </w:p>
          <w:p w14:paraId="25359B88" w14:textId="77777777" w:rsidR="00E4519C" w:rsidRPr="00CC110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id_elemen</w:t>
            </w:r>
          </w:p>
          <w:p w14:paraId="149C78B7"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311 byte</w:t>
            </w:r>
          </w:p>
          <w:p w14:paraId="51CFC2D2"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&gt; 50 record</w:t>
            </w:r>
          </w:p>
          <w:p w14:paraId="2A71D0ED" w14:textId="77777777" w:rsidR="00E4519C" w:rsidRDefault="00E4519C" w:rsidP="00BF00B9">
            <w:pPr>
              <w:pStyle w:val="ListParagraph"/>
              <w:spacing w:line="360" w:lineRule="auto"/>
              <w:ind w:left="0"/>
              <w:rPr>
                <w:rFonts w:ascii="Times New Roman" w:hAnsi="Times New Roman" w:cs="Times New Roman"/>
                <w:sz w:val="24"/>
                <w:szCs w:val="24"/>
              </w:rPr>
            </w:pPr>
          </w:p>
        </w:tc>
      </w:tr>
      <w:tr w:rsidR="00E4519C" w14:paraId="79F0B324"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301BA8CA" w14:textId="77777777" w:rsidR="00E4519C" w:rsidRDefault="00E4519C" w:rsidP="00E4519C">
            <w:pPr>
              <w:spacing w:line="240" w:lineRule="auto"/>
              <w:ind w:left="-24"/>
              <w:jc w:val="center"/>
              <w:rPr>
                <w:rFonts w:ascii="Times New Roman" w:hAnsi="Times New Roman" w:cs="Times New Roman"/>
                <w:sz w:val="24"/>
                <w:szCs w:val="24"/>
              </w:rPr>
            </w:pPr>
            <w:r>
              <w:rPr>
                <w:rFonts w:ascii="Times New Roman" w:hAnsi="Times New Roman" w:cs="Times New Roman"/>
                <w:sz w:val="24"/>
                <w:szCs w:val="24"/>
              </w:rPr>
              <w:t>No</w:t>
            </w:r>
          </w:p>
        </w:tc>
        <w:tc>
          <w:tcPr>
            <w:tcW w:w="1985" w:type="dxa"/>
            <w:gridSpan w:val="3"/>
          </w:tcPr>
          <w:p w14:paraId="30270D4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 Field</w:t>
            </w:r>
          </w:p>
        </w:tc>
        <w:tc>
          <w:tcPr>
            <w:tcW w:w="1134" w:type="dxa"/>
          </w:tcPr>
          <w:p w14:paraId="6535F42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Jenis</w:t>
            </w:r>
          </w:p>
        </w:tc>
        <w:tc>
          <w:tcPr>
            <w:tcW w:w="916" w:type="dxa"/>
          </w:tcPr>
          <w:p w14:paraId="61E34F7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Lebar</w:t>
            </w:r>
          </w:p>
        </w:tc>
        <w:tc>
          <w:tcPr>
            <w:tcW w:w="1136" w:type="dxa"/>
          </w:tcPr>
          <w:p w14:paraId="686C218E"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Desimal</w:t>
            </w:r>
          </w:p>
        </w:tc>
        <w:tc>
          <w:tcPr>
            <w:tcW w:w="1775" w:type="dxa"/>
            <w:gridSpan w:val="2"/>
          </w:tcPr>
          <w:p w14:paraId="17502D9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E4519C" w14:paraId="79B2750A"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2215775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85" w:type="dxa"/>
            <w:gridSpan w:val="3"/>
          </w:tcPr>
          <w:p w14:paraId="2C9144C4"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id_elemen</w:t>
            </w:r>
          </w:p>
        </w:tc>
        <w:tc>
          <w:tcPr>
            <w:tcW w:w="1134" w:type="dxa"/>
          </w:tcPr>
          <w:p w14:paraId="5C07D11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16" w:type="dxa"/>
          </w:tcPr>
          <w:p w14:paraId="32ED60E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57AB804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6965992E"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119EBE83"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4E410016"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gridSpan w:val="3"/>
          </w:tcPr>
          <w:p w14:paraId="2EAD24C9"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id_induk</w:t>
            </w:r>
          </w:p>
        </w:tc>
        <w:tc>
          <w:tcPr>
            <w:tcW w:w="1134" w:type="dxa"/>
          </w:tcPr>
          <w:p w14:paraId="4368EFDD"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16" w:type="dxa"/>
          </w:tcPr>
          <w:p w14:paraId="2BC6B7A5"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017FFDED"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263D1D6E"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7BCB1CE0"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11FF536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85" w:type="dxa"/>
            <w:gridSpan w:val="3"/>
          </w:tcPr>
          <w:p w14:paraId="0B2ECA1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id_jenis</w:t>
            </w:r>
          </w:p>
        </w:tc>
        <w:tc>
          <w:tcPr>
            <w:tcW w:w="1134" w:type="dxa"/>
          </w:tcPr>
          <w:p w14:paraId="1D0C346E"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16" w:type="dxa"/>
          </w:tcPr>
          <w:p w14:paraId="78442E2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6AAB4341"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473FF5F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6D75A224"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3A1FC70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85" w:type="dxa"/>
            <w:gridSpan w:val="3"/>
          </w:tcPr>
          <w:p w14:paraId="7022D83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w:t>
            </w:r>
          </w:p>
        </w:tc>
        <w:tc>
          <w:tcPr>
            <w:tcW w:w="1134" w:type="dxa"/>
          </w:tcPr>
          <w:p w14:paraId="03CDA82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03B972E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7C7AF138"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1384EC9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3F83A5A1"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54DA22E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85" w:type="dxa"/>
            <w:gridSpan w:val="3"/>
          </w:tcPr>
          <w:p w14:paraId="4F790FD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alias</w:t>
            </w:r>
          </w:p>
        </w:tc>
        <w:tc>
          <w:tcPr>
            <w:tcW w:w="1134" w:type="dxa"/>
          </w:tcPr>
          <w:p w14:paraId="72619FD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263DFB2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32D917B5"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4D6F3CF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66F875B3"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3875E4A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85" w:type="dxa"/>
            <w:gridSpan w:val="3"/>
          </w:tcPr>
          <w:p w14:paraId="1DD1F2B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sumber</w:t>
            </w:r>
          </w:p>
        </w:tc>
        <w:tc>
          <w:tcPr>
            <w:tcW w:w="1134" w:type="dxa"/>
          </w:tcPr>
          <w:p w14:paraId="1A58859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5108923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50DD5A6F"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56E33F19" w14:textId="77777777" w:rsidR="00E4519C" w:rsidRDefault="00E4519C" w:rsidP="00E4519C">
            <w:pPr>
              <w:spacing w:line="240" w:lineRule="auto"/>
              <w:jc w:val="center"/>
              <w:rPr>
                <w:rFonts w:ascii="Times New Roman" w:hAnsi="Times New Roman" w:cs="Times New Roman"/>
                <w:sz w:val="24"/>
                <w:szCs w:val="24"/>
              </w:rPr>
            </w:pPr>
          </w:p>
        </w:tc>
      </w:tr>
      <w:tr w:rsidR="00E4519C" w14:paraId="69C76B59"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64C84923"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85" w:type="dxa"/>
            <w:gridSpan w:val="3"/>
          </w:tcPr>
          <w:p w14:paraId="72AAC03E"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status_aktif</w:t>
            </w:r>
          </w:p>
        </w:tc>
        <w:tc>
          <w:tcPr>
            <w:tcW w:w="1134" w:type="dxa"/>
          </w:tcPr>
          <w:p w14:paraId="1B9E0662"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char</w:t>
            </w:r>
          </w:p>
        </w:tc>
        <w:tc>
          <w:tcPr>
            <w:tcW w:w="916" w:type="dxa"/>
          </w:tcPr>
          <w:p w14:paraId="18679AD2"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6" w:type="dxa"/>
          </w:tcPr>
          <w:p w14:paraId="59AB2D2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16EEFF5E"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09134B0B"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226E29F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985" w:type="dxa"/>
            <w:gridSpan w:val="3"/>
          </w:tcPr>
          <w:p w14:paraId="774DEE5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status_verifikasi</w:t>
            </w:r>
          </w:p>
        </w:tc>
        <w:tc>
          <w:tcPr>
            <w:tcW w:w="1134" w:type="dxa"/>
          </w:tcPr>
          <w:p w14:paraId="03BE074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char</w:t>
            </w:r>
          </w:p>
        </w:tc>
        <w:tc>
          <w:tcPr>
            <w:tcW w:w="916" w:type="dxa"/>
          </w:tcPr>
          <w:p w14:paraId="2C2A102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6" w:type="dxa"/>
          </w:tcPr>
          <w:p w14:paraId="64B97397"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39944B23" w14:textId="77777777" w:rsidR="00E4519C" w:rsidRDefault="00E4519C" w:rsidP="00E4519C">
            <w:pPr>
              <w:spacing w:line="240" w:lineRule="auto"/>
              <w:jc w:val="center"/>
              <w:rPr>
                <w:rFonts w:ascii="Times New Roman" w:hAnsi="Times New Roman" w:cs="Times New Roman"/>
                <w:sz w:val="24"/>
                <w:szCs w:val="24"/>
              </w:rPr>
            </w:pPr>
          </w:p>
        </w:tc>
      </w:tr>
      <w:tr w:rsidR="00E4519C" w14:paraId="1E515FE6"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4432A9D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985" w:type="dxa"/>
            <w:gridSpan w:val="3"/>
          </w:tcPr>
          <w:p w14:paraId="66AB0DA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w:t>
            </w:r>
          </w:p>
        </w:tc>
        <w:tc>
          <w:tcPr>
            <w:tcW w:w="1134" w:type="dxa"/>
          </w:tcPr>
          <w:p w14:paraId="4B368F8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916" w:type="dxa"/>
          </w:tcPr>
          <w:p w14:paraId="072C6D02" w14:textId="77777777" w:rsidR="00E4519C" w:rsidRDefault="00E4519C" w:rsidP="00E4519C">
            <w:pPr>
              <w:spacing w:line="240" w:lineRule="auto"/>
              <w:jc w:val="center"/>
              <w:rPr>
                <w:rFonts w:ascii="Times New Roman" w:hAnsi="Times New Roman" w:cs="Times New Roman"/>
                <w:sz w:val="24"/>
                <w:szCs w:val="24"/>
              </w:rPr>
            </w:pPr>
          </w:p>
        </w:tc>
        <w:tc>
          <w:tcPr>
            <w:tcW w:w="1136" w:type="dxa"/>
          </w:tcPr>
          <w:p w14:paraId="4E5EA617"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20169B52" w14:textId="77777777" w:rsidR="00E4519C" w:rsidRDefault="00E4519C" w:rsidP="00E4519C">
            <w:pPr>
              <w:spacing w:line="240" w:lineRule="auto"/>
              <w:jc w:val="center"/>
              <w:rPr>
                <w:rFonts w:ascii="Times New Roman" w:hAnsi="Times New Roman" w:cs="Times New Roman"/>
                <w:sz w:val="24"/>
                <w:szCs w:val="24"/>
              </w:rPr>
            </w:pPr>
          </w:p>
        </w:tc>
      </w:tr>
      <w:tr w:rsidR="00E4519C" w14:paraId="06E92904" w14:textId="77777777" w:rsidTr="00BF00B9">
        <w:trPr>
          <w:gridAfter w:val="1"/>
          <w:wAfter w:w="567" w:type="dxa"/>
          <w:trHeight w:val="1188"/>
        </w:trPr>
        <w:tc>
          <w:tcPr>
            <w:tcW w:w="2268" w:type="dxa"/>
            <w:gridSpan w:val="3"/>
          </w:tcPr>
          <w:p w14:paraId="32D8BC7E" w14:textId="77777777" w:rsidR="00E4519C" w:rsidRDefault="00E4519C" w:rsidP="00E4519C">
            <w:pPr>
              <w:pStyle w:val="ListParagraph"/>
              <w:numPr>
                <w:ilvl w:val="0"/>
                <w:numId w:val="29"/>
              </w:numPr>
              <w:spacing w:after="0" w:line="360" w:lineRule="auto"/>
              <w:rPr>
                <w:rFonts w:ascii="Times New Roman" w:hAnsi="Times New Roman" w:cs="Times New Roman"/>
                <w:sz w:val="24"/>
                <w:szCs w:val="24"/>
              </w:rPr>
            </w:pPr>
            <w:r w:rsidRPr="00692140">
              <w:rPr>
                <w:rFonts w:ascii="Times New Roman" w:hAnsi="Times New Roman" w:cs="Times New Roman"/>
                <w:sz w:val="24"/>
                <w:szCs w:val="24"/>
              </w:rPr>
              <w:lastRenderedPageBreak/>
              <w:t>Nama File</w:t>
            </w:r>
          </w:p>
          <w:p w14:paraId="3FC4019E"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Media</w:t>
            </w:r>
          </w:p>
          <w:p w14:paraId="5D7EEE0D"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Isi</w:t>
            </w:r>
          </w:p>
          <w:p w14:paraId="697F58E3"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Organisasi</w:t>
            </w:r>
          </w:p>
          <w:p w14:paraId="5581F972"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Primary Key</w:t>
            </w:r>
          </w:p>
          <w:p w14:paraId="764B635A"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Panjang Record</w:t>
            </w:r>
          </w:p>
          <w:p w14:paraId="452F64D6"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Jumlah Record</w:t>
            </w:r>
          </w:p>
          <w:p w14:paraId="463C4A5F" w14:textId="77777777" w:rsidR="00E4519C" w:rsidRPr="00692140"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Struktur</w:t>
            </w:r>
          </w:p>
        </w:tc>
        <w:tc>
          <w:tcPr>
            <w:tcW w:w="284" w:type="dxa"/>
          </w:tcPr>
          <w:p w14:paraId="11FDF62E"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56DA0A1E"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05C2FEB6"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24B24F7B"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679FE079"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7B736409"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14D1A48F"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49A2BC05"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819" w:type="dxa"/>
            <w:gridSpan w:val="5"/>
          </w:tcPr>
          <w:p w14:paraId="0313DCE5" w14:textId="77777777" w:rsidR="00E4519C" w:rsidRPr="00946332"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nilai_elemen</w:t>
            </w:r>
          </w:p>
          <w:p w14:paraId="2C0DDED6"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Harddisk</w:t>
            </w:r>
          </w:p>
          <w:p w14:paraId="2B2A8094" w14:textId="77777777" w:rsidR="00E4519C" w:rsidRPr="00CC110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Nilai Instrumen Elemen</w:t>
            </w:r>
          </w:p>
          <w:p w14:paraId="1893672A"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Index sequential</w:t>
            </w:r>
          </w:p>
          <w:p w14:paraId="69E96EFA" w14:textId="77777777" w:rsidR="00E4519C" w:rsidRPr="00835A75"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Id </w:t>
            </w:r>
          </w:p>
          <w:p w14:paraId="3B5359EB"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417 byte</w:t>
            </w:r>
          </w:p>
          <w:p w14:paraId="07AD51D5"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&gt; 50 record</w:t>
            </w:r>
          </w:p>
          <w:p w14:paraId="1F291A78" w14:textId="77777777" w:rsidR="00E4519C" w:rsidRDefault="00E4519C" w:rsidP="00BF00B9">
            <w:pPr>
              <w:pStyle w:val="ListParagraph"/>
              <w:spacing w:line="360" w:lineRule="auto"/>
              <w:ind w:left="0"/>
              <w:rPr>
                <w:rFonts w:ascii="Times New Roman" w:hAnsi="Times New Roman" w:cs="Times New Roman"/>
                <w:sz w:val="24"/>
                <w:szCs w:val="24"/>
              </w:rPr>
            </w:pPr>
          </w:p>
        </w:tc>
      </w:tr>
      <w:tr w:rsidR="00E4519C" w14:paraId="5BC20BCE"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39D73381" w14:textId="77777777" w:rsidR="00E4519C" w:rsidRDefault="00E4519C" w:rsidP="00E4519C">
            <w:pPr>
              <w:spacing w:line="240" w:lineRule="auto"/>
              <w:ind w:left="-24"/>
              <w:jc w:val="center"/>
              <w:rPr>
                <w:rFonts w:ascii="Times New Roman" w:hAnsi="Times New Roman" w:cs="Times New Roman"/>
                <w:sz w:val="24"/>
                <w:szCs w:val="24"/>
              </w:rPr>
            </w:pPr>
            <w:r>
              <w:rPr>
                <w:rFonts w:ascii="Times New Roman" w:hAnsi="Times New Roman" w:cs="Times New Roman"/>
                <w:sz w:val="24"/>
                <w:szCs w:val="24"/>
              </w:rPr>
              <w:t>No</w:t>
            </w:r>
          </w:p>
        </w:tc>
        <w:tc>
          <w:tcPr>
            <w:tcW w:w="1985" w:type="dxa"/>
            <w:gridSpan w:val="3"/>
          </w:tcPr>
          <w:p w14:paraId="0FDFA66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 Field</w:t>
            </w:r>
          </w:p>
        </w:tc>
        <w:tc>
          <w:tcPr>
            <w:tcW w:w="1134" w:type="dxa"/>
          </w:tcPr>
          <w:p w14:paraId="1200267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Jenis</w:t>
            </w:r>
          </w:p>
        </w:tc>
        <w:tc>
          <w:tcPr>
            <w:tcW w:w="916" w:type="dxa"/>
          </w:tcPr>
          <w:p w14:paraId="2ACFB98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Lebar</w:t>
            </w:r>
          </w:p>
        </w:tc>
        <w:tc>
          <w:tcPr>
            <w:tcW w:w="1136" w:type="dxa"/>
          </w:tcPr>
          <w:p w14:paraId="7E0C7EB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Desimal</w:t>
            </w:r>
          </w:p>
        </w:tc>
        <w:tc>
          <w:tcPr>
            <w:tcW w:w="1775" w:type="dxa"/>
            <w:gridSpan w:val="2"/>
          </w:tcPr>
          <w:p w14:paraId="4067736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E4519C" w14:paraId="151CE81E"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3E4BC72F" w14:textId="77777777" w:rsidR="00E4519C" w:rsidRDefault="00E4519C" w:rsidP="00E4519C">
            <w:pPr>
              <w:spacing w:line="240" w:lineRule="auto"/>
              <w:ind w:left="-24"/>
              <w:jc w:val="center"/>
              <w:rPr>
                <w:rFonts w:ascii="Times New Roman" w:hAnsi="Times New Roman" w:cs="Times New Roman"/>
                <w:sz w:val="24"/>
                <w:szCs w:val="24"/>
              </w:rPr>
            </w:pPr>
          </w:p>
        </w:tc>
        <w:tc>
          <w:tcPr>
            <w:tcW w:w="1985" w:type="dxa"/>
            <w:gridSpan w:val="3"/>
          </w:tcPr>
          <w:p w14:paraId="7C253EBF"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1134" w:type="dxa"/>
          </w:tcPr>
          <w:p w14:paraId="3BE51C13"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916" w:type="dxa"/>
          </w:tcPr>
          <w:p w14:paraId="5F72D3F3"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533A0351"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739E25CC"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 Nilai (auto increment)</w:t>
            </w:r>
          </w:p>
        </w:tc>
      </w:tr>
      <w:tr w:rsidR="00E4519C" w14:paraId="15694016"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110174A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85" w:type="dxa"/>
            <w:gridSpan w:val="3"/>
          </w:tcPr>
          <w:p w14:paraId="7FE6105F"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id_elemen</w:t>
            </w:r>
          </w:p>
        </w:tc>
        <w:tc>
          <w:tcPr>
            <w:tcW w:w="1134" w:type="dxa"/>
          </w:tcPr>
          <w:p w14:paraId="380F128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16" w:type="dxa"/>
          </w:tcPr>
          <w:p w14:paraId="3547D02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1F08C6E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2EC34CE2"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6F459CCD"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01CC5880"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gridSpan w:val="3"/>
          </w:tcPr>
          <w:p w14:paraId="176BC513"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id_wilayah</w:t>
            </w:r>
          </w:p>
        </w:tc>
        <w:tc>
          <w:tcPr>
            <w:tcW w:w="1134" w:type="dxa"/>
          </w:tcPr>
          <w:p w14:paraId="1C742194"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16" w:type="dxa"/>
          </w:tcPr>
          <w:p w14:paraId="2E38F3AC"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59E8DD35"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557B1E48"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277EFF02"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5C9D4CD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85" w:type="dxa"/>
            <w:gridSpan w:val="3"/>
          </w:tcPr>
          <w:p w14:paraId="1999FBB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id_opd</w:t>
            </w:r>
          </w:p>
        </w:tc>
        <w:tc>
          <w:tcPr>
            <w:tcW w:w="1134" w:type="dxa"/>
          </w:tcPr>
          <w:p w14:paraId="435AA85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16" w:type="dxa"/>
          </w:tcPr>
          <w:p w14:paraId="07F9246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7BF5E3CB"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2330F04A"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5E68FC2F"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4E09A51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85" w:type="dxa"/>
            <w:gridSpan w:val="3"/>
          </w:tcPr>
          <w:p w14:paraId="630EB05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id_jenis</w:t>
            </w:r>
          </w:p>
        </w:tc>
        <w:tc>
          <w:tcPr>
            <w:tcW w:w="1134" w:type="dxa"/>
          </w:tcPr>
          <w:p w14:paraId="458F6BF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16" w:type="dxa"/>
          </w:tcPr>
          <w:p w14:paraId="2A2DE0B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3D118060"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6376C4CE" w14:textId="77777777" w:rsidR="00E4519C" w:rsidRDefault="00E4519C" w:rsidP="00E4519C">
            <w:pPr>
              <w:spacing w:line="240" w:lineRule="auto"/>
              <w:jc w:val="center"/>
              <w:rPr>
                <w:rFonts w:ascii="Times New Roman" w:hAnsi="Times New Roman" w:cs="Times New Roman"/>
                <w:sz w:val="24"/>
                <w:szCs w:val="24"/>
              </w:rPr>
            </w:pPr>
          </w:p>
        </w:tc>
      </w:tr>
      <w:tr w:rsidR="00E4519C" w14:paraId="387F59A3"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7C9F7FB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85" w:type="dxa"/>
            <w:gridSpan w:val="3"/>
          </w:tcPr>
          <w:p w14:paraId="0DF4B91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tahun</w:t>
            </w:r>
          </w:p>
        </w:tc>
        <w:tc>
          <w:tcPr>
            <w:tcW w:w="1134" w:type="dxa"/>
          </w:tcPr>
          <w:p w14:paraId="006CDCF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6B65485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279436CD"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7C0720B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25D27119"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089E829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85" w:type="dxa"/>
            <w:gridSpan w:val="3"/>
          </w:tcPr>
          <w:p w14:paraId="440442B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nilai</w:t>
            </w:r>
          </w:p>
        </w:tc>
        <w:tc>
          <w:tcPr>
            <w:tcW w:w="1134" w:type="dxa"/>
          </w:tcPr>
          <w:p w14:paraId="7280C70A"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5160B2E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05BD4EAC"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4A7FD9C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2DF3B5A7"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1549A2B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85" w:type="dxa"/>
            <w:gridSpan w:val="3"/>
          </w:tcPr>
          <w:p w14:paraId="44F385F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sumber</w:t>
            </w:r>
          </w:p>
        </w:tc>
        <w:tc>
          <w:tcPr>
            <w:tcW w:w="1134" w:type="dxa"/>
          </w:tcPr>
          <w:p w14:paraId="4D6745D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0DF0607E"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1136" w:type="dxa"/>
          </w:tcPr>
          <w:p w14:paraId="59B28B80"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319EA383" w14:textId="77777777" w:rsidR="00E4519C" w:rsidRDefault="00E4519C" w:rsidP="00E4519C">
            <w:pPr>
              <w:spacing w:line="240" w:lineRule="auto"/>
              <w:jc w:val="center"/>
              <w:rPr>
                <w:rFonts w:ascii="Times New Roman" w:hAnsi="Times New Roman" w:cs="Times New Roman"/>
                <w:sz w:val="24"/>
                <w:szCs w:val="24"/>
              </w:rPr>
            </w:pPr>
          </w:p>
        </w:tc>
      </w:tr>
      <w:tr w:rsidR="00E4519C" w14:paraId="439FCE1F"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798C9212"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985" w:type="dxa"/>
            <w:gridSpan w:val="3"/>
          </w:tcPr>
          <w:p w14:paraId="20CCA48B"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status_aktif</w:t>
            </w:r>
          </w:p>
        </w:tc>
        <w:tc>
          <w:tcPr>
            <w:tcW w:w="1134" w:type="dxa"/>
          </w:tcPr>
          <w:p w14:paraId="65D12077"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char</w:t>
            </w:r>
          </w:p>
        </w:tc>
        <w:tc>
          <w:tcPr>
            <w:tcW w:w="916" w:type="dxa"/>
          </w:tcPr>
          <w:p w14:paraId="22D7695F"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6" w:type="dxa"/>
          </w:tcPr>
          <w:p w14:paraId="3CF229D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775" w:type="dxa"/>
            <w:gridSpan w:val="2"/>
          </w:tcPr>
          <w:p w14:paraId="313B1BA1"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171D981F"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64B364E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985" w:type="dxa"/>
            <w:gridSpan w:val="3"/>
          </w:tcPr>
          <w:p w14:paraId="51331CD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status_verifikasi</w:t>
            </w:r>
          </w:p>
        </w:tc>
        <w:tc>
          <w:tcPr>
            <w:tcW w:w="1134" w:type="dxa"/>
          </w:tcPr>
          <w:p w14:paraId="30E5D73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char</w:t>
            </w:r>
          </w:p>
        </w:tc>
        <w:tc>
          <w:tcPr>
            <w:tcW w:w="916" w:type="dxa"/>
          </w:tcPr>
          <w:p w14:paraId="7C7E4FE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6" w:type="dxa"/>
          </w:tcPr>
          <w:p w14:paraId="14CBC1C9"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67D5FB7B" w14:textId="77777777" w:rsidR="00E4519C" w:rsidRDefault="00E4519C" w:rsidP="00E4519C">
            <w:pPr>
              <w:spacing w:line="240" w:lineRule="auto"/>
              <w:jc w:val="center"/>
              <w:rPr>
                <w:rFonts w:ascii="Times New Roman" w:hAnsi="Times New Roman" w:cs="Times New Roman"/>
                <w:sz w:val="24"/>
                <w:szCs w:val="24"/>
              </w:rPr>
            </w:pPr>
          </w:p>
        </w:tc>
      </w:tr>
      <w:tr w:rsidR="00E4519C" w14:paraId="1BE02AF3"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6561891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985" w:type="dxa"/>
            <w:gridSpan w:val="3"/>
          </w:tcPr>
          <w:p w14:paraId="69D5418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w:t>
            </w:r>
          </w:p>
        </w:tc>
        <w:tc>
          <w:tcPr>
            <w:tcW w:w="1134" w:type="dxa"/>
          </w:tcPr>
          <w:p w14:paraId="353F896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916" w:type="dxa"/>
          </w:tcPr>
          <w:p w14:paraId="6187C29C" w14:textId="77777777" w:rsidR="00E4519C" w:rsidRDefault="00E4519C" w:rsidP="00E4519C">
            <w:pPr>
              <w:spacing w:line="240" w:lineRule="auto"/>
              <w:jc w:val="center"/>
              <w:rPr>
                <w:rFonts w:ascii="Times New Roman" w:hAnsi="Times New Roman" w:cs="Times New Roman"/>
                <w:sz w:val="24"/>
                <w:szCs w:val="24"/>
              </w:rPr>
            </w:pPr>
          </w:p>
        </w:tc>
        <w:tc>
          <w:tcPr>
            <w:tcW w:w="1136" w:type="dxa"/>
          </w:tcPr>
          <w:p w14:paraId="3041B45D" w14:textId="77777777" w:rsidR="00E4519C" w:rsidRDefault="00E4519C" w:rsidP="00E4519C">
            <w:pPr>
              <w:spacing w:line="240" w:lineRule="auto"/>
              <w:jc w:val="center"/>
              <w:rPr>
                <w:rFonts w:ascii="Times New Roman" w:hAnsi="Times New Roman" w:cs="Times New Roman"/>
                <w:sz w:val="24"/>
                <w:szCs w:val="24"/>
              </w:rPr>
            </w:pPr>
          </w:p>
        </w:tc>
        <w:tc>
          <w:tcPr>
            <w:tcW w:w="1775" w:type="dxa"/>
            <w:gridSpan w:val="2"/>
          </w:tcPr>
          <w:p w14:paraId="63B11785" w14:textId="77777777" w:rsidR="00E4519C" w:rsidRDefault="00E4519C" w:rsidP="00E4519C">
            <w:pPr>
              <w:spacing w:line="240" w:lineRule="auto"/>
              <w:jc w:val="center"/>
              <w:rPr>
                <w:rFonts w:ascii="Times New Roman" w:hAnsi="Times New Roman" w:cs="Times New Roman"/>
                <w:sz w:val="24"/>
                <w:szCs w:val="24"/>
              </w:rPr>
            </w:pPr>
          </w:p>
        </w:tc>
      </w:tr>
    </w:tbl>
    <w:p w14:paraId="0237B3EA" w14:textId="77777777" w:rsidR="00E4519C" w:rsidRPr="00573E97" w:rsidRDefault="00E4519C" w:rsidP="00E4519C"/>
    <w:tbl>
      <w:tblPr>
        <w:tblW w:w="8363" w:type="dxa"/>
        <w:tblInd w:w="142" w:type="dxa"/>
        <w:tblLook w:val="04A0" w:firstRow="1" w:lastRow="0" w:firstColumn="1" w:lastColumn="0" w:noHBand="0" w:noVBand="1"/>
      </w:tblPr>
      <w:tblGrid>
        <w:gridCol w:w="425"/>
        <w:gridCol w:w="567"/>
        <w:gridCol w:w="1276"/>
        <w:gridCol w:w="284"/>
        <w:gridCol w:w="425"/>
        <w:gridCol w:w="1134"/>
        <w:gridCol w:w="916"/>
        <w:gridCol w:w="1136"/>
        <w:gridCol w:w="1208"/>
        <w:gridCol w:w="992"/>
      </w:tblGrid>
      <w:tr w:rsidR="00E4519C" w14:paraId="4DFF86EA" w14:textId="77777777" w:rsidTr="00BF00B9">
        <w:trPr>
          <w:gridAfter w:val="1"/>
          <w:wAfter w:w="992" w:type="dxa"/>
          <w:trHeight w:val="1188"/>
        </w:trPr>
        <w:tc>
          <w:tcPr>
            <w:tcW w:w="2268" w:type="dxa"/>
            <w:gridSpan w:val="3"/>
          </w:tcPr>
          <w:p w14:paraId="2DFDC079" w14:textId="77777777" w:rsidR="00E4519C" w:rsidRDefault="00E4519C" w:rsidP="00E4519C">
            <w:pPr>
              <w:pStyle w:val="ListParagraph"/>
              <w:numPr>
                <w:ilvl w:val="0"/>
                <w:numId w:val="29"/>
              </w:numPr>
              <w:spacing w:after="0" w:line="360" w:lineRule="auto"/>
              <w:rPr>
                <w:rFonts w:ascii="Times New Roman" w:hAnsi="Times New Roman" w:cs="Times New Roman"/>
                <w:sz w:val="24"/>
                <w:szCs w:val="24"/>
              </w:rPr>
            </w:pPr>
            <w:r w:rsidRPr="00692140">
              <w:rPr>
                <w:rFonts w:ascii="Times New Roman" w:hAnsi="Times New Roman" w:cs="Times New Roman"/>
                <w:sz w:val="24"/>
                <w:szCs w:val="24"/>
              </w:rPr>
              <w:t>Nama File</w:t>
            </w:r>
          </w:p>
          <w:p w14:paraId="7ACDAFBA"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Media</w:t>
            </w:r>
          </w:p>
          <w:p w14:paraId="3FDB5999"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Isi</w:t>
            </w:r>
          </w:p>
          <w:p w14:paraId="5D091321"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Organisasi</w:t>
            </w:r>
          </w:p>
          <w:p w14:paraId="402FBCF1"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Primary Key</w:t>
            </w:r>
          </w:p>
          <w:p w14:paraId="02704F3C"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Panjang Record</w:t>
            </w:r>
          </w:p>
          <w:p w14:paraId="299C5091"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lastRenderedPageBreak/>
              <w:t>Jumlah Record</w:t>
            </w:r>
          </w:p>
          <w:p w14:paraId="6CCBA51D" w14:textId="77777777" w:rsidR="00E4519C" w:rsidRPr="00692140"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Struktur</w:t>
            </w:r>
          </w:p>
        </w:tc>
        <w:tc>
          <w:tcPr>
            <w:tcW w:w="284" w:type="dxa"/>
          </w:tcPr>
          <w:p w14:paraId="5B8A4398"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w:t>
            </w:r>
          </w:p>
          <w:p w14:paraId="624FF403"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3050F01B"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2C180D8F"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31CCE0F2"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1BDE6E05"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3F2F81F2"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w:t>
            </w:r>
          </w:p>
          <w:p w14:paraId="1C98E95F"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819" w:type="dxa"/>
            <w:gridSpan w:val="5"/>
          </w:tcPr>
          <w:p w14:paraId="313DADCA" w14:textId="77777777" w:rsidR="00E4519C" w:rsidRPr="00946332"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data_publikasi</w:t>
            </w:r>
          </w:p>
          <w:p w14:paraId="2640F4C7"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Harddisk</w:t>
            </w:r>
          </w:p>
          <w:p w14:paraId="24FB3A54" w14:textId="77777777" w:rsidR="00E4519C" w:rsidRPr="00CC110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Data Publikasi </w:t>
            </w:r>
          </w:p>
          <w:p w14:paraId="54F97FA8"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Index sequential</w:t>
            </w:r>
          </w:p>
          <w:p w14:paraId="02A33364" w14:textId="77777777" w:rsidR="00E4519C" w:rsidRPr="00835A75"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Id </w:t>
            </w:r>
          </w:p>
          <w:p w14:paraId="49F73142"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504 byte</w:t>
            </w:r>
          </w:p>
          <w:p w14:paraId="2B299815"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&gt; 10 record</w:t>
            </w:r>
          </w:p>
          <w:p w14:paraId="75BC25B5" w14:textId="77777777" w:rsidR="00E4519C" w:rsidRDefault="00E4519C" w:rsidP="00BF00B9">
            <w:pPr>
              <w:pStyle w:val="ListParagraph"/>
              <w:spacing w:line="360" w:lineRule="auto"/>
              <w:ind w:left="0"/>
              <w:rPr>
                <w:rFonts w:ascii="Times New Roman" w:hAnsi="Times New Roman" w:cs="Times New Roman"/>
                <w:sz w:val="24"/>
                <w:szCs w:val="24"/>
              </w:rPr>
            </w:pPr>
          </w:p>
        </w:tc>
      </w:tr>
      <w:tr w:rsidR="00E4519C" w14:paraId="094F392B"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5EE7AA14" w14:textId="77777777" w:rsidR="00E4519C" w:rsidRDefault="00E4519C" w:rsidP="00E4519C">
            <w:pPr>
              <w:spacing w:line="240" w:lineRule="auto"/>
              <w:ind w:left="-24"/>
              <w:jc w:val="center"/>
              <w:rPr>
                <w:rFonts w:ascii="Times New Roman" w:hAnsi="Times New Roman" w:cs="Times New Roman"/>
                <w:sz w:val="24"/>
                <w:szCs w:val="24"/>
              </w:rPr>
            </w:pPr>
            <w:r>
              <w:rPr>
                <w:rFonts w:ascii="Times New Roman" w:hAnsi="Times New Roman" w:cs="Times New Roman"/>
                <w:sz w:val="24"/>
                <w:szCs w:val="24"/>
              </w:rPr>
              <w:lastRenderedPageBreak/>
              <w:t>No</w:t>
            </w:r>
          </w:p>
        </w:tc>
        <w:tc>
          <w:tcPr>
            <w:tcW w:w="1985" w:type="dxa"/>
            <w:gridSpan w:val="3"/>
          </w:tcPr>
          <w:p w14:paraId="7874B0C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 Field</w:t>
            </w:r>
          </w:p>
        </w:tc>
        <w:tc>
          <w:tcPr>
            <w:tcW w:w="1134" w:type="dxa"/>
          </w:tcPr>
          <w:p w14:paraId="2FADE71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Jenis</w:t>
            </w:r>
          </w:p>
        </w:tc>
        <w:tc>
          <w:tcPr>
            <w:tcW w:w="916" w:type="dxa"/>
          </w:tcPr>
          <w:p w14:paraId="3D87CE8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Lebar</w:t>
            </w:r>
          </w:p>
        </w:tc>
        <w:tc>
          <w:tcPr>
            <w:tcW w:w="1136" w:type="dxa"/>
          </w:tcPr>
          <w:p w14:paraId="1E0BC59A"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Desimal</w:t>
            </w:r>
          </w:p>
        </w:tc>
        <w:tc>
          <w:tcPr>
            <w:tcW w:w="2200" w:type="dxa"/>
            <w:gridSpan w:val="2"/>
          </w:tcPr>
          <w:p w14:paraId="44A8584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E4519C" w14:paraId="4757CBC1"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3F50E1E4" w14:textId="77777777" w:rsidR="00E4519C" w:rsidRDefault="00E4519C" w:rsidP="00E4519C">
            <w:pPr>
              <w:spacing w:line="240" w:lineRule="auto"/>
              <w:ind w:left="-24"/>
              <w:jc w:val="center"/>
              <w:rPr>
                <w:rFonts w:ascii="Times New Roman" w:hAnsi="Times New Roman" w:cs="Times New Roman"/>
                <w:sz w:val="24"/>
                <w:szCs w:val="24"/>
              </w:rPr>
            </w:pPr>
          </w:p>
        </w:tc>
        <w:tc>
          <w:tcPr>
            <w:tcW w:w="1985" w:type="dxa"/>
            <w:gridSpan w:val="3"/>
          </w:tcPr>
          <w:p w14:paraId="1CF6B54E"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1134" w:type="dxa"/>
          </w:tcPr>
          <w:p w14:paraId="3F964422"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916" w:type="dxa"/>
          </w:tcPr>
          <w:p w14:paraId="02C09B2E"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320DEA7C"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5AE9686C"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 Publikasi (auto increment)</w:t>
            </w:r>
          </w:p>
        </w:tc>
      </w:tr>
      <w:tr w:rsidR="00E4519C" w14:paraId="141C8BA1"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0E3080C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85" w:type="dxa"/>
            <w:gridSpan w:val="3"/>
          </w:tcPr>
          <w:p w14:paraId="75C85D8D"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alias</w:t>
            </w:r>
          </w:p>
        </w:tc>
        <w:tc>
          <w:tcPr>
            <w:tcW w:w="1134" w:type="dxa"/>
          </w:tcPr>
          <w:p w14:paraId="22B9EA94" w14:textId="77777777" w:rsidR="00E4519C" w:rsidRPr="00AC66B3"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5168E916" w14:textId="77777777" w:rsidR="00E4519C" w:rsidRPr="00AC66B3"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40C2C91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200" w:type="dxa"/>
            <w:gridSpan w:val="2"/>
          </w:tcPr>
          <w:p w14:paraId="0BAA0207"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00D177C0"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26256519"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gridSpan w:val="3"/>
          </w:tcPr>
          <w:p w14:paraId="03A4401C"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judul</w:t>
            </w:r>
          </w:p>
        </w:tc>
        <w:tc>
          <w:tcPr>
            <w:tcW w:w="1134" w:type="dxa"/>
          </w:tcPr>
          <w:p w14:paraId="4F3C2559"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5171A37E"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1136" w:type="dxa"/>
          </w:tcPr>
          <w:p w14:paraId="0F9A02A7"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200" w:type="dxa"/>
            <w:gridSpan w:val="2"/>
          </w:tcPr>
          <w:p w14:paraId="22646709"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08F55746"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7EEBAC0E"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85" w:type="dxa"/>
            <w:gridSpan w:val="3"/>
          </w:tcPr>
          <w:p w14:paraId="323494D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deskripsi</w:t>
            </w:r>
          </w:p>
        </w:tc>
        <w:tc>
          <w:tcPr>
            <w:tcW w:w="1134" w:type="dxa"/>
          </w:tcPr>
          <w:p w14:paraId="263ED5F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916" w:type="dxa"/>
          </w:tcPr>
          <w:p w14:paraId="53A27696" w14:textId="77777777" w:rsidR="00E4519C" w:rsidRDefault="00E4519C" w:rsidP="00E4519C">
            <w:pPr>
              <w:spacing w:line="240" w:lineRule="auto"/>
              <w:jc w:val="center"/>
              <w:rPr>
                <w:rFonts w:ascii="Times New Roman" w:hAnsi="Times New Roman" w:cs="Times New Roman"/>
                <w:sz w:val="24"/>
                <w:szCs w:val="24"/>
              </w:rPr>
            </w:pPr>
          </w:p>
        </w:tc>
        <w:tc>
          <w:tcPr>
            <w:tcW w:w="1136" w:type="dxa"/>
          </w:tcPr>
          <w:p w14:paraId="1AAC31E2"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5B02795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71559553"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4721BE0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85" w:type="dxa"/>
            <w:gridSpan w:val="3"/>
          </w:tcPr>
          <w:p w14:paraId="74848CE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file_foto</w:t>
            </w:r>
          </w:p>
        </w:tc>
        <w:tc>
          <w:tcPr>
            <w:tcW w:w="1134" w:type="dxa"/>
          </w:tcPr>
          <w:p w14:paraId="1C1D684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2F35819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32BA7BD7"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372DC11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1E80327E"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7B4E88A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85" w:type="dxa"/>
            <w:gridSpan w:val="3"/>
          </w:tcPr>
          <w:p w14:paraId="0EDDB0C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file_download</w:t>
            </w:r>
          </w:p>
        </w:tc>
        <w:tc>
          <w:tcPr>
            <w:tcW w:w="1134" w:type="dxa"/>
          </w:tcPr>
          <w:p w14:paraId="69D4C0F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21FB1C9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3985BA48"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5A4830A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07E72627"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371DD6DA"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85" w:type="dxa"/>
            <w:gridSpan w:val="3"/>
          </w:tcPr>
          <w:p w14:paraId="0EC8433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tgl_input</w:t>
            </w:r>
          </w:p>
        </w:tc>
        <w:tc>
          <w:tcPr>
            <w:tcW w:w="1134" w:type="dxa"/>
          </w:tcPr>
          <w:p w14:paraId="33C641A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916" w:type="dxa"/>
          </w:tcPr>
          <w:p w14:paraId="57D2A7B8" w14:textId="77777777" w:rsidR="00E4519C" w:rsidRDefault="00E4519C" w:rsidP="00E4519C">
            <w:pPr>
              <w:spacing w:line="240" w:lineRule="auto"/>
              <w:jc w:val="center"/>
              <w:rPr>
                <w:rFonts w:ascii="Times New Roman" w:hAnsi="Times New Roman" w:cs="Times New Roman"/>
                <w:sz w:val="24"/>
                <w:szCs w:val="24"/>
              </w:rPr>
            </w:pPr>
          </w:p>
        </w:tc>
        <w:tc>
          <w:tcPr>
            <w:tcW w:w="1136" w:type="dxa"/>
          </w:tcPr>
          <w:p w14:paraId="4779332E"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0FAD56C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212DEF9A"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49AF646F"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85" w:type="dxa"/>
            <w:gridSpan w:val="3"/>
          </w:tcPr>
          <w:p w14:paraId="68ACCDFD"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Status</w:t>
            </w:r>
          </w:p>
        </w:tc>
        <w:tc>
          <w:tcPr>
            <w:tcW w:w="1134" w:type="dxa"/>
          </w:tcPr>
          <w:p w14:paraId="486750AE"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char</w:t>
            </w:r>
          </w:p>
        </w:tc>
        <w:tc>
          <w:tcPr>
            <w:tcW w:w="916" w:type="dxa"/>
          </w:tcPr>
          <w:p w14:paraId="3E8F0106"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6" w:type="dxa"/>
          </w:tcPr>
          <w:p w14:paraId="0F27068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200" w:type="dxa"/>
            <w:gridSpan w:val="2"/>
          </w:tcPr>
          <w:p w14:paraId="6732C149"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6E76B0DC"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7A4DB7D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985" w:type="dxa"/>
            <w:gridSpan w:val="3"/>
          </w:tcPr>
          <w:p w14:paraId="1293A016"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w:t>
            </w:r>
          </w:p>
        </w:tc>
        <w:tc>
          <w:tcPr>
            <w:tcW w:w="1134" w:type="dxa"/>
          </w:tcPr>
          <w:p w14:paraId="447116C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916" w:type="dxa"/>
          </w:tcPr>
          <w:p w14:paraId="41839F45" w14:textId="77777777" w:rsidR="00E4519C" w:rsidRDefault="00E4519C" w:rsidP="00E4519C">
            <w:pPr>
              <w:spacing w:line="240" w:lineRule="auto"/>
              <w:jc w:val="center"/>
              <w:rPr>
                <w:rFonts w:ascii="Times New Roman" w:hAnsi="Times New Roman" w:cs="Times New Roman"/>
                <w:sz w:val="24"/>
                <w:szCs w:val="24"/>
              </w:rPr>
            </w:pPr>
          </w:p>
        </w:tc>
        <w:tc>
          <w:tcPr>
            <w:tcW w:w="1136" w:type="dxa"/>
          </w:tcPr>
          <w:p w14:paraId="7181DEC6"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1E4C416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5A6BE5F3" w14:textId="77777777" w:rsidR="00E4519C" w:rsidRPr="00410F82" w:rsidRDefault="00E4519C" w:rsidP="00E4519C"/>
    <w:p w14:paraId="78618932" w14:textId="77777777" w:rsidR="00E4519C" w:rsidRPr="00573E97" w:rsidRDefault="00E4519C" w:rsidP="00E4519C"/>
    <w:tbl>
      <w:tblPr>
        <w:tblW w:w="8363" w:type="dxa"/>
        <w:tblInd w:w="142" w:type="dxa"/>
        <w:tblLook w:val="04A0" w:firstRow="1" w:lastRow="0" w:firstColumn="1" w:lastColumn="0" w:noHBand="0" w:noVBand="1"/>
      </w:tblPr>
      <w:tblGrid>
        <w:gridCol w:w="425"/>
        <w:gridCol w:w="567"/>
        <w:gridCol w:w="1276"/>
        <w:gridCol w:w="284"/>
        <w:gridCol w:w="425"/>
        <w:gridCol w:w="1134"/>
        <w:gridCol w:w="916"/>
        <w:gridCol w:w="1136"/>
        <w:gridCol w:w="1208"/>
        <w:gridCol w:w="992"/>
      </w:tblGrid>
      <w:tr w:rsidR="00E4519C" w14:paraId="77D1E673" w14:textId="77777777" w:rsidTr="00BF00B9">
        <w:trPr>
          <w:gridAfter w:val="1"/>
          <w:wAfter w:w="992" w:type="dxa"/>
          <w:trHeight w:val="1188"/>
        </w:trPr>
        <w:tc>
          <w:tcPr>
            <w:tcW w:w="2268" w:type="dxa"/>
            <w:gridSpan w:val="3"/>
          </w:tcPr>
          <w:p w14:paraId="50D92EE9" w14:textId="77777777" w:rsidR="00E4519C" w:rsidRDefault="00E4519C" w:rsidP="00E4519C">
            <w:pPr>
              <w:pStyle w:val="ListParagraph"/>
              <w:numPr>
                <w:ilvl w:val="0"/>
                <w:numId w:val="29"/>
              </w:numPr>
              <w:spacing w:after="0" w:line="360" w:lineRule="auto"/>
              <w:rPr>
                <w:rFonts w:ascii="Times New Roman" w:hAnsi="Times New Roman" w:cs="Times New Roman"/>
                <w:sz w:val="24"/>
                <w:szCs w:val="24"/>
              </w:rPr>
            </w:pPr>
            <w:r w:rsidRPr="00692140">
              <w:rPr>
                <w:rFonts w:ascii="Times New Roman" w:hAnsi="Times New Roman" w:cs="Times New Roman"/>
                <w:sz w:val="24"/>
                <w:szCs w:val="24"/>
              </w:rPr>
              <w:t>Nama File</w:t>
            </w:r>
          </w:p>
          <w:p w14:paraId="36E98247"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Media</w:t>
            </w:r>
          </w:p>
          <w:p w14:paraId="3737AB45"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Isi</w:t>
            </w:r>
          </w:p>
          <w:p w14:paraId="6DB248DC"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Organisasi</w:t>
            </w:r>
          </w:p>
          <w:p w14:paraId="6BA2151B"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Primary Key</w:t>
            </w:r>
          </w:p>
          <w:p w14:paraId="4410B04F"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Panjang Record</w:t>
            </w:r>
          </w:p>
          <w:p w14:paraId="4F489825"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Jumlah Record</w:t>
            </w:r>
          </w:p>
          <w:p w14:paraId="2F01AE4A" w14:textId="77777777" w:rsidR="00E4519C" w:rsidRPr="00692140"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Struktur</w:t>
            </w:r>
          </w:p>
        </w:tc>
        <w:tc>
          <w:tcPr>
            <w:tcW w:w="284" w:type="dxa"/>
          </w:tcPr>
          <w:p w14:paraId="6E882778"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785F1795"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7318AC08"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148CA752"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72FBA45E"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3ADD911A"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61145C19"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651E1A20"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819" w:type="dxa"/>
            <w:gridSpan w:val="5"/>
          </w:tcPr>
          <w:p w14:paraId="4EDD1ECE" w14:textId="77777777" w:rsidR="00E4519C" w:rsidRPr="00946332"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data_indikator</w:t>
            </w:r>
          </w:p>
          <w:p w14:paraId="13F3B53B"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Harddisk</w:t>
            </w:r>
          </w:p>
          <w:p w14:paraId="077C5D99" w14:textId="77777777" w:rsidR="00E4519C" w:rsidRPr="00CC110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 Indikator Kinerja</w:t>
            </w:r>
          </w:p>
          <w:p w14:paraId="491F5CCC"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Index sequential</w:t>
            </w:r>
          </w:p>
          <w:p w14:paraId="5337CA03" w14:textId="77777777" w:rsidR="00E4519C" w:rsidRPr="00835A75"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Id </w:t>
            </w:r>
          </w:p>
          <w:p w14:paraId="1E4DAF02"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514 byte</w:t>
            </w:r>
          </w:p>
          <w:p w14:paraId="253F9201"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&gt; 50 record</w:t>
            </w:r>
          </w:p>
          <w:p w14:paraId="12D105A2" w14:textId="77777777" w:rsidR="00E4519C" w:rsidRDefault="00E4519C" w:rsidP="00BF00B9">
            <w:pPr>
              <w:pStyle w:val="ListParagraph"/>
              <w:spacing w:line="360" w:lineRule="auto"/>
              <w:ind w:left="0"/>
              <w:rPr>
                <w:rFonts w:ascii="Times New Roman" w:hAnsi="Times New Roman" w:cs="Times New Roman"/>
                <w:sz w:val="24"/>
                <w:szCs w:val="24"/>
              </w:rPr>
            </w:pPr>
          </w:p>
        </w:tc>
      </w:tr>
      <w:tr w:rsidR="00E4519C" w14:paraId="2E0F4D76"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4A82B85F" w14:textId="77777777" w:rsidR="00E4519C" w:rsidRDefault="00E4519C" w:rsidP="00E4519C">
            <w:pPr>
              <w:spacing w:line="240" w:lineRule="auto"/>
              <w:ind w:left="-24"/>
              <w:jc w:val="center"/>
              <w:rPr>
                <w:rFonts w:ascii="Times New Roman" w:hAnsi="Times New Roman" w:cs="Times New Roman"/>
                <w:sz w:val="24"/>
                <w:szCs w:val="24"/>
              </w:rPr>
            </w:pPr>
            <w:r>
              <w:rPr>
                <w:rFonts w:ascii="Times New Roman" w:hAnsi="Times New Roman" w:cs="Times New Roman"/>
                <w:sz w:val="24"/>
                <w:szCs w:val="24"/>
              </w:rPr>
              <w:t>No</w:t>
            </w:r>
          </w:p>
        </w:tc>
        <w:tc>
          <w:tcPr>
            <w:tcW w:w="1985" w:type="dxa"/>
            <w:gridSpan w:val="3"/>
          </w:tcPr>
          <w:p w14:paraId="13E7F24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 Field</w:t>
            </w:r>
          </w:p>
        </w:tc>
        <w:tc>
          <w:tcPr>
            <w:tcW w:w="1134" w:type="dxa"/>
          </w:tcPr>
          <w:p w14:paraId="44453DA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Jenis</w:t>
            </w:r>
          </w:p>
        </w:tc>
        <w:tc>
          <w:tcPr>
            <w:tcW w:w="916" w:type="dxa"/>
          </w:tcPr>
          <w:p w14:paraId="2F5AA5D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Lebar</w:t>
            </w:r>
          </w:p>
        </w:tc>
        <w:tc>
          <w:tcPr>
            <w:tcW w:w="1136" w:type="dxa"/>
          </w:tcPr>
          <w:p w14:paraId="43997DE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Desimal</w:t>
            </w:r>
          </w:p>
        </w:tc>
        <w:tc>
          <w:tcPr>
            <w:tcW w:w="2200" w:type="dxa"/>
            <w:gridSpan w:val="2"/>
          </w:tcPr>
          <w:p w14:paraId="727FDB5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E4519C" w14:paraId="13988D2C"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1C1B7738" w14:textId="77777777" w:rsidR="00E4519C" w:rsidRPr="000666E2" w:rsidRDefault="00E4519C" w:rsidP="00E4519C">
            <w:pPr>
              <w:spacing w:line="240" w:lineRule="auto"/>
              <w:ind w:left="-24"/>
              <w:jc w:val="center"/>
              <w:rPr>
                <w:rFonts w:ascii="Times New Roman" w:hAnsi="Times New Roman" w:cs="Times New Roman"/>
                <w:sz w:val="24"/>
                <w:szCs w:val="24"/>
              </w:rPr>
            </w:pPr>
            <w:r>
              <w:rPr>
                <w:rFonts w:ascii="Times New Roman" w:hAnsi="Times New Roman" w:cs="Times New Roman"/>
                <w:sz w:val="24"/>
                <w:szCs w:val="24"/>
              </w:rPr>
              <w:t>1</w:t>
            </w:r>
          </w:p>
        </w:tc>
        <w:tc>
          <w:tcPr>
            <w:tcW w:w="1985" w:type="dxa"/>
            <w:gridSpan w:val="3"/>
          </w:tcPr>
          <w:p w14:paraId="64B96088"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1134" w:type="dxa"/>
          </w:tcPr>
          <w:p w14:paraId="36B91C4C"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916" w:type="dxa"/>
          </w:tcPr>
          <w:p w14:paraId="767F4FBF"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0D233ED0"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1C2D5EBF"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 Nilai (auto increment)</w:t>
            </w:r>
          </w:p>
        </w:tc>
      </w:tr>
      <w:tr w:rsidR="00E4519C" w14:paraId="4BD658B2"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5E6C84E8" w14:textId="77777777" w:rsidR="00E4519C" w:rsidRDefault="00E4519C" w:rsidP="00E4519C">
            <w:pPr>
              <w:spacing w:line="240" w:lineRule="auto"/>
              <w:ind w:left="-24"/>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gridSpan w:val="3"/>
          </w:tcPr>
          <w:p w14:paraId="0433B3C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id_induk</w:t>
            </w:r>
          </w:p>
        </w:tc>
        <w:tc>
          <w:tcPr>
            <w:tcW w:w="1134" w:type="dxa"/>
          </w:tcPr>
          <w:p w14:paraId="4E8426DE"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916" w:type="dxa"/>
          </w:tcPr>
          <w:p w14:paraId="3ED3E31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61BCF93F"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29B2CFB0" w14:textId="77777777" w:rsidR="00E4519C" w:rsidRDefault="00E4519C" w:rsidP="00E4519C">
            <w:pPr>
              <w:spacing w:line="240" w:lineRule="auto"/>
              <w:jc w:val="center"/>
              <w:rPr>
                <w:rFonts w:ascii="Times New Roman" w:hAnsi="Times New Roman" w:cs="Times New Roman"/>
                <w:sz w:val="24"/>
                <w:szCs w:val="24"/>
              </w:rPr>
            </w:pPr>
          </w:p>
        </w:tc>
      </w:tr>
      <w:tr w:rsidR="00E4519C" w14:paraId="72D052B4"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7915829F" w14:textId="77777777" w:rsidR="00E4519C" w:rsidRPr="000666E2" w:rsidRDefault="00E4519C" w:rsidP="00E4519C">
            <w:pPr>
              <w:spacing w:line="240" w:lineRule="auto"/>
              <w:ind w:left="-24"/>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1985" w:type="dxa"/>
            <w:gridSpan w:val="3"/>
          </w:tcPr>
          <w:p w14:paraId="4941056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id_target</w:t>
            </w:r>
          </w:p>
        </w:tc>
        <w:tc>
          <w:tcPr>
            <w:tcW w:w="1134" w:type="dxa"/>
          </w:tcPr>
          <w:p w14:paraId="5E79DD3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0428972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136" w:type="dxa"/>
          </w:tcPr>
          <w:p w14:paraId="243B2C34"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0D1B7E7E" w14:textId="77777777" w:rsidR="00E4519C" w:rsidRDefault="00E4519C" w:rsidP="00E4519C">
            <w:pPr>
              <w:spacing w:line="240" w:lineRule="auto"/>
              <w:jc w:val="center"/>
              <w:rPr>
                <w:rFonts w:ascii="Times New Roman" w:hAnsi="Times New Roman" w:cs="Times New Roman"/>
                <w:sz w:val="24"/>
                <w:szCs w:val="24"/>
              </w:rPr>
            </w:pPr>
          </w:p>
        </w:tc>
      </w:tr>
      <w:tr w:rsidR="00E4519C" w14:paraId="0435686D"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3D01C6AA" w14:textId="77777777" w:rsidR="00E4519C" w:rsidRPr="000666E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85" w:type="dxa"/>
            <w:gridSpan w:val="3"/>
          </w:tcPr>
          <w:p w14:paraId="082F4A98"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kode</w:t>
            </w:r>
          </w:p>
        </w:tc>
        <w:tc>
          <w:tcPr>
            <w:tcW w:w="1134" w:type="dxa"/>
          </w:tcPr>
          <w:p w14:paraId="194D4CBD" w14:textId="77777777" w:rsidR="00E4519C" w:rsidRPr="00AC66B3"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4585A5E2" w14:textId="77777777" w:rsidR="00E4519C" w:rsidRPr="00AC66B3"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1136" w:type="dxa"/>
          </w:tcPr>
          <w:p w14:paraId="3339A3E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200" w:type="dxa"/>
            <w:gridSpan w:val="2"/>
          </w:tcPr>
          <w:p w14:paraId="45525FE3"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2B296680"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0FF3D2BA"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85" w:type="dxa"/>
            <w:gridSpan w:val="3"/>
          </w:tcPr>
          <w:p w14:paraId="17E7D4BB"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w:t>
            </w:r>
          </w:p>
        </w:tc>
        <w:tc>
          <w:tcPr>
            <w:tcW w:w="1134" w:type="dxa"/>
          </w:tcPr>
          <w:p w14:paraId="33D8D563"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207F0D6F"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1136" w:type="dxa"/>
          </w:tcPr>
          <w:p w14:paraId="45332654"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200" w:type="dxa"/>
            <w:gridSpan w:val="2"/>
          </w:tcPr>
          <w:p w14:paraId="56523789"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2CA1CB4B"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6E4E0D4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85" w:type="dxa"/>
            <w:gridSpan w:val="3"/>
          </w:tcPr>
          <w:p w14:paraId="436008E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alias</w:t>
            </w:r>
          </w:p>
        </w:tc>
        <w:tc>
          <w:tcPr>
            <w:tcW w:w="1134" w:type="dxa"/>
          </w:tcPr>
          <w:p w14:paraId="5643457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6DCD9AA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03B22AF9"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6527382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705D8D22"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5600CCA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85" w:type="dxa"/>
            <w:gridSpan w:val="3"/>
          </w:tcPr>
          <w:p w14:paraId="77B7ABF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sumber</w:t>
            </w:r>
          </w:p>
        </w:tc>
        <w:tc>
          <w:tcPr>
            <w:tcW w:w="1134" w:type="dxa"/>
          </w:tcPr>
          <w:p w14:paraId="5C4CC3E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0805208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1136" w:type="dxa"/>
          </w:tcPr>
          <w:p w14:paraId="47BED009"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7E3FCB0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385D8296"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4FFC424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985" w:type="dxa"/>
            <w:gridSpan w:val="3"/>
          </w:tcPr>
          <w:p w14:paraId="1B8720B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satuan</w:t>
            </w:r>
          </w:p>
        </w:tc>
        <w:tc>
          <w:tcPr>
            <w:tcW w:w="1134" w:type="dxa"/>
          </w:tcPr>
          <w:p w14:paraId="29FEE98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335243E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7603B68D"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077F43E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4D3D5057"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766783C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985" w:type="dxa"/>
            <w:gridSpan w:val="3"/>
          </w:tcPr>
          <w:p w14:paraId="7C36D6C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Tahun1</w:t>
            </w:r>
          </w:p>
        </w:tc>
        <w:tc>
          <w:tcPr>
            <w:tcW w:w="1134" w:type="dxa"/>
          </w:tcPr>
          <w:p w14:paraId="5EDABC1A"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086F1E9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1136" w:type="dxa"/>
          </w:tcPr>
          <w:p w14:paraId="29F65FD4"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6BC705FB" w14:textId="77777777" w:rsidR="00E4519C" w:rsidRDefault="00E4519C" w:rsidP="00E4519C">
            <w:pPr>
              <w:spacing w:line="240" w:lineRule="auto"/>
              <w:jc w:val="center"/>
              <w:rPr>
                <w:rFonts w:ascii="Times New Roman" w:hAnsi="Times New Roman" w:cs="Times New Roman"/>
                <w:sz w:val="24"/>
                <w:szCs w:val="24"/>
              </w:rPr>
            </w:pPr>
          </w:p>
        </w:tc>
      </w:tr>
      <w:tr w:rsidR="00E4519C" w14:paraId="14266AAD"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443FF1A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985" w:type="dxa"/>
            <w:gridSpan w:val="3"/>
          </w:tcPr>
          <w:p w14:paraId="6426313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Tahun2</w:t>
            </w:r>
          </w:p>
        </w:tc>
        <w:tc>
          <w:tcPr>
            <w:tcW w:w="1134" w:type="dxa"/>
          </w:tcPr>
          <w:p w14:paraId="2839EE0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516C87F6"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1136" w:type="dxa"/>
          </w:tcPr>
          <w:p w14:paraId="4BA8BBE9"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233DC7CB" w14:textId="77777777" w:rsidR="00E4519C" w:rsidRDefault="00E4519C" w:rsidP="00E4519C">
            <w:pPr>
              <w:spacing w:line="240" w:lineRule="auto"/>
              <w:jc w:val="center"/>
              <w:rPr>
                <w:rFonts w:ascii="Times New Roman" w:hAnsi="Times New Roman" w:cs="Times New Roman"/>
                <w:sz w:val="24"/>
                <w:szCs w:val="24"/>
              </w:rPr>
            </w:pPr>
          </w:p>
        </w:tc>
      </w:tr>
      <w:tr w:rsidR="00E4519C" w14:paraId="625AE8C4"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20D71D9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985" w:type="dxa"/>
            <w:gridSpan w:val="3"/>
          </w:tcPr>
          <w:p w14:paraId="779783F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Tahun3</w:t>
            </w:r>
          </w:p>
        </w:tc>
        <w:tc>
          <w:tcPr>
            <w:tcW w:w="1134" w:type="dxa"/>
          </w:tcPr>
          <w:p w14:paraId="0AAEB7E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6BD3029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1136" w:type="dxa"/>
          </w:tcPr>
          <w:p w14:paraId="191778F5"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34880CAC" w14:textId="77777777" w:rsidR="00E4519C" w:rsidRDefault="00E4519C" w:rsidP="00E4519C">
            <w:pPr>
              <w:spacing w:line="240" w:lineRule="auto"/>
              <w:jc w:val="center"/>
              <w:rPr>
                <w:rFonts w:ascii="Times New Roman" w:hAnsi="Times New Roman" w:cs="Times New Roman"/>
                <w:sz w:val="24"/>
                <w:szCs w:val="24"/>
              </w:rPr>
            </w:pPr>
          </w:p>
        </w:tc>
      </w:tr>
      <w:tr w:rsidR="00E4519C" w14:paraId="6CC93049"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54A08F9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985" w:type="dxa"/>
            <w:gridSpan w:val="3"/>
          </w:tcPr>
          <w:p w14:paraId="2EB0FB9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Tahun4</w:t>
            </w:r>
          </w:p>
        </w:tc>
        <w:tc>
          <w:tcPr>
            <w:tcW w:w="1134" w:type="dxa"/>
          </w:tcPr>
          <w:p w14:paraId="56B03C4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4206202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1136" w:type="dxa"/>
          </w:tcPr>
          <w:p w14:paraId="000C4B45"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72B03409" w14:textId="77777777" w:rsidR="00E4519C" w:rsidRDefault="00E4519C" w:rsidP="00E4519C">
            <w:pPr>
              <w:spacing w:line="240" w:lineRule="auto"/>
              <w:jc w:val="center"/>
              <w:rPr>
                <w:rFonts w:ascii="Times New Roman" w:hAnsi="Times New Roman" w:cs="Times New Roman"/>
                <w:sz w:val="24"/>
                <w:szCs w:val="24"/>
              </w:rPr>
            </w:pPr>
          </w:p>
        </w:tc>
      </w:tr>
      <w:tr w:rsidR="00E4519C" w14:paraId="2E002368"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7D4E411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985" w:type="dxa"/>
            <w:gridSpan w:val="3"/>
          </w:tcPr>
          <w:p w14:paraId="3E24618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Tahun5</w:t>
            </w:r>
          </w:p>
        </w:tc>
        <w:tc>
          <w:tcPr>
            <w:tcW w:w="1134" w:type="dxa"/>
          </w:tcPr>
          <w:p w14:paraId="14BE653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673DBB6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1136" w:type="dxa"/>
          </w:tcPr>
          <w:p w14:paraId="464B691C"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560C3954" w14:textId="77777777" w:rsidR="00E4519C" w:rsidRDefault="00E4519C" w:rsidP="00E4519C">
            <w:pPr>
              <w:spacing w:line="240" w:lineRule="auto"/>
              <w:jc w:val="center"/>
              <w:rPr>
                <w:rFonts w:ascii="Times New Roman" w:hAnsi="Times New Roman" w:cs="Times New Roman"/>
                <w:sz w:val="24"/>
                <w:szCs w:val="24"/>
              </w:rPr>
            </w:pPr>
          </w:p>
        </w:tc>
      </w:tr>
      <w:tr w:rsidR="00E4519C" w14:paraId="0AD69F2E"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565B2918"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985" w:type="dxa"/>
            <w:gridSpan w:val="3"/>
          </w:tcPr>
          <w:p w14:paraId="02444F2B"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status_aktif</w:t>
            </w:r>
          </w:p>
        </w:tc>
        <w:tc>
          <w:tcPr>
            <w:tcW w:w="1134" w:type="dxa"/>
          </w:tcPr>
          <w:p w14:paraId="119DE91C"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char</w:t>
            </w:r>
          </w:p>
        </w:tc>
        <w:tc>
          <w:tcPr>
            <w:tcW w:w="916" w:type="dxa"/>
          </w:tcPr>
          <w:p w14:paraId="72048B66"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6" w:type="dxa"/>
          </w:tcPr>
          <w:p w14:paraId="3364A9B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200" w:type="dxa"/>
            <w:gridSpan w:val="2"/>
          </w:tcPr>
          <w:p w14:paraId="37CE927D"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7F330AD3"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66A54C0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985" w:type="dxa"/>
            <w:gridSpan w:val="3"/>
          </w:tcPr>
          <w:p w14:paraId="6E636C3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status_verifikasi</w:t>
            </w:r>
          </w:p>
        </w:tc>
        <w:tc>
          <w:tcPr>
            <w:tcW w:w="1134" w:type="dxa"/>
          </w:tcPr>
          <w:p w14:paraId="773C07A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char</w:t>
            </w:r>
          </w:p>
        </w:tc>
        <w:tc>
          <w:tcPr>
            <w:tcW w:w="916" w:type="dxa"/>
          </w:tcPr>
          <w:p w14:paraId="54FE3AA7"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6" w:type="dxa"/>
          </w:tcPr>
          <w:p w14:paraId="381D004B"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4BA11F1A"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37954F85"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64332D7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985" w:type="dxa"/>
            <w:gridSpan w:val="3"/>
          </w:tcPr>
          <w:p w14:paraId="1A6364BA"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w:t>
            </w:r>
          </w:p>
        </w:tc>
        <w:tc>
          <w:tcPr>
            <w:tcW w:w="1134" w:type="dxa"/>
          </w:tcPr>
          <w:p w14:paraId="721C062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916" w:type="dxa"/>
          </w:tcPr>
          <w:p w14:paraId="3824735D" w14:textId="77777777" w:rsidR="00E4519C" w:rsidRDefault="00E4519C" w:rsidP="00E4519C">
            <w:pPr>
              <w:spacing w:line="240" w:lineRule="auto"/>
              <w:jc w:val="center"/>
              <w:rPr>
                <w:rFonts w:ascii="Times New Roman" w:hAnsi="Times New Roman" w:cs="Times New Roman"/>
                <w:sz w:val="24"/>
                <w:szCs w:val="24"/>
              </w:rPr>
            </w:pPr>
          </w:p>
        </w:tc>
        <w:tc>
          <w:tcPr>
            <w:tcW w:w="1136" w:type="dxa"/>
          </w:tcPr>
          <w:p w14:paraId="696A79FE"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34D702D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7618717D" w14:textId="77777777" w:rsidR="00E4519C" w:rsidRPr="00410F82" w:rsidRDefault="00E4519C" w:rsidP="00E4519C"/>
    <w:p w14:paraId="22C6AFE3" w14:textId="77777777" w:rsidR="00E4519C" w:rsidRPr="00573E97" w:rsidRDefault="00E4519C" w:rsidP="00E4519C"/>
    <w:tbl>
      <w:tblPr>
        <w:tblW w:w="8363" w:type="dxa"/>
        <w:tblInd w:w="142" w:type="dxa"/>
        <w:tblLook w:val="04A0" w:firstRow="1" w:lastRow="0" w:firstColumn="1" w:lastColumn="0" w:noHBand="0" w:noVBand="1"/>
      </w:tblPr>
      <w:tblGrid>
        <w:gridCol w:w="425"/>
        <w:gridCol w:w="567"/>
        <w:gridCol w:w="1276"/>
        <w:gridCol w:w="284"/>
        <w:gridCol w:w="425"/>
        <w:gridCol w:w="1134"/>
        <w:gridCol w:w="916"/>
        <w:gridCol w:w="1136"/>
        <w:gridCol w:w="1208"/>
        <w:gridCol w:w="992"/>
      </w:tblGrid>
      <w:tr w:rsidR="00E4519C" w14:paraId="65CC9AAE" w14:textId="77777777" w:rsidTr="00BF00B9">
        <w:trPr>
          <w:gridAfter w:val="1"/>
          <w:wAfter w:w="992" w:type="dxa"/>
          <w:trHeight w:val="1188"/>
        </w:trPr>
        <w:tc>
          <w:tcPr>
            <w:tcW w:w="2268" w:type="dxa"/>
            <w:gridSpan w:val="3"/>
          </w:tcPr>
          <w:p w14:paraId="3B566B76" w14:textId="77777777" w:rsidR="00E4519C" w:rsidRDefault="00E4519C" w:rsidP="00E4519C">
            <w:pPr>
              <w:pStyle w:val="ListParagraph"/>
              <w:numPr>
                <w:ilvl w:val="0"/>
                <w:numId w:val="29"/>
              </w:numPr>
              <w:spacing w:after="0" w:line="360" w:lineRule="auto"/>
              <w:rPr>
                <w:rFonts w:ascii="Times New Roman" w:hAnsi="Times New Roman" w:cs="Times New Roman"/>
                <w:sz w:val="24"/>
                <w:szCs w:val="24"/>
              </w:rPr>
            </w:pPr>
            <w:r w:rsidRPr="00692140">
              <w:rPr>
                <w:rFonts w:ascii="Times New Roman" w:hAnsi="Times New Roman" w:cs="Times New Roman"/>
                <w:sz w:val="24"/>
                <w:szCs w:val="24"/>
              </w:rPr>
              <w:t>Nama File</w:t>
            </w:r>
          </w:p>
          <w:p w14:paraId="7D655917"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Media</w:t>
            </w:r>
          </w:p>
          <w:p w14:paraId="3417D5A5"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Isi</w:t>
            </w:r>
          </w:p>
          <w:p w14:paraId="116BF263"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Organisasi</w:t>
            </w:r>
          </w:p>
          <w:p w14:paraId="753E7277"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Primary Key</w:t>
            </w:r>
          </w:p>
          <w:p w14:paraId="77BA2967"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Panjang Record</w:t>
            </w:r>
          </w:p>
          <w:p w14:paraId="3BD33D18"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Jumlah Record</w:t>
            </w:r>
          </w:p>
          <w:p w14:paraId="31DB921E" w14:textId="77777777" w:rsidR="00E4519C" w:rsidRPr="00692140"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Struktur</w:t>
            </w:r>
          </w:p>
        </w:tc>
        <w:tc>
          <w:tcPr>
            <w:tcW w:w="284" w:type="dxa"/>
          </w:tcPr>
          <w:p w14:paraId="4F815EEA"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312324EE"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2C4C83D9"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0E6AD6F4"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33C50E2E"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29BDD5C0"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72BDF4D3"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7C6626D4"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819" w:type="dxa"/>
            <w:gridSpan w:val="5"/>
          </w:tcPr>
          <w:p w14:paraId="75EC8DAC" w14:textId="77777777" w:rsidR="00E4519C" w:rsidRPr="00946332"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informasi</w:t>
            </w:r>
          </w:p>
          <w:p w14:paraId="0F03E6AA"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Harddisk</w:t>
            </w:r>
          </w:p>
          <w:p w14:paraId="23B4BFE2" w14:textId="77777777" w:rsidR="00E4519C" w:rsidRPr="00CC110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 Informasi</w:t>
            </w:r>
          </w:p>
          <w:p w14:paraId="6831F673"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Index sequential</w:t>
            </w:r>
          </w:p>
          <w:p w14:paraId="5FC88034" w14:textId="77777777" w:rsidR="00E4519C" w:rsidRPr="00835A75"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Id </w:t>
            </w:r>
          </w:p>
          <w:p w14:paraId="29EB3058"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417 byte</w:t>
            </w:r>
          </w:p>
          <w:p w14:paraId="3EAA778F"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&gt; 50 record</w:t>
            </w:r>
          </w:p>
          <w:p w14:paraId="2CB98FC1" w14:textId="77777777" w:rsidR="00E4519C" w:rsidRDefault="00E4519C" w:rsidP="00BF00B9">
            <w:pPr>
              <w:pStyle w:val="ListParagraph"/>
              <w:spacing w:line="360" w:lineRule="auto"/>
              <w:ind w:left="0"/>
              <w:rPr>
                <w:rFonts w:ascii="Times New Roman" w:hAnsi="Times New Roman" w:cs="Times New Roman"/>
                <w:sz w:val="24"/>
                <w:szCs w:val="24"/>
              </w:rPr>
            </w:pPr>
          </w:p>
        </w:tc>
      </w:tr>
      <w:tr w:rsidR="00E4519C" w14:paraId="00B297DC"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7556EE8F" w14:textId="77777777" w:rsidR="00E4519C" w:rsidRDefault="00E4519C" w:rsidP="00E4519C">
            <w:pPr>
              <w:spacing w:line="240" w:lineRule="auto"/>
              <w:ind w:left="-24"/>
              <w:jc w:val="center"/>
              <w:rPr>
                <w:rFonts w:ascii="Times New Roman" w:hAnsi="Times New Roman" w:cs="Times New Roman"/>
                <w:sz w:val="24"/>
                <w:szCs w:val="24"/>
              </w:rPr>
            </w:pPr>
            <w:r>
              <w:rPr>
                <w:rFonts w:ascii="Times New Roman" w:hAnsi="Times New Roman" w:cs="Times New Roman"/>
                <w:sz w:val="24"/>
                <w:szCs w:val="24"/>
              </w:rPr>
              <w:t>No</w:t>
            </w:r>
          </w:p>
        </w:tc>
        <w:tc>
          <w:tcPr>
            <w:tcW w:w="1985" w:type="dxa"/>
            <w:gridSpan w:val="3"/>
          </w:tcPr>
          <w:p w14:paraId="230ACCA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 Field</w:t>
            </w:r>
          </w:p>
        </w:tc>
        <w:tc>
          <w:tcPr>
            <w:tcW w:w="1134" w:type="dxa"/>
          </w:tcPr>
          <w:p w14:paraId="7058E68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Jenis</w:t>
            </w:r>
          </w:p>
        </w:tc>
        <w:tc>
          <w:tcPr>
            <w:tcW w:w="916" w:type="dxa"/>
          </w:tcPr>
          <w:p w14:paraId="1D9078B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Lebar</w:t>
            </w:r>
          </w:p>
        </w:tc>
        <w:tc>
          <w:tcPr>
            <w:tcW w:w="1136" w:type="dxa"/>
          </w:tcPr>
          <w:p w14:paraId="4A73329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Desimal</w:t>
            </w:r>
          </w:p>
        </w:tc>
        <w:tc>
          <w:tcPr>
            <w:tcW w:w="2200" w:type="dxa"/>
            <w:gridSpan w:val="2"/>
          </w:tcPr>
          <w:p w14:paraId="406869E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E4519C" w14:paraId="4BF97867"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5E789276" w14:textId="77777777" w:rsidR="00E4519C" w:rsidRDefault="00E4519C" w:rsidP="00E4519C">
            <w:pPr>
              <w:spacing w:line="240" w:lineRule="auto"/>
              <w:ind w:left="-24"/>
              <w:jc w:val="center"/>
              <w:rPr>
                <w:rFonts w:ascii="Times New Roman" w:hAnsi="Times New Roman" w:cs="Times New Roman"/>
                <w:sz w:val="24"/>
                <w:szCs w:val="24"/>
              </w:rPr>
            </w:pPr>
          </w:p>
        </w:tc>
        <w:tc>
          <w:tcPr>
            <w:tcW w:w="1985" w:type="dxa"/>
            <w:gridSpan w:val="3"/>
          </w:tcPr>
          <w:p w14:paraId="529793E8"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1134" w:type="dxa"/>
          </w:tcPr>
          <w:p w14:paraId="1C1204D3"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916" w:type="dxa"/>
          </w:tcPr>
          <w:p w14:paraId="7A4FC873"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61C9CDA6"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15E34C79"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 Informasi (auto increment)</w:t>
            </w:r>
          </w:p>
        </w:tc>
      </w:tr>
      <w:tr w:rsidR="00E4519C" w14:paraId="110A8ADF"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3C8CD4F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1985" w:type="dxa"/>
            <w:gridSpan w:val="3"/>
          </w:tcPr>
          <w:p w14:paraId="01D307DD"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id_admin</w:t>
            </w:r>
          </w:p>
        </w:tc>
        <w:tc>
          <w:tcPr>
            <w:tcW w:w="1134" w:type="dxa"/>
          </w:tcPr>
          <w:p w14:paraId="17E14DA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916" w:type="dxa"/>
          </w:tcPr>
          <w:p w14:paraId="396BD0A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782FE21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200" w:type="dxa"/>
            <w:gridSpan w:val="2"/>
          </w:tcPr>
          <w:p w14:paraId="600092BF"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54235DBA"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5C7E4C8D"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gridSpan w:val="3"/>
          </w:tcPr>
          <w:p w14:paraId="744B9842"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alias</w:t>
            </w:r>
          </w:p>
        </w:tc>
        <w:tc>
          <w:tcPr>
            <w:tcW w:w="1134" w:type="dxa"/>
          </w:tcPr>
          <w:p w14:paraId="131D106B"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5D0B96D6"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20A671E7"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200" w:type="dxa"/>
            <w:gridSpan w:val="2"/>
          </w:tcPr>
          <w:p w14:paraId="2C6C5C72"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6DC6B1F0"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6BCF7A0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85" w:type="dxa"/>
            <w:gridSpan w:val="3"/>
          </w:tcPr>
          <w:p w14:paraId="1188D64E"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Judul</w:t>
            </w:r>
          </w:p>
        </w:tc>
        <w:tc>
          <w:tcPr>
            <w:tcW w:w="1134" w:type="dxa"/>
          </w:tcPr>
          <w:p w14:paraId="499222B6"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064A78B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72049FDF"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3676271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2C723346"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7AA5257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985" w:type="dxa"/>
            <w:gridSpan w:val="3"/>
          </w:tcPr>
          <w:p w14:paraId="2C9A579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deskripsi</w:t>
            </w:r>
          </w:p>
        </w:tc>
        <w:tc>
          <w:tcPr>
            <w:tcW w:w="1134" w:type="dxa"/>
          </w:tcPr>
          <w:p w14:paraId="381DFE5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916" w:type="dxa"/>
          </w:tcPr>
          <w:p w14:paraId="71B40176" w14:textId="77777777" w:rsidR="00E4519C" w:rsidRDefault="00E4519C" w:rsidP="00E4519C">
            <w:pPr>
              <w:spacing w:line="240" w:lineRule="auto"/>
              <w:jc w:val="center"/>
              <w:rPr>
                <w:rFonts w:ascii="Times New Roman" w:hAnsi="Times New Roman" w:cs="Times New Roman"/>
                <w:sz w:val="24"/>
                <w:szCs w:val="24"/>
              </w:rPr>
            </w:pPr>
          </w:p>
        </w:tc>
        <w:tc>
          <w:tcPr>
            <w:tcW w:w="1136" w:type="dxa"/>
          </w:tcPr>
          <w:p w14:paraId="21A8F73E"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6A21C43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38C6C319"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3425D97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985" w:type="dxa"/>
            <w:gridSpan w:val="3"/>
          </w:tcPr>
          <w:p w14:paraId="2B14D704"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sumber</w:t>
            </w:r>
          </w:p>
        </w:tc>
        <w:tc>
          <w:tcPr>
            <w:tcW w:w="1134" w:type="dxa"/>
          </w:tcPr>
          <w:p w14:paraId="5989890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0C5B6DF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1136" w:type="dxa"/>
          </w:tcPr>
          <w:p w14:paraId="2A96B06A"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71FAACDE"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75AC4922"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3C377910"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85" w:type="dxa"/>
            <w:gridSpan w:val="3"/>
          </w:tcPr>
          <w:p w14:paraId="372C32A1"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status</w:t>
            </w:r>
          </w:p>
        </w:tc>
        <w:tc>
          <w:tcPr>
            <w:tcW w:w="1134" w:type="dxa"/>
          </w:tcPr>
          <w:p w14:paraId="359F1FD5"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char</w:t>
            </w:r>
          </w:p>
        </w:tc>
        <w:tc>
          <w:tcPr>
            <w:tcW w:w="916" w:type="dxa"/>
          </w:tcPr>
          <w:p w14:paraId="349503F3"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6" w:type="dxa"/>
          </w:tcPr>
          <w:p w14:paraId="53C54563"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200" w:type="dxa"/>
            <w:gridSpan w:val="2"/>
          </w:tcPr>
          <w:p w14:paraId="5203C513"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2ACF5DA4"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6D7E986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85" w:type="dxa"/>
            <w:gridSpan w:val="3"/>
          </w:tcPr>
          <w:p w14:paraId="2CA8CB55"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w:t>
            </w:r>
          </w:p>
        </w:tc>
        <w:tc>
          <w:tcPr>
            <w:tcW w:w="1134" w:type="dxa"/>
          </w:tcPr>
          <w:p w14:paraId="628D4CBA"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916" w:type="dxa"/>
          </w:tcPr>
          <w:p w14:paraId="61C55508" w14:textId="77777777" w:rsidR="00E4519C" w:rsidRDefault="00E4519C" w:rsidP="00E4519C">
            <w:pPr>
              <w:spacing w:line="240" w:lineRule="auto"/>
              <w:jc w:val="center"/>
              <w:rPr>
                <w:rFonts w:ascii="Times New Roman" w:hAnsi="Times New Roman" w:cs="Times New Roman"/>
                <w:sz w:val="24"/>
                <w:szCs w:val="24"/>
              </w:rPr>
            </w:pPr>
          </w:p>
        </w:tc>
        <w:tc>
          <w:tcPr>
            <w:tcW w:w="1136" w:type="dxa"/>
          </w:tcPr>
          <w:p w14:paraId="6A5C0F76"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68CA0FDC"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70481393" w14:textId="77777777" w:rsidR="00E4519C" w:rsidRPr="00410F82" w:rsidRDefault="00E4519C" w:rsidP="00E4519C"/>
    <w:tbl>
      <w:tblPr>
        <w:tblW w:w="8363" w:type="dxa"/>
        <w:tblInd w:w="142" w:type="dxa"/>
        <w:tblLook w:val="04A0" w:firstRow="1" w:lastRow="0" w:firstColumn="1" w:lastColumn="0" w:noHBand="0" w:noVBand="1"/>
      </w:tblPr>
      <w:tblGrid>
        <w:gridCol w:w="425"/>
        <w:gridCol w:w="567"/>
        <w:gridCol w:w="1276"/>
        <w:gridCol w:w="284"/>
        <w:gridCol w:w="425"/>
        <w:gridCol w:w="1134"/>
        <w:gridCol w:w="916"/>
        <w:gridCol w:w="1136"/>
        <w:gridCol w:w="1208"/>
        <w:gridCol w:w="992"/>
      </w:tblGrid>
      <w:tr w:rsidR="00E4519C" w14:paraId="54DF421F" w14:textId="77777777" w:rsidTr="00BF00B9">
        <w:trPr>
          <w:gridAfter w:val="1"/>
          <w:wAfter w:w="992" w:type="dxa"/>
          <w:trHeight w:val="1188"/>
        </w:trPr>
        <w:tc>
          <w:tcPr>
            <w:tcW w:w="2268" w:type="dxa"/>
            <w:gridSpan w:val="3"/>
          </w:tcPr>
          <w:p w14:paraId="1823D4AF" w14:textId="77777777" w:rsidR="00E4519C" w:rsidRDefault="00E4519C" w:rsidP="00E4519C">
            <w:pPr>
              <w:pStyle w:val="ListParagraph"/>
              <w:numPr>
                <w:ilvl w:val="0"/>
                <w:numId w:val="29"/>
              </w:numPr>
              <w:spacing w:after="0" w:line="360" w:lineRule="auto"/>
              <w:rPr>
                <w:rFonts w:ascii="Times New Roman" w:hAnsi="Times New Roman" w:cs="Times New Roman"/>
                <w:sz w:val="24"/>
                <w:szCs w:val="24"/>
              </w:rPr>
            </w:pPr>
            <w:r w:rsidRPr="00692140">
              <w:rPr>
                <w:rFonts w:ascii="Times New Roman" w:hAnsi="Times New Roman" w:cs="Times New Roman"/>
                <w:sz w:val="24"/>
                <w:szCs w:val="24"/>
              </w:rPr>
              <w:t>Nama File</w:t>
            </w:r>
          </w:p>
          <w:p w14:paraId="31A2EECE"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Media</w:t>
            </w:r>
          </w:p>
          <w:p w14:paraId="52B01546"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Isi</w:t>
            </w:r>
          </w:p>
          <w:p w14:paraId="482D005C"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Organisasi</w:t>
            </w:r>
          </w:p>
          <w:p w14:paraId="0173B2C6"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Primary Key</w:t>
            </w:r>
          </w:p>
          <w:p w14:paraId="4E9E183E"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Panjang Record</w:t>
            </w:r>
          </w:p>
          <w:p w14:paraId="2214D2DA" w14:textId="77777777" w:rsidR="00E4519C"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Jumlah Record</w:t>
            </w:r>
          </w:p>
          <w:p w14:paraId="13E9A959" w14:textId="77777777" w:rsidR="00E4519C" w:rsidRPr="00692140" w:rsidRDefault="00E4519C" w:rsidP="00BF00B9">
            <w:pPr>
              <w:pStyle w:val="ListParagraph"/>
              <w:spacing w:line="360" w:lineRule="auto"/>
              <w:ind w:left="321"/>
              <w:rPr>
                <w:rFonts w:ascii="Times New Roman" w:hAnsi="Times New Roman" w:cs="Times New Roman"/>
                <w:sz w:val="24"/>
                <w:szCs w:val="24"/>
              </w:rPr>
            </w:pPr>
            <w:r>
              <w:rPr>
                <w:rFonts w:ascii="Times New Roman" w:hAnsi="Times New Roman" w:cs="Times New Roman"/>
                <w:sz w:val="24"/>
                <w:szCs w:val="24"/>
              </w:rPr>
              <w:t>Struktur</w:t>
            </w:r>
          </w:p>
        </w:tc>
        <w:tc>
          <w:tcPr>
            <w:tcW w:w="284" w:type="dxa"/>
          </w:tcPr>
          <w:p w14:paraId="06127EFF"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0E9EB0F1"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78F6B8C8"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2C1BC971"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410BC666"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7BC7026E"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1CB52BD3"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p w14:paraId="6D5F0CD9"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4819" w:type="dxa"/>
            <w:gridSpan w:val="5"/>
          </w:tcPr>
          <w:p w14:paraId="727CE0CF" w14:textId="77777777" w:rsidR="00E4519C" w:rsidRPr="00946332"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target</w:t>
            </w:r>
          </w:p>
          <w:p w14:paraId="3BC94854"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Harddisk</w:t>
            </w:r>
          </w:p>
          <w:p w14:paraId="33E8A458" w14:textId="77777777" w:rsidR="00E4519C" w:rsidRPr="00CC110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Data Target Indikator</w:t>
            </w:r>
          </w:p>
          <w:p w14:paraId="7EF59809" w14:textId="77777777" w:rsidR="00E4519C" w:rsidRPr="00410F82" w:rsidRDefault="00E4519C" w:rsidP="00BF00B9">
            <w:pPr>
              <w:pStyle w:val="ListParagraph"/>
              <w:spacing w:line="360" w:lineRule="auto"/>
              <w:ind w:left="0"/>
              <w:rPr>
                <w:rFonts w:ascii="Times New Roman" w:hAnsi="Times New Roman" w:cs="Times New Roman"/>
                <w:i/>
                <w:iCs/>
                <w:sz w:val="24"/>
                <w:szCs w:val="24"/>
              </w:rPr>
            </w:pPr>
            <w:r w:rsidRPr="00410F82">
              <w:rPr>
                <w:rFonts w:ascii="Times New Roman" w:hAnsi="Times New Roman" w:cs="Times New Roman"/>
                <w:i/>
                <w:iCs/>
                <w:sz w:val="24"/>
                <w:szCs w:val="24"/>
              </w:rPr>
              <w:t>Index sequential</w:t>
            </w:r>
          </w:p>
          <w:p w14:paraId="2ED689D5" w14:textId="77777777" w:rsidR="00E4519C" w:rsidRPr="00835A75"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Id </w:t>
            </w:r>
          </w:p>
          <w:p w14:paraId="77726DE4"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114 byte</w:t>
            </w:r>
          </w:p>
          <w:p w14:paraId="7BEEC8E6" w14:textId="77777777" w:rsidR="00E4519C" w:rsidRDefault="00E4519C" w:rsidP="00BF00B9">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&gt; 3 record</w:t>
            </w:r>
          </w:p>
          <w:p w14:paraId="129E102D" w14:textId="77777777" w:rsidR="00E4519C" w:rsidRDefault="00E4519C" w:rsidP="00BF00B9">
            <w:pPr>
              <w:pStyle w:val="ListParagraph"/>
              <w:spacing w:line="360" w:lineRule="auto"/>
              <w:ind w:left="0"/>
              <w:rPr>
                <w:rFonts w:ascii="Times New Roman" w:hAnsi="Times New Roman" w:cs="Times New Roman"/>
                <w:sz w:val="24"/>
                <w:szCs w:val="24"/>
              </w:rPr>
            </w:pPr>
          </w:p>
        </w:tc>
      </w:tr>
      <w:tr w:rsidR="00E4519C" w14:paraId="164F6469"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13F88CCF" w14:textId="77777777" w:rsidR="00E4519C" w:rsidRDefault="00E4519C" w:rsidP="00E4519C">
            <w:pPr>
              <w:spacing w:line="240" w:lineRule="auto"/>
              <w:ind w:left="-24"/>
              <w:jc w:val="center"/>
              <w:rPr>
                <w:rFonts w:ascii="Times New Roman" w:hAnsi="Times New Roman" w:cs="Times New Roman"/>
                <w:sz w:val="24"/>
                <w:szCs w:val="24"/>
              </w:rPr>
            </w:pPr>
            <w:r>
              <w:rPr>
                <w:rFonts w:ascii="Times New Roman" w:hAnsi="Times New Roman" w:cs="Times New Roman"/>
                <w:sz w:val="24"/>
                <w:szCs w:val="24"/>
              </w:rPr>
              <w:t>No</w:t>
            </w:r>
          </w:p>
        </w:tc>
        <w:tc>
          <w:tcPr>
            <w:tcW w:w="1985" w:type="dxa"/>
            <w:gridSpan w:val="3"/>
          </w:tcPr>
          <w:p w14:paraId="413EAA1B"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 Field</w:t>
            </w:r>
          </w:p>
        </w:tc>
        <w:tc>
          <w:tcPr>
            <w:tcW w:w="1134" w:type="dxa"/>
          </w:tcPr>
          <w:p w14:paraId="1C109D8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Jenis</w:t>
            </w:r>
          </w:p>
        </w:tc>
        <w:tc>
          <w:tcPr>
            <w:tcW w:w="916" w:type="dxa"/>
          </w:tcPr>
          <w:p w14:paraId="44784E7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Lebar</w:t>
            </w:r>
          </w:p>
        </w:tc>
        <w:tc>
          <w:tcPr>
            <w:tcW w:w="1136" w:type="dxa"/>
          </w:tcPr>
          <w:p w14:paraId="5665E4F8"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Desimal</w:t>
            </w:r>
          </w:p>
        </w:tc>
        <w:tc>
          <w:tcPr>
            <w:tcW w:w="2200" w:type="dxa"/>
            <w:gridSpan w:val="2"/>
          </w:tcPr>
          <w:p w14:paraId="1E0DE67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E4519C" w14:paraId="0CFC5D75"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7ECBC950" w14:textId="77777777" w:rsidR="00E4519C" w:rsidRDefault="00E4519C" w:rsidP="00E4519C">
            <w:pPr>
              <w:spacing w:line="240" w:lineRule="auto"/>
              <w:ind w:left="-24"/>
              <w:jc w:val="center"/>
              <w:rPr>
                <w:rFonts w:ascii="Times New Roman" w:hAnsi="Times New Roman" w:cs="Times New Roman"/>
                <w:sz w:val="24"/>
                <w:szCs w:val="24"/>
              </w:rPr>
            </w:pPr>
          </w:p>
        </w:tc>
        <w:tc>
          <w:tcPr>
            <w:tcW w:w="1985" w:type="dxa"/>
            <w:gridSpan w:val="3"/>
          </w:tcPr>
          <w:p w14:paraId="6AF6F29A"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1134" w:type="dxa"/>
          </w:tcPr>
          <w:p w14:paraId="1EC5F78E"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916" w:type="dxa"/>
          </w:tcPr>
          <w:p w14:paraId="2BB6D4EF"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136" w:type="dxa"/>
          </w:tcPr>
          <w:p w14:paraId="2013A034"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2BF5BA64" w14:textId="77777777" w:rsidR="00E4519C" w:rsidRPr="00835A7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Id target (auto increment)</w:t>
            </w:r>
          </w:p>
        </w:tc>
      </w:tr>
      <w:tr w:rsidR="00E4519C" w14:paraId="598865EE"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4899FDC9"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85" w:type="dxa"/>
            <w:gridSpan w:val="3"/>
          </w:tcPr>
          <w:p w14:paraId="56A9EF45"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kdtarget</w:t>
            </w:r>
          </w:p>
        </w:tc>
        <w:tc>
          <w:tcPr>
            <w:tcW w:w="1134" w:type="dxa"/>
          </w:tcPr>
          <w:p w14:paraId="504D0F72" w14:textId="77777777" w:rsidR="00E4519C" w:rsidRPr="00AF558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3756590A" w14:textId="77777777" w:rsidR="00E4519C" w:rsidRPr="00AF558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136" w:type="dxa"/>
          </w:tcPr>
          <w:p w14:paraId="06A2993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200" w:type="dxa"/>
            <w:gridSpan w:val="2"/>
          </w:tcPr>
          <w:p w14:paraId="26DBCE5C"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7487F0A1"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60BB3260"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gridSpan w:val="3"/>
          </w:tcPr>
          <w:p w14:paraId="088881B1"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alias</w:t>
            </w:r>
          </w:p>
        </w:tc>
        <w:tc>
          <w:tcPr>
            <w:tcW w:w="1134" w:type="dxa"/>
          </w:tcPr>
          <w:p w14:paraId="77E41D98"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916" w:type="dxa"/>
          </w:tcPr>
          <w:p w14:paraId="05503633"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136" w:type="dxa"/>
          </w:tcPr>
          <w:p w14:paraId="713BFE3E"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200" w:type="dxa"/>
            <w:gridSpan w:val="2"/>
          </w:tcPr>
          <w:p w14:paraId="259587D0"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577F6D45"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1E2747E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85" w:type="dxa"/>
            <w:gridSpan w:val="3"/>
          </w:tcPr>
          <w:p w14:paraId="63FF1740"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namatarget</w:t>
            </w:r>
          </w:p>
        </w:tc>
        <w:tc>
          <w:tcPr>
            <w:tcW w:w="1134" w:type="dxa"/>
          </w:tcPr>
          <w:p w14:paraId="4C2BEF61"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916" w:type="dxa"/>
          </w:tcPr>
          <w:p w14:paraId="4C8B431D" w14:textId="77777777" w:rsidR="00E4519C" w:rsidRDefault="00E4519C" w:rsidP="00E4519C">
            <w:pPr>
              <w:spacing w:line="240" w:lineRule="auto"/>
              <w:jc w:val="center"/>
              <w:rPr>
                <w:rFonts w:ascii="Times New Roman" w:hAnsi="Times New Roman" w:cs="Times New Roman"/>
                <w:sz w:val="24"/>
                <w:szCs w:val="24"/>
              </w:rPr>
            </w:pPr>
          </w:p>
        </w:tc>
        <w:tc>
          <w:tcPr>
            <w:tcW w:w="1136" w:type="dxa"/>
          </w:tcPr>
          <w:p w14:paraId="159A9870"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66D6BF8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4933A745"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4E8FE33B"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985" w:type="dxa"/>
            <w:gridSpan w:val="3"/>
          </w:tcPr>
          <w:p w14:paraId="010D2F3F"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status</w:t>
            </w:r>
          </w:p>
        </w:tc>
        <w:tc>
          <w:tcPr>
            <w:tcW w:w="1134" w:type="dxa"/>
          </w:tcPr>
          <w:p w14:paraId="71DA2B12" w14:textId="77777777" w:rsidR="00E4519C" w:rsidRPr="00946332"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char</w:t>
            </w:r>
          </w:p>
        </w:tc>
        <w:tc>
          <w:tcPr>
            <w:tcW w:w="916" w:type="dxa"/>
          </w:tcPr>
          <w:p w14:paraId="59B351AB" w14:textId="77777777" w:rsidR="00E4519C" w:rsidRPr="00CC110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6" w:type="dxa"/>
          </w:tcPr>
          <w:p w14:paraId="4F50E35D"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200" w:type="dxa"/>
            <w:gridSpan w:val="2"/>
          </w:tcPr>
          <w:p w14:paraId="6D2F433F" w14:textId="77777777" w:rsidR="00E4519C" w:rsidRPr="00DF60D5"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E4519C" w14:paraId="206AD047" w14:textId="77777777" w:rsidTr="00BF0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25" w:type="dxa"/>
        </w:trPr>
        <w:tc>
          <w:tcPr>
            <w:tcW w:w="567" w:type="dxa"/>
          </w:tcPr>
          <w:p w14:paraId="5DA4E4B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985" w:type="dxa"/>
            <w:gridSpan w:val="3"/>
          </w:tcPr>
          <w:p w14:paraId="19E855B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ket</w:t>
            </w:r>
          </w:p>
        </w:tc>
        <w:tc>
          <w:tcPr>
            <w:tcW w:w="1134" w:type="dxa"/>
          </w:tcPr>
          <w:p w14:paraId="012C4D22"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916" w:type="dxa"/>
          </w:tcPr>
          <w:p w14:paraId="1B97BF0F" w14:textId="77777777" w:rsidR="00E4519C" w:rsidRDefault="00E4519C" w:rsidP="00E4519C">
            <w:pPr>
              <w:spacing w:line="240" w:lineRule="auto"/>
              <w:jc w:val="center"/>
              <w:rPr>
                <w:rFonts w:ascii="Times New Roman" w:hAnsi="Times New Roman" w:cs="Times New Roman"/>
                <w:sz w:val="24"/>
                <w:szCs w:val="24"/>
              </w:rPr>
            </w:pPr>
          </w:p>
        </w:tc>
        <w:tc>
          <w:tcPr>
            <w:tcW w:w="1136" w:type="dxa"/>
          </w:tcPr>
          <w:p w14:paraId="278974A6" w14:textId="77777777" w:rsidR="00E4519C" w:rsidRDefault="00E4519C" w:rsidP="00E4519C">
            <w:pPr>
              <w:spacing w:line="240" w:lineRule="auto"/>
              <w:jc w:val="center"/>
              <w:rPr>
                <w:rFonts w:ascii="Times New Roman" w:hAnsi="Times New Roman" w:cs="Times New Roman"/>
                <w:sz w:val="24"/>
                <w:szCs w:val="24"/>
              </w:rPr>
            </w:pPr>
          </w:p>
        </w:tc>
        <w:tc>
          <w:tcPr>
            <w:tcW w:w="2200" w:type="dxa"/>
            <w:gridSpan w:val="2"/>
          </w:tcPr>
          <w:p w14:paraId="5F4CCD3F" w14:textId="77777777" w:rsidR="00E4519C" w:rsidRDefault="00E4519C" w:rsidP="00E4519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3CC5029E" w14:textId="77777777" w:rsidR="00E4519C" w:rsidRPr="00410F82" w:rsidRDefault="00E4519C" w:rsidP="00E4519C"/>
    <w:p w14:paraId="6D024488" w14:textId="77777777" w:rsidR="00E4519C" w:rsidRPr="00573E97" w:rsidRDefault="00E4519C" w:rsidP="00E4519C"/>
    <w:p w14:paraId="0B0C0D25" w14:textId="77777777" w:rsidR="00E4519C" w:rsidRDefault="00E4519C" w:rsidP="00E4519C"/>
    <w:p w14:paraId="3F53238E" w14:textId="767DE82C" w:rsidR="00EB55F7" w:rsidRPr="00EB55F7" w:rsidRDefault="00EB55F7" w:rsidP="00EB55F7">
      <w:pPr>
        <w:pStyle w:val="Heading2"/>
      </w:pPr>
      <w:r w:rsidRPr="00EB55F7">
        <w:lastRenderedPageBreak/>
        <w:t>5.6</w:t>
      </w:r>
      <w:r w:rsidRPr="00EB55F7">
        <w:t xml:space="preserve"> Activity Diagram</w:t>
      </w:r>
    </w:p>
    <w:p w14:paraId="7387D7F9" w14:textId="1E27CFF3" w:rsidR="00EB55F7" w:rsidRPr="00331D5B" w:rsidRDefault="00331D5B" w:rsidP="00331D5B">
      <w:pPr>
        <w:jc w:val="both"/>
        <w:rPr>
          <w:rFonts w:cstheme="minorHAnsi"/>
          <w:sz w:val="24"/>
          <w:szCs w:val="24"/>
        </w:rPr>
      </w:pPr>
      <w:r w:rsidRPr="00331D5B">
        <w:rPr>
          <w:rFonts w:cstheme="minorHAnsi"/>
          <w:sz w:val="24"/>
          <w:szCs w:val="24"/>
        </w:rPr>
        <w:t>Activity diagram, dalam bahasa Indonesia diagram aktivitas, yaitu diagram yang dapat memodelkan proses-proses yang terjadi pada sebuah sistem. Runtutan proses dari suatu sistem digambarkan secara vertikal. Activity diagram merupakan pengembangan dari Use Case yang memiliki alur aktivitas.</w:t>
      </w:r>
      <w:r>
        <w:rPr>
          <w:rFonts w:cstheme="minorHAnsi"/>
          <w:sz w:val="24"/>
          <w:szCs w:val="24"/>
        </w:rPr>
        <w:t xml:space="preserve"> </w:t>
      </w:r>
    </w:p>
    <w:p w14:paraId="3D75600C" w14:textId="3DC9BC07" w:rsidR="00EB55F7" w:rsidRPr="009E0B46" w:rsidRDefault="00EB55F7" w:rsidP="00EB55F7">
      <w:pPr>
        <w:pStyle w:val="Heading3"/>
        <w:keepNext w:val="0"/>
        <w:keepLines w:val="0"/>
        <w:spacing w:after="0"/>
        <w:rPr>
          <w:rFonts w:asciiTheme="minorHAnsi" w:eastAsia="Calibri" w:hAnsiTheme="minorHAnsi" w:cstheme="minorHAnsi"/>
          <w:b w:val="0"/>
          <w:color w:val="000000"/>
          <w:szCs w:val="24"/>
        </w:rPr>
      </w:pPr>
      <w:bookmarkStart w:id="99" w:name="_heading=h.r86bbwsvngl5" w:colFirst="0" w:colLast="0"/>
      <w:bookmarkEnd w:id="99"/>
      <w:r w:rsidRPr="009E0B46">
        <w:rPr>
          <w:rFonts w:asciiTheme="minorHAnsi" w:eastAsia="Calibri" w:hAnsiTheme="minorHAnsi" w:cstheme="minorHAnsi"/>
          <w:color w:val="000000"/>
          <w:szCs w:val="24"/>
        </w:rPr>
        <w:t>5</w:t>
      </w:r>
      <w:r w:rsidRPr="009E0B46">
        <w:rPr>
          <w:rFonts w:asciiTheme="minorHAnsi" w:eastAsia="Calibri" w:hAnsiTheme="minorHAnsi" w:cstheme="minorHAnsi"/>
          <w:color w:val="000000"/>
          <w:szCs w:val="24"/>
        </w:rPr>
        <w:t>.</w:t>
      </w:r>
      <w:r w:rsidRPr="009E0B46">
        <w:rPr>
          <w:rFonts w:asciiTheme="minorHAnsi" w:eastAsia="Calibri" w:hAnsiTheme="minorHAnsi" w:cstheme="minorHAnsi"/>
          <w:color w:val="000000"/>
          <w:szCs w:val="24"/>
        </w:rPr>
        <w:t>6.</w:t>
      </w:r>
      <w:r w:rsidRPr="009E0B46">
        <w:rPr>
          <w:rFonts w:asciiTheme="minorHAnsi" w:eastAsia="Calibri" w:hAnsiTheme="minorHAnsi" w:cstheme="minorHAnsi"/>
          <w:color w:val="000000"/>
          <w:szCs w:val="24"/>
        </w:rPr>
        <w:t>1 Activity Diagram Tambah Data Elemen</w:t>
      </w:r>
    </w:p>
    <w:p w14:paraId="5AF2781C" w14:textId="77777777" w:rsidR="00EB55F7" w:rsidRPr="009E0B46" w:rsidRDefault="00EB55F7" w:rsidP="00EB55F7">
      <w:pPr>
        <w:spacing w:line="360" w:lineRule="auto"/>
        <w:rPr>
          <w:rFonts w:eastAsia="Calibri" w:cstheme="minorHAnsi"/>
        </w:rPr>
      </w:pPr>
      <w:r w:rsidRPr="009E0B46">
        <w:rPr>
          <w:rFonts w:eastAsia="Calibri" w:cstheme="minorHAnsi"/>
        </w:rPr>
        <w:t>Berikut ini diagram aktivitas untuk menambah data elemen</w:t>
      </w:r>
    </w:p>
    <w:p w14:paraId="22F6BC84" w14:textId="77777777" w:rsidR="00EB55F7" w:rsidRPr="009E0B46" w:rsidRDefault="00EB55F7" w:rsidP="00331D5B">
      <w:pPr>
        <w:spacing w:line="360" w:lineRule="auto"/>
        <w:jc w:val="center"/>
        <w:rPr>
          <w:rFonts w:eastAsia="Calibri" w:cstheme="minorHAnsi"/>
        </w:rPr>
      </w:pPr>
      <w:r w:rsidRPr="009E0B46">
        <w:rPr>
          <w:rFonts w:eastAsia="Calibri" w:cstheme="minorHAnsi"/>
          <w:noProof/>
        </w:rPr>
        <w:drawing>
          <wp:inline distT="0" distB="0" distL="0" distR="0" wp14:anchorId="2CE8FA2C" wp14:editId="3F8A9F9C">
            <wp:extent cx="3665760" cy="4778028"/>
            <wp:effectExtent l="0" t="0" r="0" b="3810"/>
            <wp:docPr id="21912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23843" name="Picture 219123843"/>
                    <pic:cNvPicPr/>
                  </pic:nvPicPr>
                  <pic:blipFill rotWithShape="1">
                    <a:blip r:embed="rId28">
                      <a:extLst>
                        <a:ext uri="{28A0092B-C50C-407E-A947-70E740481C1C}">
                          <a14:useLocalDpi xmlns:a14="http://schemas.microsoft.com/office/drawing/2010/main" val="0"/>
                        </a:ext>
                      </a:extLst>
                    </a:blip>
                    <a:srcRect l="2549" t="4439" r="14107" b="13595"/>
                    <a:stretch/>
                  </pic:blipFill>
                  <pic:spPr bwMode="auto">
                    <a:xfrm>
                      <a:off x="0" y="0"/>
                      <a:ext cx="3670700" cy="4784467"/>
                    </a:xfrm>
                    <a:prstGeom prst="rect">
                      <a:avLst/>
                    </a:prstGeom>
                    <a:ln>
                      <a:noFill/>
                    </a:ln>
                    <a:extLst>
                      <a:ext uri="{53640926-AAD7-44D8-BBD7-CCE9431645EC}">
                        <a14:shadowObscured xmlns:a14="http://schemas.microsoft.com/office/drawing/2010/main"/>
                      </a:ext>
                    </a:extLst>
                  </pic:spPr>
                </pic:pic>
              </a:graphicData>
            </a:graphic>
          </wp:inline>
        </w:drawing>
      </w:r>
    </w:p>
    <w:p w14:paraId="6EAACE78" w14:textId="3472B883" w:rsidR="00EB55F7" w:rsidRPr="009E0B46" w:rsidRDefault="00331D5B" w:rsidP="00EB55F7">
      <w:pPr>
        <w:spacing w:line="360" w:lineRule="auto"/>
        <w:jc w:val="center"/>
        <w:rPr>
          <w:rFonts w:eastAsia="Calibri" w:cstheme="minorHAnsi"/>
        </w:rPr>
      </w:pPr>
      <w:r>
        <w:rPr>
          <w:rFonts w:eastAsia="Calibri" w:cstheme="minorHAnsi"/>
          <w:sz w:val="24"/>
          <w:szCs w:val="24"/>
          <w:lang w:val="en-US"/>
        </w:rPr>
        <w:t xml:space="preserve"> </w:t>
      </w:r>
      <w:r w:rsidR="00EB55F7" w:rsidRPr="009E0B46">
        <w:rPr>
          <w:rFonts w:eastAsia="Calibri" w:cstheme="minorHAnsi"/>
          <w:sz w:val="24"/>
          <w:szCs w:val="24"/>
          <w:lang w:val="en-US"/>
        </w:rPr>
        <w:t xml:space="preserve"> </w:t>
      </w:r>
      <w:r w:rsidR="00EB55F7" w:rsidRPr="009E0B46">
        <w:rPr>
          <w:rFonts w:eastAsia="Calibri" w:cstheme="minorHAnsi"/>
          <w:bCs/>
          <w:color w:val="000000"/>
          <w:sz w:val="24"/>
          <w:szCs w:val="24"/>
        </w:rPr>
        <w:t>Activity Diagram Tambah Data Elemen</w:t>
      </w:r>
    </w:p>
    <w:p w14:paraId="29BFCC7A" w14:textId="77777777" w:rsidR="00EB55F7" w:rsidRDefault="00EB55F7" w:rsidP="00EB55F7">
      <w:pPr>
        <w:spacing w:line="360" w:lineRule="auto"/>
        <w:rPr>
          <w:rFonts w:eastAsia="Calibri" w:cstheme="minorHAnsi"/>
        </w:rPr>
      </w:pPr>
    </w:p>
    <w:p w14:paraId="6F5B9D09" w14:textId="77777777" w:rsidR="00331D5B" w:rsidRPr="009E0B46" w:rsidRDefault="00331D5B" w:rsidP="00EB55F7">
      <w:pPr>
        <w:spacing w:line="360" w:lineRule="auto"/>
        <w:rPr>
          <w:rFonts w:eastAsia="Calibri" w:cstheme="minorHAnsi"/>
        </w:rPr>
      </w:pPr>
    </w:p>
    <w:p w14:paraId="3E1439F7" w14:textId="00CF1DA4" w:rsidR="00EB55F7" w:rsidRPr="009E0B46" w:rsidRDefault="00331D5B" w:rsidP="00EB55F7">
      <w:pPr>
        <w:pStyle w:val="Heading3"/>
        <w:keepNext w:val="0"/>
        <w:keepLines w:val="0"/>
        <w:spacing w:after="0"/>
        <w:rPr>
          <w:rFonts w:asciiTheme="minorHAnsi" w:eastAsia="Calibri" w:hAnsiTheme="minorHAnsi" w:cstheme="minorHAnsi"/>
          <w:b w:val="0"/>
          <w:color w:val="000000"/>
          <w:szCs w:val="24"/>
        </w:rPr>
      </w:pPr>
      <w:r w:rsidRPr="009E0B46">
        <w:rPr>
          <w:rFonts w:asciiTheme="minorHAnsi" w:eastAsia="Calibri" w:hAnsiTheme="minorHAnsi" w:cstheme="minorHAnsi"/>
          <w:color w:val="000000"/>
          <w:szCs w:val="24"/>
        </w:rPr>
        <w:lastRenderedPageBreak/>
        <w:t>5.6.</w:t>
      </w:r>
      <w:r w:rsidR="00EB55F7" w:rsidRPr="009E0B46">
        <w:rPr>
          <w:rFonts w:asciiTheme="minorHAnsi" w:eastAsia="Calibri" w:hAnsiTheme="minorHAnsi" w:cstheme="minorHAnsi"/>
          <w:color w:val="000000"/>
          <w:szCs w:val="24"/>
        </w:rPr>
        <w:t>2 Activity Diagram Edit Data Elemen</w:t>
      </w:r>
    </w:p>
    <w:p w14:paraId="290083CF" w14:textId="77777777" w:rsidR="00EB55F7" w:rsidRPr="009E0B46" w:rsidRDefault="00EB55F7" w:rsidP="00331D5B">
      <w:pPr>
        <w:jc w:val="center"/>
        <w:rPr>
          <w:rFonts w:cstheme="minorHAnsi"/>
        </w:rPr>
      </w:pPr>
      <w:r w:rsidRPr="009E0B46">
        <w:rPr>
          <w:rFonts w:cstheme="minorHAnsi"/>
          <w:noProof/>
        </w:rPr>
        <w:drawing>
          <wp:inline distT="0" distB="0" distL="0" distR="0" wp14:anchorId="1C502C0A" wp14:editId="04C2763A">
            <wp:extent cx="4217495" cy="6219190"/>
            <wp:effectExtent l="0" t="0" r="0" b="0"/>
            <wp:docPr id="645004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04386" name="Picture 645004386"/>
                    <pic:cNvPicPr/>
                  </pic:nvPicPr>
                  <pic:blipFill rotWithShape="1">
                    <a:blip r:embed="rId29">
                      <a:extLst>
                        <a:ext uri="{28A0092B-C50C-407E-A947-70E740481C1C}">
                          <a14:useLocalDpi xmlns:a14="http://schemas.microsoft.com/office/drawing/2010/main" val="0"/>
                        </a:ext>
                      </a:extLst>
                    </a:blip>
                    <a:srcRect l="2567" t="4518" r="13764" b="2386"/>
                    <a:stretch/>
                  </pic:blipFill>
                  <pic:spPr bwMode="auto">
                    <a:xfrm>
                      <a:off x="0" y="0"/>
                      <a:ext cx="4218515" cy="6220694"/>
                    </a:xfrm>
                    <a:prstGeom prst="rect">
                      <a:avLst/>
                    </a:prstGeom>
                    <a:ln>
                      <a:noFill/>
                    </a:ln>
                    <a:extLst>
                      <a:ext uri="{53640926-AAD7-44D8-BBD7-CCE9431645EC}">
                        <a14:shadowObscured xmlns:a14="http://schemas.microsoft.com/office/drawing/2010/main"/>
                      </a:ext>
                    </a:extLst>
                  </pic:spPr>
                </pic:pic>
              </a:graphicData>
            </a:graphic>
          </wp:inline>
        </w:drawing>
      </w:r>
    </w:p>
    <w:p w14:paraId="13CD7631" w14:textId="786BD0EE" w:rsidR="00EB55F7" w:rsidRPr="009E0B46" w:rsidRDefault="00331D5B" w:rsidP="00EB55F7">
      <w:pPr>
        <w:spacing w:line="360" w:lineRule="auto"/>
        <w:jc w:val="center"/>
        <w:rPr>
          <w:rFonts w:eastAsia="Calibri" w:cstheme="minorHAnsi"/>
        </w:rPr>
      </w:pPr>
      <w:r>
        <w:rPr>
          <w:rFonts w:eastAsia="Calibri" w:cstheme="minorHAnsi"/>
          <w:sz w:val="24"/>
          <w:szCs w:val="24"/>
          <w:lang w:val="en-US"/>
        </w:rPr>
        <w:t xml:space="preserve"> </w:t>
      </w:r>
      <w:r w:rsidR="00EB55F7" w:rsidRPr="009E0B46">
        <w:rPr>
          <w:rFonts w:eastAsia="Calibri" w:cstheme="minorHAnsi"/>
          <w:sz w:val="24"/>
          <w:szCs w:val="24"/>
          <w:lang w:val="en-US"/>
        </w:rPr>
        <w:t xml:space="preserve"> </w:t>
      </w:r>
      <w:r w:rsidR="00EB55F7" w:rsidRPr="009E0B46">
        <w:rPr>
          <w:rFonts w:eastAsia="Calibri" w:cstheme="minorHAnsi"/>
          <w:bCs/>
          <w:color w:val="000000"/>
          <w:sz w:val="24"/>
          <w:szCs w:val="24"/>
        </w:rPr>
        <w:t>Activity Diagram EditData Elemen</w:t>
      </w:r>
    </w:p>
    <w:p w14:paraId="4C3BEF0C" w14:textId="77777777" w:rsidR="00EB55F7" w:rsidRPr="009E0B46" w:rsidRDefault="00EB55F7" w:rsidP="00EB55F7">
      <w:pPr>
        <w:rPr>
          <w:rFonts w:cstheme="minorHAnsi"/>
        </w:rPr>
      </w:pPr>
    </w:p>
    <w:p w14:paraId="324E7082" w14:textId="77777777" w:rsidR="00EB55F7" w:rsidRPr="009E0B46" w:rsidRDefault="00EB55F7" w:rsidP="00EB55F7">
      <w:pPr>
        <w:rPr>
          <w:rFonts w:cstheme="minorHAnsi"/>
        </w:rPr>
      </w:pPr>
    </w:p>
    <w:p w14:paraId="063EFA34" w14:textId="77777777" w:rsidR="00EB55F7" w:rsidRPr="009E0B46" w:rsidRDefault="00EB55F7" w:rsidP="00EB55F7">
      <w:pPr>
        <w:rPr>
          <w:rFonts w:cstheme="minorHAnsi"/>
        </w:rPr>
      </w:pPr>
    </w:p>
    <w:p w14:paraId="3911619A" w14:textId="77777777" w:rsidR="00EB55F7" w:rsidRPr="009E0B46" w:rsidRDefault="00EB55F7" w:rsidP="00EB55F7">
      <w:pPr>
        <w:pStyle w:val="Heading3"/>
        <w:keepNext w:val="0"/>
        <w:keepLines w:val="0"/>
        <w:spacing w:after="0"/>
        <w:rPr>
          <w:rFonts w:asciiTheme="minorHAnsi" w:eastAsia="Calibri" w:hAnsiTheme="minorHAnsi" w:cstheme="minorHAnsi"/>
          <w:b w:val="0"/>
          <w:color w:val="000000"/>
          <w:szCs w:val="24"/>
        </w:rPr>
      </w:pPr>
      <w:r w:rsidRPr="009E0B46">
        <w:rPr>
          <w:rFonts w:asciiTheme="minorHAnsi" w:eastAsia="Calibri" w:hAnsiTheme="minorHAnsi" w:cstheme="minorHAnsi"/>
          <w:color w:val="000000"/>
          <w:szCs w:val="24"/>
        </w:rPr>
        <w:lastRenderedPageBreak/>
        <w:t>E.3 Activity Diagram Hapus Data Elemen</w:t>
      </w:r>
    </w:p>
    <w:p w14:paraId="6ADA1A13" w14:textId="77777777" w:rsidR="00EB55F7" w:rsidRPr="009E0B46" w:rsidRDefault="00EB55F7" w:rsidP="00EB55F7">
      <w:pPr>
        <w:rPr>
          <w:rFonts w:cstheme="minorHAnsi"/>
        </w:rPr>
      </w:pPr>
      <w:r w:rsidRPr="009E0B46">
        <w:rPr>
          <w:rFonts w:cstheme="minorHAnsi"/>
          <w:noProof/>
        </w:rPr>
        <w:drawing>
          <wp:inline distT="0" distB="0" distL="0" distR="0" wp14:anchorId="4B06392A" wp14:editId="48CBD048">
            <wp:extent cx="5041900" cy="6682105"/>
            <wp:effectExtent l="0" t="0" r="6350" b="4445"/>
            <wp:docPr id="839072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2892" name="Picture 839072892"/>
                    <pic:cNvPicPr/>
                  </pic:nvPicPr>
                  <pic:blipFill>
                    <a:blip r:embed="rId30">
                      <a:extLst>
                        <a:ext uri="{28A0092B-C50C-407E-A947-70E740481C1C}">
                          <a14:useLocalDpi xmlns:a14="http://schemas.microsoft.com/office/drawing/2010/main" val="0"/>
                        </a:ext>
                      </a:extLst>
                    </a:blip>
                    <a:stretch>
                      <a:fillRect/>
                    </a:stretch>
                  </pic:blipFill>
                  <pic:spPr>
                    <a:xfrm>
                      <a:off x="0" y="0"/>
                      <a:ext cx="5041900" cy="6682105"/>
                    </a:xfrm>
                    <a:prstGeom prst="rect">
                      <a:avLst/>
                    </a:prstGeom>
                  </pic:spPr>
                </pic:pic>
              </a:graphicData>
            </a:graphic>
          </wp:inline>
        </w:drawing>
      </w:r>
    </w:p>
    <w:p w14:paraId="4C272F88" w14:textId="77777777" w:rsidR="00EB55F7" w:rsidRPr="009E0B46" w:rsidRDefault="00EB55F7" w:rsidP="00EB55F7">
      <w:pPr>
        <w:spacing w:line="360" w:lineRule="auto"/>
        <w:jc w:val="center"/>
        <w:rPr>
          <w:rFonts w:eastAsia="Calibri" w:cstheme="minorHAnsi"/>
        </w:rPr>
      </w:pPr>
      <w:r w:rsidRPr="009E0B46">
        <w:rPr>
          <w:rFonts w:eastAsia="Calibri" w:cstheme="minorHAnsi"/>
          <w:sz w:val="24"/>
          <w:szCs w:val="24"/>
          <w:lang w:val="en-US"/>
        </w:rPr>
        <w:t xml:space="preserve">Gambar 7. </w:t>
      </w:r>
      <w:r w:rsidRPr="009E0B46">
        <w:rPr>
          <w:rFonts w:eastAsia="Calibri" w:cstheme="minorHAnsi"/>
          <w:bCs/>
          <w:color w:val="000000"/>
          <w:sz w:val="24"/>
          <w:szCs w:val="24"/>
        </w:rPr>
        <w:t>Activity Diagram Hapus Data Elemen</w:t>
      </w:r>
    </w:p>
    <w:p w14:paraId="16574C26" w14:textId="77777777" w:rsidR="00EB55F7" w:rsidRPr="009E0B46" w:rsidRDefault="00EB55F7" w:rsidP="00EB55F7">
      <w:pPr>
        <w:rPr>
          <w:rFonts w:cstheme="minorHAnsi"/>
        </w:rPr>
      </w:pPr>
    </w:p>
    <w:p w14:paraId="2E111C2E" w14:textId="77777777" w:rsidR="00EB55F7" w:rsidRPr="009E0B46" w:rsidRDefault="00EB55F7" w:rsidP="00EB55F7">
      <w:pPr>
        <w:rPr>
          <w:rFonts w:cstheme="minorHAnsi"/>
        </w:rPr>
      </w:pPr>
    </w:p>
    <w:p w14:paraId="6172EA66" w14:textId="77777777" w:rsidR="00EB55F7" w:rsidRPr="009E0B46" w:rsidRDefault="00EB55F7" w:rsidP="00EB55F7">
      <w:pPr>
        <w:rPr>
          <w:rFonts w:cstheme="minorHAnsi"/>
        </w:rPr>
      </w:pPr>
    </w:p>
    <w:p w14:paraId="10973528" w14:textId="77777777" w:rsidR="00EB55F7" w:rsidRPr="009E0B46" w:rsidRDefault="00EB55F7" w:rsidP="00EB55F7">
      <w:pPr>
        <w:rPr>
          <w:rFonts w:cstheme="minorHAnsi"/>
        </w:rPr>
      </w:pPr>
    </w:p>
    <w:p w14:paraId="13DEFACD" w14:textId="77777777" w:rsidR="00EB55F7" w:rsidRPr="009E0B46" w:rsidRDefault="00EB55F7" w:rsidP="00EB55F7">
      <w:pPr>
        <w:rPr>
          <w:rFonts w:cstheme="minorHAnsi"/>
        </w:rPr>
      </w:pPr>
    </w:p>
    <w:p w14:paraId="6C4857F2" w14:textId="77777777" w:rsidR="00EB55F7" w:rsidRPr="009E0B46" w:rsidRDefault="00EB55F7" w:rsidP="00EB55F7">
      <w:pPr>
        <w:pStyle w:val="Heading3"/>
        <w:keepNext w:val="0"/>
        <w:keepLines w:val="0"/>
        <w:spacing w:after="0"/>
        <w:rPr>
          <w:rFonts w:asciiTheme="minorHAnsi" w:eastAsia="Calibri" w:hAnsiTheme="minorHAnsi" w:cstheme="minorHAnsi"/>
          <w:b w:val="0"/>
          <w:color w:val="000000"/>
          <w:szCs w:val="24"/>
        </w:rPr>
      </w:pPr>
      <w:r w:rsidRPr="009E0B46">
        <w:rPr>
          <w:rFonts w:asciiTheme="minorHAnsi" w:eastAsia="Calibri" w:hAnsiTheme="minorHAnsi" w:cstheme="minorHAnsi"/>
          <w:color w:val="000000"/>
          <w:szCs w:val="24"/>
        </w:rPr>
        <w:t>E.4 Activity Diagram Isi Nilai Elemen</w:t>
      </w:r>
    </w:p>
    <w:p w14:paraId="2E62D813" w14:textId="77777777" w:rsidR="00EB55F7" w:rsidRPr="009E0B46" w:rsidRDefault="00EB55F7" w:rsidP="00EB55F7">
      <w:pPr>
        <w:rPr>
          <w:rFonts w:cstheme="minorHAnsi"/>
        </w:rPr>
      </w:pPr>
      <w:r w:rsidRPr="009E0B46">
        <w:rPr>
          <w:rFonts w:cstheme="minorHAnsi"/>
          <w:noProof/>
        </w:rPr>
        <w:drawing>
          <wp:inline distT="0" distB="0" distL="0" distR="0" wp14:anchorId="4E0233B2" wp14:editId="45860FD3">
            <wp:extent cx="5041900" cy="6682105"/>
            <wp:effectExtent l="0" t="0" r="6350" b="4445"/>
            <wp:docPr id="1659644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44572" name="Picture 1659644572"/>
                    <pic:cNvPicPr/>
                  </pic:nvPicPr>
                  <pic:blipFill>
                    <a:blip r:embed="rId31">
                      <a:extLst>
                        <a:ext uri="{28A0092B-C50C-407E-A947-70E740481C1C}">
                          <a14:useLocalDpi xmlns:a14="http://schemas.microsoft.com/office/drawing/2010/main" val="0"/>
                        </a:ext>
                      </a:extLst>
                    </a:blip>
                    <a:stretch>
                      <a:fillRect/>
                    </a:stretch>
                  </pic:blipFill>
                  <pic:spPr>
                    <a:xfrm>
                      <a:off x="0" y="0"/>
                      <a:ext cx="5041900" cy="6682105"/>
                    </a:xfrm>
                    <a:prstGeom prst="rect">
                      <a:avLst/>
                    </a:prstGeom>
                  </pic:spPr>
                </pic:pic>
              </a:graphicData>
            </a:graphic>
          </wp:inline>
        </w:drawing>
      </w:r>
    </w:p>
    <w:p w14:paraId="21081FCE" w14:textId="77777777" w:rsidR="00EB55F7" w:rsidRPr="009E0B46" w:rsidRDefault="00EB55F7" w:rsidP="00EB55F7">
      <w:pPr>
        <w:spacing w:line="360" w:lineRule="auto"/>
        <w:jc w:val="center"/>
        <w:rPr>
          <w:rFonts w:eastAsia="Calibri" w:cstheme="minorHAnsi"/>
        </w:rPr>
      </w:pPr>
      <w:r w:rsidRPr="009E0B46">
        <w:rPr>
          <w:rFonts w:eastAsia="Calibri" w:cstheme="minorHAnsi"/>
          <w:sz w:val="24"/>
          <w:szCs w:val="24"/>
          <w:lang w:val="en-US"/>
        </w:rPr>
        <w:lastRenderedPageBreak/>
        <w:t xml:space="preserve">Gambar 8. </w:t>
      </w:r>
      <w:r w:rsidRPr="009E0B46">
        <w:rPr>
          <w:rFonts w:eastAsia="Calibri" w:cstheme="minorHAnsi"/>
          <w:bCs/>
          <w:color w:val="000000"/>
          <w:sz w:val="24"/>
          <w:szCs w:val="24"/>
        </w:rPr>
        <w:t>Activity Diagram Isi Nilai Elemen</w:t>
      </w:r>
    </w:p>
    <w:p w14:paraId="4FB8DF94" w14:textId="77777777" w:rsidR="00EB55F7" w:rsidRPr="009E0B46" w:rsidRDefault="00EB55F7" w:rsidP="00EB55F7">
      <w:pPr>
        <w:rPr>
          <w:rFonts w:cstheme="minorHAnsi"/>
        </w:rPr>
      </w:pPr>
    </w:p>
    <w:p w14:paraId="0265FE05" w14:textId="77777777" w:rsidR="00EB55F7" w:rsidRPr="009E0B46" w:rsidRDefault="00EB55F7" w:rsidP="00EB55F7">
      <w:pPr>
        <w:rPr>
          <w:rFonts w:cstheme="minorHAnsi"/>
        </w:rPr>
      </w:pPr>
    </w:p>
    <w:p w14:paraId="1DCEC3B6" w14:textId="77777777" w:rsidR="00EB55F7" w:rsidRPr="009E0B46" w:rsidRDefault="00EB55F7" w:rsidP="00EB55F7">
      <w:pPr>
        <w:rPr>
          <w:rFonts w:cstheme="minorHAnsi"/>
        </w:rPr>
      </w:pPr>
    </w:p>
    <w:p w14:paraId="2036D1F2" w14:textId="77777777" w:rsidR="00EB55F7" w:rsidRPr="009E0B46" w:rsidRDefault="00EB55F7" w:rsidP="00EB55F7">
      <w:pPr>
        <w:rPr>
          <w:rFonts w:cstheme="minorHAnsi"/>
        </w:rPr>
      </w:pPr>
    </w:p>
    <w:p w14:paraId="7220FD90" w14:textId="77777777" w:rsidR="00EB55F7" w:rsidRPr="009E0B46" w:rsidRDefault="00EB55F7" w:rsidP="00EB55F7">
      <w:pPr>
        <w:rPr>
          <w:rFonts w:cstheme="minorHAnsi"/>
        </w:rPr>
      </w:pPr>
    </w:p>
    <w:p w14:paraId="76AC768B" w14:textId="77777777" w:rsidR="00EB55F7" w:rsidRPr="009E0B46" w:rsidRDefault="00EB55F7" w:rsidP="00EB55F7">
      <w:pPr>
        <w:pStyle w:val="Heading3"/>
        <w:keepNext w:val="0"/>
        <w:keepLines w:val="0"/>
        <w:spacing w:after="0"/>
        <w:rPr>
          <w:rFonts w:asciiTheme="minorHAnsi" w:eastAsia="Calibri" w:hAnsiTheme="minorHAnsi" w:cstheme="minorHAnsi"/>
          <w:b w:val="0"/>
          <w:color w:val="000000"/>
          <w:szCs w:val="24"/>
        </w:rPr>
      </w:pPr>
      <w:r w:rsidRPr="009E0B46">
        <w:rPr>
          <w:rFonts w:asciiTheme="minorHAnsi" w:eastAsia="Calibri" w:hAnsiTheme="minorHAnsi" w:cstheme="minorHAnsi"/>
          <w:color w:val="000000"/>
          <w:szCs w:val="24"/>
        </w:rPr>
        <w:t>E.5 Activity Diagram Tambah Informasi</w:t>
      </w:r>
    </w:p>
    <w:p w14:paraId="514CAECD" w14:textId="77777777" w:rsidR="00EB55F7" w:rsidRPr="009E0B46" w:rsidRDefault="00EB55F7" w:rsidP="00EB55F7">
      <w:pPr>
        <w:rPr>
          <w:rFonts w:cstheme="minorHAnsi"/>
        </w:rPr>
      </w:pPr>
      <w:r w:rsidRPr="009E0B46">
        <w:rPr>
          <w:rFonts w:cstheme="minorHAnsi"/>
          <w:noProof/>
        </w:rPr>
        <w:lastRenderedPageBreak/>
        <w:drawing>
          <wp:inline distT="0" distB="0" distL="0" distR="0" wp14:anchorId="4319FB87" wp14:editId="56D336C5">
            <wp:extent cx="5041900" cy="6682105"/>
            <wp:effectExtent l="0" t="0" r="6350" b="4445"/>
            <wp:docPr id="19463409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40920" name="Picture 1946340920"/>
                    <pic:cNvPicPr/>
                  </pic:nvPicPr>
                  <pic:blipFill>
                    <a:blip r:embed="rId32">
                      <a:extLst>
                        <a:ext uri="{28A0092B-C50C-407E-A947-70E740481C1C}">
                          <a14:useLocalDpi xmlns:a14="http://schemas.microsoft.com/office/drawing/2010/main" val="0"/>
                        </a:ext>
                      </a:extLst>
                    </a:blip>
                    <a:stretch>
                      <a:fillRect/>
                    </a:stretch>
                  </pic:blipFill>
                  <pic:spPr>
                    <a:xfrm>
                      <a:off x="0" y="0"/>
                      <a:ext cx="5041900" cy="6682105"/>
                    </a:xfrm>
                    <a:prstGeom prst="rect">
                      <a:avLst/>
                    </a:prstGeom>
                  </pic:spPr>
                </pic:pic>
              </a:graphicData>
            </a:graphic>
          </wp:inline>
        </w:drawing>
      </w:r>
    </w:p>
    <w:p w14:paraId="05DAD581" w14:textId="77777777" w:rsidR="00EB55F7" w:rsidRPr="009E0B46" w:rsidRDefault="00EB55F7" w:rsidP="00EB55F7">
      <w:pPr>
        <w:spacing w:line="360" w:lineRule="auto"/>
        <w:jc w:val="center"/>
        <w:rPr>
          <w:rFonts w:eastAsia="Calibri" w:cstheme="minorHAnsi"/>
        </w:rPr>
      </w:pPr>
      <w:r w:rsidRPr="009E0B46">
        <w:rPr>
          <w:rFonts w:eastAsia="Calibri" w:cstheme="minorHAnsi"/>
          <w:sz w:val="24"/>
          <w:szCs w:val="24"/>
          <w:lang w:val="en-US"/>
        </w:rPr>
        <w:t xml:space="preserve">Gambar 9. </w:t>
      </w:r>
      <w:r w:rsidRPr="009E0B46">
        <w:rPr>
          <w:rFonts w:eastAsia="Calibri" w:cstheme="minorHAnsi"/>
          <w:bCs/>
          <w:color w:val="000000"/>
          <w:sz w:val="24"/>
          <w:szCs w:val="24"/>
        </w:rPr>
        <w:t>Activity Diagram Tambah Informasi</w:t>
      </w:r>
    </w:p>
    <w:p w14:paraId="373D5FF9" w14:textId="77777777" w:rsidR="00EB55F7" w:rsidRPr="009E0B46" w:rsidRDefault="00EB55F7" w:rsidP="00EB55F7">
      <w:pPr>
        <w:rPr>
          <w:rFonts w:cstheme="minorHAnsi"/>
        </w:rPr>
      </w:pPr>
    </w:p>
    <w:p w14:paraId="4897B071" w14:textId="77777777" w:rsidR="00EB55F7" w:rsidRPr="009E0B46" w:rsidRDefault="00EB55F7" w:rsidP="00EB55F7">
      <w:pPr>
        <w:rPr>
          <w:rFonts w:cstheme="minorHAnsi"/>
        </w:rPr>
      </w:pPr>
    </w:p>
    <w:p w14:paraId="7E58C8D9" w14:textId="77777777" w:rsidR="00EB55F7" w:rsidRPr="009E0B46" w:rsidRDefault="00EB55F7" w:rsidP="00EB55F7">
      <w:pPr>
        <w:rPr>
          <w:rFonts w:cstheme="minorHAnsi"/>
        </w:rPr>
      </w:pPr>
    </w:p>
    <w:p w14:paraId="2F1E18F4" w14:textId="77777777" w:rsidR="00EB55F7" w:rsidRPr="009E0B46" w:rsidRDefault="00EB55F7" w:rsidP="00EB55F7">
      <w:pPr>
        <w:rPr>
          <w:rFonts w:cstheme="minorHAnsi"/>
        </w:rPr>
      </w:pPr>
    </w:p>
    <w:p w14:paraId="30B026AD" w14:textId="77777777" w:rsidR="00EB55F7" w:rsidRPr="009E0B46" w:rsidRDefault="00EB55F7" w:rsidP="00EB55F7">
      <w:pPr>
        <w:rPr>
          <w:rFonts w:cstheme="minorHAnsi"/>
        </w:rPr>
      </w:pPr>
    </w:p>
    <w:p w14:paraId="70C8931C" w14:textId="77777777" w:rsidR="00EB55F7" w:rsidRPr="009E0B46" w:rsidRDefault="00EB55F7" w:rsidP="00EB55F7">
      <w:pPr>
        <w:pStyle w:val="Heading3"/>
        <w:keepNext w:val="0"/>
        <w:keepLines w:val="0"/>
        <w:spacing w:after="0"/>
        <w:rPr>
          <w:rFonts w:asciiTheme="minorHAnsi" w:eastAsia="Calibri" w:hAnsiTheme="minorHAnsi" w:cstheme="minorHAnsi"/>
          <w:b w:val="0"/>
          <w:color w:val="000000"/>
          <w:szCs w:val="24"/>
        </w:rPr>
      </w:pPr>
      <w:r w:rsidRPr="009E0B46">
        <w:rPr>
          <w:rFonts w:asciiTheme="minorHAnsi" w:eastAsia="Calibri" w:hAnsiTheme="minorHAnsi" w:cstheme="minorHAnsi"/>
          <w:color w:val="000000"/>
          <w:szCs w:val="24"/>
        </w:rPr>
        <w:t>E.6 Activity Diagram Edit Informasi</w:t>
      </w:r>
    </w:p>
    <w:p w14:paraId="59C09853" w14:textId="77777777" w:rsidR="00EB55F7" w:rsidRPr="009E0B46" w:rsidRDefault="00EB55F7" w:rsidP="00EB55F7">
      <w:pPr>
        <w:rPr>
          <w:rFonts w:cstheme="minorHAnsi"/>
        </w:rPr>
      </w:pPr>
      <w:r w:rsidRPr="009E0B46">
        <w:rPr>
          <w:rFonts w:cstheme="minorHAnsi"/>
          <w:noProof/>
        </w:rPr>
        <w:drawing>
          <wp:inline distT="0" distB="0" distL="0" distR="0" wp14:anchorId="7FE8FD67" wp14:editId="284E5074">
            <wp:extent cx="5041900" cy="6682105"/>
            <wp:effectExtent l="0" t="0" r="6350" b="4445"/>
            <wp:docPr id="693927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27628" name="Picture 693927628"/>
                    <pic:cNvPicPr/>
                  </pic:nvPicPr>
                  <pic:blipFill>
                    <a:blip r:embed="rId33">
                      <a:extLst>
                        <a:ext uri="{28A0092B-C50C-407E-A947-70E740481C1C}">
                          <a14:useLocalDpi xmlns:a14="http://schemas.microsoft.com/office/drawing/2010/main" val="0"/>
                        </a:ext>
                      </a:extLst>
                    </a:blip>
                    <a:stretch>
                      <a:fillRect/>
                    </a:stretch>
                  </pic:blipFill>
                  <pic:spPr>
                    <a:xfrm>
                      <a:off x="0" y="0"/>
                      <a:ext cx="5041900" cy="6682105"/>
                    </a:xfrm>
                    <a:prstGeom prst="rect">
                      <a:avLst/>
                    </a:prstGeom>
                  </pic:spPr>
                </pic:pic>
              </a:graphicData>
            </a:graphic>
          </wp:inline>
        </w:drawing>
      </w:r>
    </w:p>
    <w:p w14:paraId="4CA08B6F" w14:textId="77777777" w:rsidR="00EB55F7" w:rsidRPr="009E0B46" w:rsidRDefault="00EB55F7" w:rsidP="00EB55F7">
      <w:pPr>
        <w:spacing w:line="360" w:lineRule="auto"/>
        <w:jc w:val="center"/>
        <w:rPr>
          <w:rFonts w:eastAsia="Calibri" w:cstheme="minorHAnsi"/>
        </w:rPr>
      </w:pPr>
      <w:r w:rsidRPr="009E0B46">
        <w:rPr>
          <w:rFonts w:eastAsia="Calibri" w:cstheme="minorHAnsi"/>
          <w:sz w:val="24"/>
          <w:szCs w:val="24"/>
          <w:lang w:val="en-US"/>
        </w:rPr>
        <w:t xml:space="preserve">Gambar 10. </w:t>
      </w:r>
      <w:r w:rsidRPr="009E0B46">
        <w:rPr>
          <w:rFonts w:eastAsia="Calibri" w:cstheme="minorHAnsi"/>
          <w:bCs/>
          <w:color w:val="000000"/>
          <w:sz w:val="24"/>
          <w:szCs w:val="24"/>
        </w:rPr>
        <w:t>Activity Diagram Edit Informasi</w:t>
      </w:r>
    </w:p>
    <w:p w14:paraId="4611EEA6" w14:textId="77777777" w:rsidR="00EB55F7" w:rsidRPr="009E0B46" w:rsidRDefault="00EB55F7" w:rsidP="00EB55F7">
      <w:pPr>
        <w:rPr>
          <w:rFonts w:cstheme="minorHAnsi"/>
        </w:rPr>
      </w:pPr>
    </w:p>
    <w:p w14:paraId="38FD4187" w14:textId="77777777" w:rsidR="00EB55F7" w:rsidRPr="009E0B46" w:rsidRDefault="00EB55F7" w:rsidP="00EB55F7">
      <w:pPr>
        <w:rPr>
          <w:rFonts w:cstheme="minorHAnsi"/>
        </w:rPr>
      </w:pPr>
    </w:p>
    <w:p w14:paraId="66C7AF1C" w14:textId="77777777" w:rsidR="00EB55F7" w:rsidRPr="009E0B46" w:rsidRDefault="00EB55F7" w:rsidP="00EB55F7">
      <w:pPr>
        <w:rPr>
          <w:rFonts w:cstheme="minorHAnsi"/>
        </w:rPr>
      </w:pPr>
    </w:p>
    <w:p w14:paraId="1595A190" w14:textId="77777777" w:rsidR="00EB55F7" w:rsidRPr="009E0B46" w:rsidRDefault="00EB55F7" w:rsidP="00EB55F7">
      <w:pPr>
        <w:rPr>
          <w:rFonts w:cstheme="minorHAnsi"/>
        </w:rPr>
      </w:pPr>
    </w:p>
    <w:p w14:paraId="2863C35E" w14:textId="77777777" w:rsidR="00EB55F7" w:rsidRPr="009E0B46" w:rsidRDefault="00EB55F7" w:rsidP="00EB55F7">
      <w:pPr>
        <w:rPr>
          <w:rFonts w:cstheme="minorHAnsi"/>
        </w:rPr>
      </w:pPr>
    </w:p>
    <w:p w14:paraId="164AAD84" w14:textId="77777777" w:rsidR="00EB55F7" w:rsidRPr="009E0B46" w:rsidRDefault="00EB55F7" w:rsidP="00EB55F7">
      <w:pPr>
        <w:pStyle w:val="Heading3"/>
        <w:keepNext w:val="0"/>
        <w:keepLines w:val="0"/>
        <w:spacing w:after="0"/>
        <w:rPr>
          <w:rFonts w:asciiTheme="minorHAnsi" w:eastAsia="Calibri" w:hAnsiTheme="minorHAnsi" w:cstheme="minorHAnsi"/>
          <w:b w:val="0"/>
          <w:color w:val="000000"/>
          <w:szCs w:val="24"/>
        </w:rPr>
      </w:pPr>
      <w:r w:rsidRPr="009E0B46">
        <w:rPr>
          <w:rFonts w:asciiTheme="minorHAnsi" w:eastAsia="Calibri" w:hAnsiTheme="minorHAnsi" w:cstheme="minorHAnsi"/>
          <w:color w:val="000000"/>
          <w:szCs w:val="24"/>
        </w:rPr>
        <w:t>E.7 Activity Diagram Hapus Informasi</w:t>
      </w:r>
    </w:p>
    <w:p w14:paraId="49EF558D" w14:textId="77777777" w:rsidR="00EB55F7" w:rsidRPr="009E0B46" w:rsidRDefault="00EB55F7" w:rsidP="00EB55F7">
      <w:pPr>
        <w:rPr>
          <w:rFonts w:cstheme="minorHAnsi"/>
        </w:rPr>
      </w:pPr>
      <w:r w:rsidRPr="009E0B46">
        <w:rPr>
          <w:rFonts w:cstheme="minorHAnsi"/>
          <w:noProof/>
        </w:rPr>
        <w:lastRenderedPageBreak/>
        <w:drawing>
          <wp:inline distT="0" distB="0" distL="0" distR="0" wp14:anchorId="5F714BAE" wp14:editId="18712E60">
            <wp:extent cx="5041900" cy="6682105"/>
            <wp:effectExtent l="0" t="0" r="6350" b="4445"/>
            <wp:docPr id="13134390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39026" name="Picture 1313439026"/>
                    <pic:cNvPicPr/>
                  </pic:nvPicPr>
                  <pic:blipFill>
                    <a:blip r:embed="rId34">
                      <a:extLst>
                        <a:ext uri="{28A0092B-C50C-407E-A947-70E740481C1C}">
                          <a14:useLocalDpi xmlns:a14="http://schemas.microsoft.com/office/drawing/2010/main" val="0"/>
                        </a:ext>
                      </a:extLst>
                    </a:blip>
                    <a:stretch>
                      <a:fillRect/>
                    </a:stretch>
                  </pic:blipFill>
                  <pic:spPr>
                    <a:xfrm>
                      <a:off x="0" y="0"/>
                      <a:ext cx="5041900" cy="6682105"/>
                    </a:xfrm>
                    <a:prstGeom prst="rect">
                      <a:avLst/>
                    </a:prstGeom>
                  </pic:spPr>
                </pic:pic>
              </a:graphicData>
            </a:graphic>
          </wp:inline>
        </w:drawing>
      </w:r>
    </w:p>
    <w:p w14:paraId="7DB1EFB0" w14:textId="77777777" w:rsidR="00EB55F7" w:rsidRPr="009E0B46" w:rsidRDefault="00EB55F7" w:rsidP="00EB55F7">
      <w:pPr>
        <w:spacing w:line="360" w:lineRule="auto"/>
        <w:jc w:val="center"/>
        <w:rPr>
          <w:rFonts w:eastAsia="Calibri" w:cstheme="minorHAnsi"/>
        </w:rPr>
      </w:pPr>
      <w:r w:rsidRPr="009E0B46">
        <w:rPr>
          <w:rFonts w:eastAsia="Calibri" w:cstheme="minorHAnsi"/>
          <w:sz w:val="24"/>
          <w:szCs w:val="24"/>
          <w:lang w:val="en-US"/>
        </w:rPr>
        <w:t xml:space="preserve">Gambar 11. </w:t>
      </w:r>
      <w:r w:rsidRPr="009E0B46">
        <w:rPr>
          <w:rFonts w:eastAsia="Calibri" w:cstheme="minorHAnsi"/>
          <w:bCs/>
          <w:color w:val="000000"/>
          <w:sz w:val="24"/>
          <w:szCs w:val="24"/>
        </w:rPr>
        <w:t>Activity Diagram Hapus Informasi</w:t>
      </w:r>
    </w:p>
    <w:p w14:paraId="2E45419A" w14:textId="77777777" w:rsidR="00EB55F7" w:rsidRPr="009E0B46" w:rsidRDefault="00EB55F7" w:rsidP="00EB55F7">
      <w:pPr>
        <w:rPr>
          <w:rFonts w:cstheme="minorHAnsi"/>
        </w:rPr>
      </w:pPr>
    </w:p>
    <w:p w14:paraId="31F284CB" w14:textId="77777777" w:rsidR="00EB55F7" w:rsidRPr="009E0B46" w:rsidRDefault="00EB55F7" w:rsidP="00EB55F7">
      <w:pPr>
        <w:rPr>
          <w:rFonts w:cstheme="minorHAnsi"/>
        </w:rPr>
      </w:pPr>
    </w:p>
    <w:p w14:paraId="3FDD1D0A" w14:textId="77777777" w:rsidR="00EB55F7" w:rsidRPr="009E0B46" w:rsidRDefault="00EB55F7" w:rsidP="00EB55F7">
      <w:pPr>
        <w:rPr>
          <w:rFonts w:cstheme="minorHAnsi"/>
        </w:rPr>
      </w:pPr>
    </w:p>
    <w:p w14:paraId="20AFD270" w14:textId="77777777" w:rsidR="00EB55F7" w:rsidRPr="009E0B46" w:rsidRDefault="00EB55F7" w:rsidP="00EB55F7">
      <w:pPr>
        <w:rPr>
          <w:rFonts w:cstheme="minorHAnsi"/>
        </w:rPr>
      </w:pPr>
    </w:p>
    <w:p w14:paraId="1428E94F" w14:textId="77777777" w:rsidR="00EB55F7" w:rsidRPr="009E0B46" w:rsidRDefault="00EB55F7" w:rsidP="00EB55F7">
      <w:pPr>
        <w:rPr>
          <w:rFonts w:cstheme="minorHAnsi"/>
        </w:rPr>
      </w:pPr>
    </w:p>
    <w:p w14:paraId="008B2E48" w14:textId="77777777" w:rsidR="00EB55F7" w:rsidRPr="009E0B46" w:rsidRDefault="00EB55F7" w:rsidP="00EB55F7">
      <w:pPr>
        <w:pStyle w:val="Heading3"/>
        <w:keepNext w:val="0"/>
        <w:keepLines w:val="0"/>
        <w:spacing w:after="0"/>
        <w:rPr>
          <w:rFonts w:asciiTheme="minorHAnsi" w:eastAsia="Calibri" w:hAnsiTheme="minorHAnsi" w:cstheme="minorHAnsi"/>
          <w:b w:val="0"/>
          <w:color w:val="000000"/>
          <w:szCs w:val="24"/>
        </w:rPr>
      </w:pPr>
      <w:r w:rsidRPr="009E0B46">
        <w:rPr>
          <w:rFonts w:asciiTheme="minorHAnsi" w:eastAsia="Calibri" w:hAnsiTheme="minorHAnsi" w:cstheme="minorHAnsi"/>
          <w:color w:val="000000"/>
          <w:szCs w:val="24"/>
        </w:rPr>
        <w:t>E.8 Activity Diagram Tambah Publikasi</w:t>
      </w:r>
    </w:p>
    <w:p w14:paraId="767B2492" w14:textId="77777777" w:rsidR="00EB55F7" w:rsidRPr="009E0B46" w:rsidRDefault="00EB55F7" w:rsidP="00EB55F7">
      <w:pPr>
        <w:rPr>
          <w:rFonts w:cstheme="minorHAnsi"/>
        </w:rPr>
      </w:pPr>
      <w:r w:rsidRPr="009E0B46">
        <w:rPr>
          <w:rFonts w:cstheme="minorHAnsi"/>
          <w:noProof/>
        </w:rPr>
        <w:drawing>
          <wp:inline distT="0" distB="0" distL="0" distR="0" wp14:anchorId="490CDC63" wp14:editId="0D6F8EB2">
            <wp:extent cx="5041900" cy="6682105"/>
            <wp:effectExtent l="0" t="0" r="6350" b="4445"/>
            <wp:docPr id="6531310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31024" name="Picture 653131024"/>
                    <pic:cNvPicPr/>
                  </pic:nvPicPr>
                  <pic:blipFill>
                    <a:blip r:embed="rId35">
                      <a:extLst>
                        <a:ext uri="{28A0092B-C50C-407E-A947-70E740481C1C}">
                          <a14:useLocalDpi xmlns:a14="http://schemas.microsoft.com/office/drawing/2010/main" val="0"/>
                        </a:ext>
                      </a:extLst>
                    </a:blip>
                    <a:stretch>
                      <a:fillRect/>
                    </a:stretch>
                  </pic:blipFill>
                  <pic:spPr>
                    <a:xfrm>
                      <a:off x="0" y="0"/>
                      <a:ext cx="5041900" cy="6682105"/>
                    </a:xfrm>
                    <a:prstGeom prst="rect">
                      <a:avLst/>
                    </a:prstGeom>
                  </pic:spPr>
                </pic:pic>
              </a:graphicData>
            </a:graphic>
          </wp:inline>
        </w:drawing>
      </w:r>
    </w:p>
    <w:p w14:paraId="6D36D984" w14:textId="77777777" w:rsidR="00EB55F7" w:rsidRPr="009E0B46" w:rsidRDefault="00EB55F7" w:rsidP="00EB55F7">
      <w:pPr>
        <w:spacing w:line="360" w:lineRule="auto"/>
        <w:jc w:val="center"/>
        <w:rPr>
          <w:rFonts w:eastAsia="Calibri" w:cstheme="minorHAnsi"/>
        </w:rPr>
      </w:pPr>
      <w:r w:rsidRPr="009E0B46">
        <w:rPr>
          <w:rFonts w:eastAsia="Calibri" w:cstheme="minorHAnsi"/>
          <w:sz w:val="24"/>
          <w:szCs w:val="24"/>
          <w:lang w:val="en-US"/>
        </w:rPr>
        <w:t xml:space="preserve">Gambar 12. </w:t>
      </w:r>
      <w:r w:rsidRPr="009E0B46">
        <w:rPr>
          <w:rFonts w:eastAsia="Calibri" w:cstheme="minorHAnsi"/>
          <w:bCs/>
          <w:color w:val="000000"/>
          <w:sz w:val="24"/>
          <w:szCs w:val="24"/>
        </w:rPr>
        <w:t>Activity Diagram Tambah Publikasi</w:t>
      </w:r>
    </w:p>
    <w:p w14:paraId="6C4398A8" w14:textId="77777777" w:rsidR="00EB55F7" w:rsidRPr="009E0B46" w:rsidRDefault="00EB55F7" w:rsidP="00EB55F7">
      <w:pPr>
        <w:rPr>
          <w:rFonts w:cstheme="minorHAnsi"/>
        </w:rPr>
      </w:pPr>
    </w:p>
    <w:p w14:paraId="78446109" w14:textId="77777777" w:rsidR="00EB55F7" w:rsidRPr="009E0B46" w:rsidRDefault="00EB55F7" w:rsidP="00EB55F7">
      <w:pPr>
        <w:rPr>
          <w:rFonts w:cstheme="minorHAnsi"/>
        </w:rPr>
      </w:pPr>
    </w:p>
    <w:p w14:paraId="724B87C8" w14:textId="77777777" w:rsidR="00EB55F7" w:rsidRPr="009E0B46" w:rsidRDefault="00EB55F7" w:rsidP="00EB55F7">
      <w:pPr>
        <w:rPr>
          <w:rFonts w:cstheme="minorHAnsi"/>
        </w:rPr>
      </w:pPr>
    </w:p>
    <w:p w14:paraId="56A50B0D" w14:textId="77777777" w:rsidR="00EB55F7" w:rsidRPr="009E0B46" w:rsidRDefault="00EB55F7" w:rsidP="00EB55F7">
      <w:pPr>
        <w:rPr>
          <w:rFonts w:cstheme="minorHAnsi"/>
        </w:rPr>
      </w:pPr>
    </w:p>
    <w:p w14:paraId="14A5D442" w14:textId="77777777" w:rsidR="00EB55F7" w:rsidRPr="009E0B46" w:rsidRDefault="00EB55F7" w:rsidP="00EB55F7">
      <w:pPr>
        <w:rPr>
          <w:rFonts w:cstheme="minorHAnsi"/>
        </w:rPr>
      </w:pPr>
    </w:p>
    <w:p w14:paraId="38CC95FC" w14:textId="77777777" w:rsidR="00EB55F7" w:rsidRPr="009E0B46" w:rsidRDefault="00EB55F7" w:rsidP="00EB55F7">
      <w:pPr>
        <w:pStyle w:val="Heading3"/>
        <w:keepNext w:val="0"/>
        <w:keepLines w:val="0"/>
        <w:spacing w:after="0"/>
        <w:rPr>
          <w:rFonts w:asciiTheme="minorHAnsi" w:eastAsia="Calibri" w:hAnsiTheme="minorHAnsi" w:cstheme="minorHAnsi"/>
          <w:b w:val="0"/>
          <w:color w:val="000000"/>
          <w:szCs w:val="24"/>
        </w:rPr>
      </w:pPr>
      <w:r w:rsidRPr="009E0B46">
        <w:rPr>
          <w:rFonts w:asciiTheme="minorHAnsi" w:eastAsia="Calibri" w:hAnsiTheme="minorHAnsi" w:cstheme="minorHAnsi"/>
          <w:color w:val="000000"/>
          <w:szCs w:val="24"/>
        </w:rPr>
        <w:t>E.9 Activity Diagram Edit Publikasi</w:t>
      </w:r>
    </w:p>
    <w:p w14:paraId="1BA2AC41" w14:textId="77777777" w:rsidR="00EB55F7" w:rsidRPr="009E0B46" w:rsidRDefault="00EB55F7" w:rsidP="00EB55F7">
      <w:pPr>
        <w:rPr>
          <w:rFonts w:cstheme="minorHAnsi"/>
        </w:rPr>
      </w:pPr>
      <w:r w:rsidRPr="009E0B46">
        <w:rPr>
          <w:rFonts w:cstheme="minorHAnsi"/>
          <w:noProof/>
        </w:rPr>
        <w:lastRenderedPageBreak/>
        <w:drawing>
          <wp:inline distT="0" distB="0" distL="0" distR="0" wp14:anchorId="0BC1F625" wp14:editId="2B0C94C0">
            <wp:extent cx="5041900" cy="6682105"/>
            <wp:effectExtent l="0" t="0" r="6350" b="4445"/>
            <wp:docPr id="10096441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44149" name="Picture 1009644149"/>
                    <pic:cNvPicPr/>
                  </pic:nvPicPr>
                  <pic:blipFill>
                    <a:blip r:embed="rId36">
                      <a:extLst>
                        <a:ext uri="{28A0092B-C50C-407E-A947-70E740481C1C}">
                          <a14:useLocalDpi xmlns:a14="http://schemas.microsoft.com/office/drawing/2010/main" val="0"/>
                        </a:ext>
                      </a:extLst>
                    </a:blip>
                    <a:stretch>
                      <a:fillRect/>
                    </a:stretch>
                  </pic:blipFill>
                  <pic:spPr>
                    <a:xfrm>
                      <a:off x="0" y="0"/>
                      <a:ext cx="5041900" cy="6682105"/>
                    </a:xfrm>
                    <a:prstGeom prst="rect">
                      <a:avLst/>
                    </a:prstGeom>
                  </pic:spPr>
                </pic:pic>
              </a:graphicData>
            </a:graphic>
          </wp:inline>
        </w:drawing>
      </w:r>
    </w:p>
    <w:p w14:paraId="4AB70CEF" w14:textId="77777777" w:rsidR="00EB55F7" w:rsidRPr="009E0B46" w:rsidRDefault="00EB55F7" w:rsidP="00EB55F7">
      <w:pPr>
        <w:spacing w:line="360" w:lineRule="auto"/>
        <w:jc w:val="center"/>
        <w:rPr>
          <w:rFonts w:eastAsia="Calibri" w:cstheme="minorHAnsi"/>
        </w:rPr>
      </w:pPr>
      <w:r w:rsidRPr="009E0B46">
        <w:rPr>
          <w:rFonts w:eastAsia="Calibri" w:cstheme="minorHAnsi"/>
          <w:sz w:val="24"/>
          <w:szCs w:val="24"/>
          <w:lang w:val="en-US"/>
        </w:rPr>
        <w:t xml:space="preserve">Gambar 13. </w:t>
      </w:r>
      <w:r w:rsidRPr="009E0B46">
        <w:rPr>
          <w:rFonts w:eastAsia="Calibri" w:cstheme="minorHAnsi"/>
          <w:bCs/>
          <w:color w:val="000000"/>
          <w:sz w:val="24"/>
          <w:szCs w:val="24"/>
        </w:rPr>
        <w:t>Activity Diagram Edit Publikasi</w:t>
      </w:r>
    </w:p>
    <w:p w14:paraId="6B780610" w14:textId="77777777" w:rsidR="00EB55F7" w:rsidRPr="009E0B46" w:rsidRDefault="00EB55F7" w:rsidP="00EB55F7">
      <w:pPr>
        <w:rPr>
          <w:rFonts w:cstheme="minorHAnsi"/>
        </w:rPr>
      </w:pPr>
    </w:p>
    <w:p w14:paraId="768D7A76" w14:textId="77777777" w:rsidR="00EB55F7" w:rsidRPr="009E0B46" w:rsidRDefault="00EB55F7" w:rsidP="00EB55F7">
      <w:pPr>
        <w:rPr>
          <w:rFonts w:cstheme="minorHAnsi"/>
        </w:rPr>
      </w:pPr>
    </w:p>
    <w:p w14:paraId="2C9FFB60" w14:textId="77777777" w:rsidR="00EB55F7" w:rsidRPr="009E0B46" w:rsidRDefault="00EB55F7" w:rsidP="00EB55F7">
      <w:pPr>
        <w:rPr>
          <w:rFonts w:cstheme="minorHAnsi"/>
        </w:rPr>
      </w:pPr>
    </w:p>
    <w:p w14:paraId="107B6B1E" w14:textId="77777777" w:rsidR="00EB55F7" w:rsidRPr="009E0B46" w:rsidRDefault="00EB55F7" w:rsidP="00EB55F7">
      <w:pPr>
        <w:rPr>
          <w:rFonts w:cstheme="minorHAnsi"/>
        </w:rPr>
      </w:pPr>
    </w:p>
    <w:p w14:paraId="69C91E2F" w14:textId="77777777" w:rsidR="00EB55F7" w:rsidRPr="009E0B46" w:rsidRDefault="00EB55F7" w:rsidP="00EB55F7">
      <w:pPr>
        <w:rPr>
          <w:rFonts w:cstheme="minorHAnsi"/>
        </w:rPr>
      </w:pPr>
    </w:p>
    <w:p w14:paraId="6397EB6E" w14:textId="77777777" w:rsidR="00EB55F7" w:rsidRPr="009E0B46" w:rsidRDefault="00EB55F7" w:rsidP="00EB55F7">
      <w:pPr>
        <w:pStyle w:val="Heading3"/>
        <w:keepNext w:val="0"/>
        <w:keepLines w:val="0"/>
        <w:spacing w:after="0"/>
        <w:rPr>
          <w:rFonts w:asciiTheme="minorHAnsi" w:eastAsia="Calibri" w:hAnsiTheme="minorHAnsi" w:cstheme="minorHAnsi"/>
          <w:b w:val="0"/>
          <w:color w:val="000000"/>
          <w:szCs w:val="24"/>
        </w:rPr>
      </w:pPr>
      <w:r w:rsidRPr="009E0B46">
        <w:rPr>
          <w:rFonts w:asciiTheme="minorHAnsi" w:eastAsia="Calibri" w:hAnsiTheme="minorHAnsi" w:cstheme="minorHAnsi"/>
          <w:color w:val="000000"/>
          <w:szCs w:val="24"/>
        </w:rPr>
        <w:t>E.10 Activity Diagram Hapus Publikasi</w:t>
      </w:r>
    </w:p>
    <w:p w14:paraId="562FCC8D" w14:textId="77777777" w:rsidR="00EB55F7" w:rsidRPr="009E0B46" w:rsidRDefault="00EB55F7" w:rsidP="00EB55F7">
      <w:pPr>
        <w:rPr>
          <w:rFonts w:cstheme="minorHAnsi"/>
        </w:rPr>
      </w:pPr>
      <w:r w:rsidRPr="009E0B46">
        <w:rPr>
          <w:rFonts w:cstheme="minorHAnsi"/>
          <w:noProof/>
        </w:rPr>
        <w:drawing>
          <wp:inline distT="0" distB="0" distL="0" distR="0" wp14:anchorId="1CB36324" wp14:editId="28EF2A4E">
            <wp:extent cx="5041900" cy="6682105"/>
            <wp:effectExtent l="0" t="0" r="6350" b="4445"/>
            <wp:docPr id="8557564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56464" name="Picture 855756464"/>
                    <pic:cNvPicPr/>
                  </pic:nvPicPr>
                  <pic:blipFill>
                    <a:blip r:embed="rId37">
                      <a:extLst>
                        <a:ext uri="{28A0092B-C50C-407E-A947-70E740481C1C}">
                          <a14:useLocalDpi xmlns:a14="http://schemas.microsoft.com/office/drawing/2010/main" val="0"/>
                        </a:ext>
                      </a:extLst>
                    </a:blip>
                    <a:stretch>
                      <a:fillRect/>
                    </a:stretch>
                  </pic:blipFill>
                  <pic:spPr>
                    <a:xfrm>
                      <a:off x="0" y="0"/>
                      <a:ext cx="5041900" cy="6682105"/>
                    </a:xfrm>
                    <a:prstGeom prst="rect">
                      <a:avLst/>
                    </a:prstGeom>
                  </pic:spPr>
                </pic:pic>
              </a:graphicData>
            </a:graphic>
          </wp:inline>
        </w:drawing>
      </w:r>
    </w:p>
    <w:p w14:paraId="02C72527" w14:textId="77777777" w:rsidR="00EB55F7" w:rsidRPr="009E0B46" w:rsidRDefault="00EB55F7" w:rsidP="00EB55F7">
      <w:pPr>
        <w:spacing w:line="360" w:lineRule="auto"/>
        <w:jc w:val="center"/>
        <w:rPr>
          <w:rFonts w:eastAsia="Calibri" w:cstheme="minorHAnsi"/>
        </w:rPr>
      </w:pPr>
      <w:r w:rsidRPr="009E0B46">
        <w:rPr>
          <w:rFonts w:eastAsia="Calibri" w:cstheme="minorHAnsi"/>
          <w:b/>
          <w:color w:val="000000"/>
          <w:sz w:val="24"/>
          <w:szCs w:val="24"/>
        </w:rPr>
        <w:t xml:space="preserve"> </w:t>
      </w:r>
      <w:r w:rsidRPr="009E0B46">
        <w:rPr>
          <w:rFonts w:eastAsia="Calibri" w:cstheme="minorHAnsi"/>
          <w:sz w:val="24"/>
          <w:szCs w:val="24"/>
          <w:lang w:val="en-US"/>
        </w:rPr>
        <w:t xml:space="preserve">Gambar 14. </w:t>
      </w:r>
      <w:r w:rsidRPr="009E0B46">
        <w:rPr>
          <w:rFonts w:eastAsia="Calibri" w:cstheme="minorHAnsi"/>
          <w:bCs/>
          <w:color w:val="000000"/>
          <w:sz w:val="24"/>
          <w:szCs w:val="24"/>
        </w:rPr>
        <w:t>Activity Diagram Hapus Publikasi</w:t>
      </w:r>
    </w:p>
    <w:p w14:paraId="0FB0BB50" w14:textId="77777777" w:rsidR="00E4519C" w:rsidRPr="009E0B46" w:rsidRDefault="00E4519C" w:rsidP="00C804F7">
      <w:pPr>
        <w:spacing w:line="360" w:lineRule="auto"/>
        <w:jc w:val="both"/>
        <w:rPr>
          <w:rFonts w:cstheme="minorHAnsi"/>
          <w:sz w:val="24"/>
          <w:szCs w:val="24"/>
        </w:rPr>
      </w:pPr>
    </w:p>
    <w:p w14:paraId="0EBDF398" w14:textId="77777777" w:rsidR="004541BD" w:rsidRDefault="004541BD" w:rsidP="00C804F7">
      <w:pPr>
        <w:spacing w:line="360" w:lineRule="auto"/>
        <w:jc w:val="both"/>
        <w:rPr>
          <w:rFonts w:cstheme="minorHAnsi"/>
          <w:sz w:val="24"/>
          <w:szCs w:val="24"/>
        </w:rPr>
      </w:pPr>
    </w:p>
    <w:p w14:paraId="2836D135" w14:textId="77777777" w:rsidR="004541BD" w:rsidRDefault="004541BD" w:rsidP="00C804F7">
      <w:pPr>
        <w:spacing w:line="360" w:lineRule="auto"/>
        <w:jc w:val="both"/>
        <w:rPr>
          <w:rFonts w:cstheme="minorHAnsi"/>
          <w:sz w:val="24"/>
          <w:szCs w:val="24"/>
        </w:rPr>
      </w:pPr>
    </w:p>
    <w:p w14:paraId="5A04A090" w14:textId="77777777" w:rsidR="004541BD" w:rsidRDefault="004541BD" w:rsidP="00C804F7">
      <w:pPr>
        <w:spacing w:line="360" w:lineRule="auto"/>
        <w:jc w:val="both"/>
        <w:rPr>
          <w:rFonts w:cstheme="minorHAnsi"/>
          <w:sz w:val="24"/>
          <w:szCs w:val="24"/>
        </w:rPr>
      </w:pPr>
    </w:p>
    <w:p w14:paraId="7E90AAFF" w14:textId="77777777" w:rsidR="004541BD" w:rsidRDefault="004541BD" w:rsidP="00C804F7">
      <w:pPr>
        <w:spacing w:line="360" w:lineRule="auto"/>
        <w:jc w:val="both"/>
        <w:rPr>
          <w:rFonts w:cstheme="minorHAnsi"/>
          <w:sz w:val="24"/>
          <w:szCs w:val="24"/>
        </w:rPr>
      </w:pPr>
    </w:p>
    <w:p w14:paraId="0EFCEE0D" w14:textId="77777777" w:rsidR="004541BD" w:rsidRDefault="004541BD" w:rsidP="00C804F7">
      <w:pPr>
        <w:spacing w:line="360" w:lineRule="auto"/>
        <w:jc w:val="both"/>
        <w:rPr>
          <w:rFonts w:cstheme="minorHAnsi"/>
          <w:sz w:val="24"/>
          <w:szCs w:val="24"/>
        </w:rPr>
      </w:pPr>
    </w:p>
    <w:p w14:paraId="1845347A" w14:textId="77777777" w:rsidR="00C804F7" w:rsidRDefault="00C804F7" w:rsidP="00C804F7">
      <w:pPr>
        <w:spacing w:line="360" w:lineRule="auto"/>
        <w:jc w:val="both"/>
        <w:rPr>
          <w:rFonts w:cstheme="minorHAnsi"/>
          <w:sz w:val="24"/>
          <w:szCs w:val="24"/>
        </w:rPr>
      </w:pPr>
    </w:p>
    <w:p w14:paraId="31FAF84C" w14:textId="77777777" w:rsidR="00C804F7" w:rsidRDefault="00C804F7" w:rsidP="00EB55F7">
      <w:pPr>
        <w:pStyle w:val="Heading2"/>
      </w:pPr>
      <w:bookmarkStart w:id="100" w:name="_Toc12532706"/>
      <w:bookmarkStart w:id="101" w:name="_Toc54945618"/>
      <w:r w:rsidRPr="00070B5E">
        <w:rPr>
          <w:lang w:val="en-US"/>
        </w:rPr>
        <w:t xml:space="preserve">5.2 </w:t>
      </w:r>
      <w:r w:rsidRPr="00070B5E">
        <w:t>Rancangan Desain Tatap Muka</w:t>
      </w:r>
      <w:bookmarkEnd w:id="100"/>
      <w:bookmarkEnd w:id="101"/>
    </w:p>
    <w:p w14:paraId="04145C7F" w14:textId="77777777" w:rsidR="00C804F7" w:rsidRDefault="00C804F7" w:rsidP="00C804F7">
      <w:pPr>
        <w:spacing w:line="360" w:lineRule="auto"/>
        <w:jc w:val="both"/>
        <w:rPr>
          <w:rFonts w:cstheme="minorHAnsi"/>
          <w:sz w:val="24"/>
        </w:rPr>
      </w:pPr>
      <w:r>
        <w:rPr>
          <w:rFonts w:cstheme="minorHAnsi"/>
          <w:sz w:val="24"/>
        </w:rPr>
        <w:t xml:space="preserve">Desain tatap muka dari aplikasi harus dibuat sedemikian rupa sehingga mudah untuk digunakan dan dapat memberikan informasi yang menyeluruh serta mudah untuk dibaca. Berikut ini beberapa rancangan desain tatap muka dari Aplikasi Sistem </w:t>
      </w:r>
      <w:proofErr w:type="spellStart"/>
      <w:r>
        <w:rPr>
          <w:rFonts w:cstheme="minorHAnsi"/>
          <w:sz w:val="24"/>
          <w:lang w:val="en-US"/>
        </w:rPr>
        <w:t>Informasi</w:t>
      </w:r>
      <w:proofErr w:type="spellEnd"/>
      <w:r>
        <w:rPr>
          <w:rFonts w:cstheme="minorHAnsi"/>
          <w:sz w:val="24"/>
          <w:lang w:val="en-US"/>
        </w:rPr>
        <w:t xml:space="preserve"> Tenaga </w:t>
      </w:r>
      <w:proofErr w:type="spellStart"/>
      <w:r>
        <w:rPr>
          <w:rFonts w:cstheme="minorHAnsi"/>
          <w:sz w:val="24"/>
          <w:lang w:val="en-US"/>
        </w:rPr>
        <w:t>Kontrak</w:t>
      </w:r>
      <w:proofErr w:type="spellEnd"/>
      <w:r>
        <w:rPr>
          <w:rFonts w:cstheme="minorHAnsi"/>
          <w:sz w:val="24"/>
        </w:rPr>
        <w:t>.</w:t>
      </w:r>
    </w:p>
    <w:p w14:paraId="1C2D224C" w14:textId="77777777" w:rsidR="00C804F7" w:rsidRPr="00F45683" w:rsidRDefault="00C804F7" w:rsidP="00C804F7"/>
    <w:p w14:paraId="0A896CE5" w14:textId="77777777" w:rsidR="00C804F7" w:rsidRDefault="00C804F7" w:rsidP="00C804F7">
      <w:pPr>
        <w:pStyle w:val="Heading3"/>
        <w:rPr>
          <w:rFonts w:cstheme="minorHAnsi"/>
        </w:rPr>
      </w:pPr>
      <w:bookmarkStart w:id="102" w:name="_Toc523898427"/>
      <w:bookmarkStart w:id="103" w:name="_Toc12532707"/>
      <w:bookmarkStart w:id="104" w:name="_Toc54945619"/>
      <w:proofErr w:type="gramStart"/>
      <w:r w:rsidRPr="00070B5E">
        <w:rPr>
          <w:rFonts w:cstheme="minorHAnsi"/>
          <w:lang w:val="en-US"/>
        </w:rPr>
        <w:t xml:space="preserve">5.2.2  </w:t>
      </w:r>
      <w:r w:rsidRPr="00070B5E">
        <w:rPr>
          <w:rFonts w:cstheme="minorHAnsi"/>
        </w:rPr>
        <w:t>Halaman</w:t>
      </w:r>
      <w:proofErr w:type="gramEnd"/>
      <w:r w:rsidRPr="00070B5E">
        <w:rPr>
          <w:rFonts w:cstheme="minorHAnsi"/>
        </w:rPr>
        <w:t xml:space="preserve"> Login</w:t>
      </w:r>
      <w:bookmarkEnd w:id="102"/>
      <w:bookmarkEnd w:id="103"/>
      <w:bookmarkEnd w:id="104"/>
    </w:p>
    <w:p w14:paraId="552331E8" w14:textId="77777777" w:rsidR="00C804F7" w:rsidRDefault="00C804F7" w:rsidP="00C804F7">
      <w:pPr>
        <w:rPr>
          <w:rFonts w:cstheme="minorHAnsi"/>
          <w:sz w:val="24"/>
        </w:rPr>
      </w:pPr>
      <w:r>
        <w:rPr>
          <w:rFonts w:cstheme="minorHAnsi"/>
          <w:sz w:val="24"/>
        </w:rPr>
        <w:t>Berikut adalah desain tampilan pada halaman login admin aplikasi</w:t>
      </w:r>
    </w:p>
    <w:p w14:paraId="423E6B45" w14:textId="77777777" w:rsidR="00C804F7" w:rsidRPr="00F45683" w:rsidRDefault="00C804F7" w:rsidP="00C804F7">
      <w:r>
        <w:rPr>
          <w:noProof/>
          <w:lang w:val="en-US"/>
        </w:rPr>
        <w:lastRenderedPageBreak/>
        <w:drawing>
          <wp:inline distT="0" distB="0" distL="0" distR="0" wp14:anchorId="7A873903" wp14:editId="30A31350">
            <wp:extent cx="57054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5475" cy="4114800"/>
                    </a:xfrm>
                    <a:prstGeom prst="rect">
                      <a:avLst/>
                    </a:prstGeom>
                  </pic:spPr>
                </pic:pic>
              </a:graphicData>
            </a:graphic>
          </wp:inline>
        </w:drawing>
      </w:r>
    </w:p>
    <w:p w14:paraId="6FA615AC" w14:textId="77777777" w:rsidR="00C804F7" w:rsidRPr="00070B5E" w:rsidRDefault="00C804F7" w:rsidP="00C804F7">
      <w:pPr>
        <w:pStyle w:val="Heading3"/>
        <w:rPr>
          <w:rFonts w:cstheme="minorHAnsi"/>
        </w:rPr>
      </w:pPr>
      <w:bookmarkStart w:id="105" w:name="_Toc523898428"/>
      <w:bookmarkStart w:id="106" w:name="_Toc12532708"/>
      <w:bookmarkStart w:id="107" w:name="_Toc54945620"/>
      <w:proofErr w:type="gramStart"/>
      <w:r w:rsidRPr="00070B5E">
        <w:rPr>
          <w:rFonts w:cstheme="minorHAnsi"/>
          <w:lang w:val="en-US"/>
        </w:rPr>
        <w:lastRenderedPageBreak/>
        <w:t xml:space="preserve">5.2.3  </w:t>
      </w:r>
      <w:r w:rsidRPr="00070B5E">
        <w:rPr>
          <w:rFonts w:cstheme="minorHAnsi"/>
        </w:rPr>
        <w:t>Halaman</w:t>
      </w:r>
      <w:proofErr w:type="gramEnd"/>
      <w:r w:rsidRPr="00070B5E">
        <w:rPr>
          <w:rFonts w:cstheme="minorHAnsi"/>
        </w:rPr>
        <w:t xml:space="preserve"> Admin</w:t>
      </w:r>
      <w:bookmarkEnd w:id="105"/>
      <w:bookmarkEnd w:id="106"/>
      <w:bookmarkEnd w:id="107"/>
    </w:p>
    <w:p w14:paraId="519A5EFF" w14:textId="77777777" w:rsidR="00C804F7" w:rsidRDefault="00C804F7" w:rsidP="00C804F7">
      <w:pPr>
        <w:spacing w:line="360" w:lineRule="auto"/>
        <w:jc w:val="both"/>
        <w:rPr>
          <w:rFonts w:cstheme="minorHAnsi"/>
          <w:sz w:val="24"/>
          <w:szCs w:val="24"/>
        </w:rPr>
      </w:pPr>
      <w:r w:rsidRPr="00070B5E">
        <w:rPr>
          <w:rFonts w:cstheme="minorHAnsi"/>
          <w:noProof/>
          <w:sz w:val="24"/>
          <w:lang w:val="en-US"/>
        </w:rPr>
        <w:drawing>
          <wp:inline distT="0" distB="0" distL="0" distR="0" wp14:anchorId="7B28BB33" wp14:editId="64A29D3E">
            <wp:extent cx="5731510" cy="55245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BEBA8EAE-BF5A-486C-A8C5-ECC9F3942E4B}">
                          <a14:imgProps xmlns:a14="http://schemas.microsoft.com/office/drawing/2010/main">
                            <a14:imgLayer r:embed="rId40">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5524500"/>
                    </a:xfrm>
                    <a:prstGeom prst="rect">
                      <a:avLst/>
                    </a:prstGeom>
                    <a:noFill/>
                    <a:ln>
                      <a:noFill/>
                    </a:ln>
                  </pic:spPr>
                </pic:pic>
              </a:graphicData>
            </a:graphic>
          </wp:inline>
        </w:drawing>
      </w:r>
    </w:p>
    <w:p w14:paraId="2A3B2BB0" w14:textId="77777777" w:rsidR="00B04A53" w:rsidRDefault="00B04A53" w:rsidP="00B04A53">
      <w:pPr>
        <w:rPr>
          <w:lang w:val="en-US"/>
        </w:rPr>
      </w:pPr>
    </w:p>
    <w:p w14:paraId="3B07CA9E" w14:textId="77777777" w:rsidR="00B04A53" w:rsidRDefault="00B04A53" w:rsidP="00B04A53">
      <w:pPr>
        <w:rPr>
          <w:lang w:val="en-US"/>
        </w:rPr>
      </w:pPr>
    </w:p>
    <w:p w14:paraId="34F4D469" w14:textId="77777777" w:rsidR="00B04A53" w:rsidRDefault="00B04A53" w:rsidP="00B04A53">
      <w:pPr>
        <w:rPr>
          <w:lang w:val="en-US"/>
        </w:rPr>
      </w:pPr>
    </w:p>
    <w:p w14:paraId="2F857EC9" w14:textId="77777777" w:rsidR="00B04A53" w:rsidRDefault="00B04A53" w:rsidP="00B04A53">
      <w:pPr>
        <w:rPr>
          <w:lang w:val="en-US"/>
        </w:rPr>
      </w:pPr>
    </w:p>
    <w:p w14:paraId="2F5DB92A" w14:textId="77777777" w:rsidR="00B04A53" w:rsidRDefault="00B04A53" w:rsidP="00B04A53">
      <w:pPr>
        <w:rPr>
          <w:lang w:val="en-US"/>
        </w:rPr>
      </w:pPr>
    </w:p>
    <w:p w14:paraId="3995596C" w14:textId="77777777" w:rsidR="00B04A53" w:rsidRDefault="00B04A53" w:rsidP="00B04A53">
      <w:pPr>
        <w:rPr>
          <w:lang w:val="en-US"/>
        </w:rPr>
      </w:pPr>
    </w:p>
    <w:p w14:paraId="319463EB" w14:textId="77777777" w:rsidR="00CF7448" w:rsidRPr="00CF7448" w:rsidRDefault="00CF7448" w:rsidP="008A36D0">
      <w:pPr>
        <w:pStyle w:val="Heading1"/>
        <w:rPr>
          <w:rFonts w:cs="Arial"/>
          <w:lang w:val="en-US"/>
        </w:rPr>
      </w:pPr>
      <w:r w:rsidRPr="00853BA8">
        <w:lastRenderedPageBreak/>
        <w:t>BAB V</w:t>
      </w:r>
      <w:r>
        <w:rPr>
          <w:lang w:val="en-US"/>
        </w:rPr>
        <w:t>I</w:t>
      </w:r>
      <w:r w:rsidRPr="00853BA8">
        <w:br/>
      </w:r>
      <w:r>
        <w:rPr>
          <w:lang w:val="en-US"/>
        </w:rPr>
        <w:t>HASIL AKHIR APLIKASI</w:t>
      </w:r>
    </w:p>
    <w:p w14:paraId="24CA067D" w14:textId="77777777" w:rsidR="00CF7448" w:rsidRDefault="00CF7448" w:rsidP="00EB55F7">
      <w:pPr>
        <w:pStyle w:val="Heading2"/>
        <w:rPr>
          <w:rStyle w:val="Heading3Char"/>
          <w:b/>
          <w:lang w:val="en-US"/>
        </w:rPr>
      </w:pPr>
      <w:bookmarkStart w:id="108" w:name="_Toc523898439"/>
      <w:bookmarkStart w:id="109" w:name="_Toc13752980"/>
      <w:bookmarkStart w:id="110" w:name="_Toc54950733"/>
      <w:r w:rsidRPr="00D5697D">
        <w:rPr>
          <w:rStyle w:val="Heading3Char"/>
          <w:b/>
        </w:rPr>
        <w:t xml:space="preserve">6.1  </w:t>
      </w:r>
      <w:bookmarkEnd w:id="108"/>
      <w:bookmarkEnd w:id="109"/>
      <w:r w:rsidR="00752A18">
        <w:rPr>
          <w:rStyle w:val="Heading3Char"/>
          <w:b/>
          <w:lang w:val="en-US"/>
        </w:rPr>
        <w:t>Login</w:t>
      </w:r>
      <w:r>
        <w:rPr>
          <w:rStyle w:val="Heading3Char"/>
          <w:b/>
          <w:lang w:val="en-US"/>
        </w:rPr>
        <w:t xml:space="preserve"> </w:t>
      </w:r>
      <w:bookmarkEnd w:id="110"/>
      <w:proofErr w:type="spellStart"/>
      <w:r w:rsidR="00752A18">
        <w:rPr>
          <w:rStyle w:val="Heading3Char"/>
          <w:b/>
          <w:lang w:val="en-US"/>
        </w:rPr>
        <w:t>Peserta</w:t>
      </w:r>
      <w:proofErr w:type="spellEnd"/>
      <w:r w:rsidR="00752A18">
        <w:rPr>
          <w:rStyle w:val="Heading3Char"/>
          <w:b/>
          <w:lang w:val="en-US"/>
        </w:rPr>
        <w:t xml:space="preserve"> </w:t>
      </w:r>
      <w:proofErr w:type="spellStart"/>
      <w:r w:rsidR="00752A18">
        <w:rPr>
          <w:rStyle w:val="Heading3Char"/>
          <w:b/>
          <w:lang w:val="en-US"/>
        </w:rPr>
        <w:t>Assesment</w:t>
      </w:r>
      <w:proofErr w:type="spellEnd"/>
    </w:p>
    <w:p w14:paraId="7567B443" w14:textId="77777777" w:rsidR="00752A18" w:rsidRDefault="00752A18" w:rsidP="00752A18">
      <w:pPr>
        <w:jc w:val="center"/>
        <w:rPr>
          <w:lang w:val="en-US"/>
        </w:rPr>
      </w:pPr>
      <w:r>
        <w:rPr>
          <w:noProof/>
          <w:lang w:val="en-US"/>
        </w:rPr>
        <w:drawing>
          <wp:inline distT="0" distB="0" distL="0" distR="0" wp14:anchorId="4D774E55" wp14:editId="7504E18D">
            <wp:extent cx="5731510" cy="23050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05050"/>
                    </a:xfrm>
                    <a:prstGeom prst="rect">
                      <a:avLst/>
                    </a:prstGeom>
                  </pic:spPr>
                </pic:pic>
              </a:graphicData>
            </a:graphic>
          </wp:inline>
        </w:drawing>
      </w:r>
    </w:p>
    <w:p w14:paraId="267B59CA" w14:textId="77777777" w:rsidR="00752A18" w:rsidRDefault="00752A18" w:rsidP="00752A18">
      <w:pPr>
        <w:jc w:val="center"/>
        <w:rPr>
          <w:lang w:val="en-US"/>
        </w:rPr>
      </w:pPr>
    </w:p>
    <w:p w14:paraId="65306024" w14:textId="77777777" w:rsidR="00752A18" w:rsidRDefault="00752A18" w:rsidP="00EB55F7">
      <w:pPr>
        <w:pStyle w:val="Heading2"/>
        <w:rPr>
          <w:rStyle w:val="Heading3Char"/>
          <w:b/>
          <w:lang w:val="en-US"/>
        </w:rPr>
      </w:pPr>
      <w:r w:rsidRPr="00D5697D">
        <w:rPr>
          <w:rStyle w:val="Heading3Char"/>
          <w:b/>
        </w:rPr>
        <w:t>6.</w:t>
      </w:r>
      <w:r>
        <w:rPr>
          <w:rStyle w:val="Heading3Char"/>
          <w:b/>
          <w:lang w:val="en-US"/>
        </w:rPr>
        <w:t>2</w:t>
      </w:r>
      <w:r w:rsidRPr="00D5697D">
        <w:rPr>
          <w:rStyle w:val="Heading3Char"/>
          <w:b/>
        </w:rPr>
        <w:t xml:space="preserve">  </w:t>
      </w:r>
      <w:r>
        <w:rPr>
          <w:rStyle w:val="Heading3Char"/>
          <w:b/>
          <w:lang w:val="en-US"/>
        </w:rPr>
        <w:t xml:space="preserve">Dashboard </w:t>
      </w:r>
      <w:proofErr w:type="spellStart"/>
      <w:r>
        <w:rPr>
          <w:rStyle w:val="Heading3Char"/>
          <w:b/>
          <w:lang w:val="en-US"/>
        </w:rPr>
        <w:t>Peserta</w:t>
      </w:r>
      <w:proofErr w:type="spellEnd"/>
      <w:r>
        <w:rPr>
          <w:rStyle w:val="Heading3Char"/>
          <w:b/>
          <w:lang w:val="en-US"/>
        </w:rPr>
        <w:t xml:space="preserve"> </w:t>
      </w:r>
      <w:proofErr w:type="spellStart"/>
      <w:r>
        <w:rPr>
          <w:rStyle w:val="Heading3Char"/>
          <w:b/>
          <w:lang w:val="en-US"/>
        </w:rPr>
        <w:t>Assesment</w:t>
      </w:r>
      <w:proofErr w:type="spellEnd"/>
    </w:p>
    <w:p w14:paraId="0BE5230B" w14:textId="77777777" w:rsidR="00752A18" w:rsidRDefault="00752A18" w:rsidP="00752A18">
      <w:pPr>
        <w:jc w:val="center"/>
        <w:rPr>
          <w:lang w:val="en-US"/>
        </w:rPr>
      </w:pPr>
      <w:r>
        <w:rPr>
          <w:noProof/>
          <w:lang w:val="en-US"/>
        </w:rPr>
        <w:drawing>
          <wp:inline distT="0" distB="0" distL="0" distR="0" wp14:anchorId="574DD3C9" wp14:editId="5FC29FB5">
            <wp:extent cx="5731510" cy="22764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276475"/>
                    </a:xfrm>
                    <a:prstGeom prst="rect">
                      <a:avLst/>
                    </a:prstGeom>
                  </pic:spPr>
                </pic:pic>
              </a:graphicData>
            </a:graphic>
          </wp:inline>
        </w:drawing>
      </w:r>
    </w:p>
    <w:p w14:paraId="707E07ED" w14:textId="77777777" w:rsidR="00752A18" w:rsidRDefault="00752A18" w:rsidP="00EB55F7">
      <w:pPr>
        <w:pStyle w:val="Heading2"/>
        <w:rPr>
          <w:rStyle w:val="Heading3Char"/>
          <w:b/>
          <w:lang w:val="en-US"/>
        </w:rPr>
      </w:pPr>
      <w:r w:rsidRPr="00D5697D">
        <w:rPr>
          <w:rStyle w:val="Heading3Char"/>
          <w:b/>
        </w:rPr>
        <w:t>6.</w:t>
      </w:r>
      <w:r>
        <w:rPr>
          <w:rStyle w:val="Heading3Char"/>
          <w:b/>
          <w:lang w:val="en-US"/>
        </w:rPr>
        <w:t>3</w:t>
      </w:r>
      <w:r w:rsidRPr="00D5697D">
        <w:rPr>
          <w:rStyle w:val="Heading3Char"/>
          <w:b/>
        </w:rPr>
        <w:t xml:space="preserve">  </w:t>
      </w:r>
      <w:r>
        <w:rPr>
          <w:rStyle w:val="Heading3Char"/>
          <w:b/>
          <w:lang w:val="en-US"/>
        </w:rPr>
        <w:t xml:space="preserve">Soal </w:t>
      </w:r>
      <w:proofErr w:type="spellStart"/>
      <w:r>
        <w:rPr>
          <w:rStyle w:val="Heading3Char"/>
          <w:b/>
          <w:lang w:val="en-US"/>
        </w:rPr>
        <w:t>Assesment</w:t>
      </w:r>
      <w:proofErr w:type="spellEnd"/>
      <w:r>
        <w:rPr>
          <w:rStyle w:val="Heading3Char"/>
          <w:b/>
          <w:lang w:val="en-US"/>
        </w:rPr>
        <w:t xml:space="preserve"> </w:t>
      </w:r>
      <w:proofErr w:type="spellStart"/>
      <w:r>
        <w:rPr>
          <w:rStyle w:val="Heading3Char"/>
          <w:b/>
          <w:lang w:val="en-US"/>
        </w:rPr>
        <w:t>Peserta</w:t>
      </w:r>
      <w:proofErr w:type="spellEnd"/>
      <w:r>
        <w:rPr>
          <w:rStyle w:val="Heading3Char"/>
          <w:b/>
          <w:lang w:val="en-US"/>
        </w:rPr>
        <w:t xml:space="preserve"> </w:t>
      </w:r>
    </w:p>
    <w:p w14:paraId="2E031260" w14:textId="77777777" w:rsidR="00752A18" w:rsidRDefault="00752A18" w:rsidP="00752A18">
      <w:pPr>
        <w:jc w:val="center"/>
        <w:rPr>
          <w:lang w:val="en-US"/>
        </w:rPr>
      </w:pPr>
      <w:r>
        <w:rPr>
          <w:noProof/>
          <w:lang w:val="en-US"/>
        </w:rPr>
        <w:lastRenderedPageBreak/>
        <w:drawing>
          <wp:inline distT="0" distB="0" distL="0" distR="0" wp14:anchorId="4875CCDA" wp14:editId="6A40A8D3">
            <wp:extent cx="5731510" cy="24599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59990"/>
                    </a:xfrm>
                    <a:prstGeom prst="rect">
                      <a:avLst/>
                    </a:prstGeom>
                  </pic:spPr>
                </pic:pic>
              </a:graphicData>
            </a:graphic>
          </wp:inline>
        </w:drawing>
      </w:r>
    </w:p>
    <w:p w14:paraId="46E4A958" w14:textId="77777777" w:rsidR="00752A18" w:rsidRPr="00752A18" w:rsidRDefault="00752A18" w:rsidP="00752A18">
      <w:pPr>
        <w:jc w:val="center"/>
        <w:rPr>
          <w:lang w:val="en-US"/>
        </w:rPr>
      </w:pPr>
    </w:p>
    <w:p w14:paraId="4D415ED9" w14:textId="77777777" w:rsidR="00752A18" w:rsidRDefault="00752A18" w:rsidP="00EB55F7">
      <w:pPr>
        <w:pStyle w:val="Heading2"/>
        <w:rPr>
          <w:rStyle w:val="Heading3Char"/>
          <w:b/>
          <w:lang w:val="en-US"/>
        </w:rPr>
      </w:pPr>
      <w:r w:rsidRPr="00D5697D">
        <w:rPr>
          <w:rStyle w:val="Heading3Char"/>
          <w:b/>
        </w:rPr>
        <w:t>6.</w:t>
      </w:r>
      <w:r>
        <w:rPr>
          <w:rStyle w:val="Heading3Char"/>
          <w:b/>
          <w:lang w:val="en-US"/>
        </w:rPr>
        <w:t>3</w:t>
      </w:r>
      <w:r w:rsidRPr="00D5697D">
        <w:rPr>
          <w:rStyle w:val="Heading3Char"/>
          <w:b/>
        </w:rPr>
        <w:t xml:space="preserve">  </w:t>
      </w:r>
      <w:r>
        <w:rPr>
          <w:rStyle w:val="Heading3Char"/>
          <w:b/>
          <w:lang w:val="en-US"/>
        </w:rPr>
        <w:t xml:space="preserve">Login Admin </w:t>
      </w:r>
    </w:p>
    <w:p w14:paraId="5FE0886A" w14:textId="77777777" w:rsidR="00752A18" w:rsidRPr="00752A18" w:rsidRDefault="00752A18" w:rsidP="00752A18">
      <w:pPr>
        <w:rPr>
          <w:lang w:val="en-US"/>
        </w:rPr>
      </w:pPr>
      <w:r>
        <w:rPr>
          <w:noProof/>
          <w:lang w:val="en-US"/>
        </w:rPr>
        <w:drawing>
          <wp:inline distT="0" distB="0" distL="0" distR="0" wp14:anchorId="4D999A7E" wp14:editId="18C8A692">
            <wp:extent cx="5731510" cy="2471420"/>
            <wp:effectExtent l="133350" t="133350" r="154940" b="1574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71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DE45B1" w14:textId="77777777" w:rsidR="00752A18" w:rsidRDefault="00752A18" w:rsidP="00EB55F7">
      <w:pPr>
        <w:pStyle w:val="Heading2"/>
        <w:rPr>
          <w:rStyle w:val="Heading3Char"/>
          <w:b/>
          <w:lang w:val="en-US"/>
        </w:rPr>
      </w:pPr>
      <w:r w:rsidRPr="00D5697D">
        <w:rPr>
          <w:rStyle w:val="Heading3Char"/>
          <w:b/>
        </w:rPr>
        <w:t>6.</w:t>
      </w:r>
      <w:r>
        <w:rPr>
          <w:rStyle w:val="Heading3Char"/>
          <w:b/>
          <w:lang w:val="en-US"/>
        </w:rPr>
        <w:t>4</w:t>
      </w:r>
      <w:r w:rsidRPr="00D5697D">
        <w:rPr>
          <w:rStyle w:val="Heading3Char"/>
          <w:b/>
        </w:rPr>
        <w:t xml:space="preserve">  </w:t>
      </w:r>
      <w:r>
        <w:rPr>
          <w:rStyle w:val="Heading3Char"/>
          <w:b/>
          <w:lang w:val="en-US"/>
        </w:rPr>
        <w:t>Dashboard Admin</w:t>
      </w:r>
    </w:p>
    <w:p w14:paraId="41246274" w14:textId="77777777" w:rsidR="00752A18" w:rsidRPr="00752A18" w:rsidRDefault="00752A18" w:rsidP="00752A18">
      <w:pPr>
        <w:rPr>
          <w:lang w:val="en-US"/>
        </w:rPr>
      </w:pPr>
      <w:r>
        <w:rPr>
          <w:noProof/>
          <w:lang w:val="en-US"/>
        </w:rPr>
        <w:lastRenderedPageBreak/>
        <w:drawing>
          <wp:inline distT="0" distB="0" distL="0" distR="0" wp14:anchorId="64AAFDDD" wp14:editId="0ED9E46D">
            <wp:extent cx="5731510" cy="25241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24125"/>
                    </a:xfrm>
                    <a:prstGeom prst="rect">
                      <a:avLst/>
                    </a:prstGeom>
                  </pic:spPr>
                </pic:pic>
              </a:graphicData>
            </a:graphic>
          </wp:inline>
        </w:drawing>
      </w:r>
    </w:p>
    <w:p w14:paraId="2BE1DD19" w14:textId="77777777" w:rsidR="00CF7448" w:rsidRDefault="00CF7448" w:rsidP="00B04A53">
      <w:pPr>
        <w:rPr>
          <w:rFonts w:cstheme="minorHAnsi"/>
          <w:sz w:val="24"/>
          <w:szCs w:val="24"/>
        </w:rPr>
      </w:pPr>
    </w:p>
    <w:p w14:paraId="12EBE393" w14:textId="77777777" w:rsidR="00752A18" w:rsidRDefault="00752A18" w:rsidP="00EB55F7">
      <w:pPr>
        <w:pStyle w:val="Heading2"/>
        <w:rPr>
          <w:rStyle w:val="Heading3Char"/>
          <w:b/>
          <w:lang w:val="en-US"/>
        </w:rPr>
      </w:pPr>
      <w:r w:rsidRPr="00D5697D">
        <w:rPr>
          <w:rStyle w:val="Heading3Char"/>
          <w:b/>
        </w:rPr>
        <w:t>6.</w:t>
      </w:r>
      <w:r>
        <w:rPr>
          <w:rStyle w:val="Heading3Char"/>
          <w:b/>
          <w:lang w:val="en-US"/>
        </w:rPr>
        <w:t>5</w:t>
      </w:r>
      <w:r w:rsidRPr="00D5697D">
        <w:rPr>
          <w:rStyle w:val="Heading3Char"/>
          <w:b/>
        </w:rPr>
        <w:t xml:space="preserve">  </w:t>
      </w:r>
      <w:r w:rsidR="009D1CE4">
        <w:rPr>
          <w:rStyle w:val="Heading3Char"/>
          <w:b/>
          <w:lang w:val="en-US"/>
        </w:rPr>
        <w:t>Menu Utility</w:t>
      </w:r>
      <w:r>
        <w:rPr>
          <w:rStyle w:val="Heading3Char"/>
          <w:b/>
          <w:lang w:val="en-US"/>
        </w:rPr>
        <w:t xml:space="preserve"> </w:t>
      </w:r>
    </w:p>
    <w:p w14:paraId="7E86298F" w14:textId="77777777" w:rsidR="009D1CE4" w:rsidRDefault="009D1CE4" w:rsidP="009D1CE4">
      <w:pPr>
        <w:rPr>
          <w:lang w:val="en-US"/>
        </w:rPr>
      </w:pPr>
      <w:r>
        <w:rPr>
          <w:lang w:val="en-US"/>
        </w:rPr>
        <w:t xml:space="preserve">Pada Halaman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Setting </w:t>
      </w:r>
      <w:proofErr w:type="spellStart"/>
      <w:r>
        <w:rPr>
          <w:lang w:val="en-US"/>
        </w:rPr>
        <w:t>Durasi</w:t>
      </w:r>
      <w:proofErr w:type="spellEnd"/>
      <w:r>
        <w:rPr>
          <w:lang w:val="en-US"/>
        </w:rPr>
        <w:t xml:space="preserve"> Soal / </w:t>
      </w:r>
      <w:proofErr w:type="spellStart"/>
      <w:r>
        <w:rPr>
          <w:lang w:val="en-US"/>
        </w:rPr>
        <w:t>Timelimit</w:t>
      </w:r>
      <w:proofErr w:type="spellEnd"/>
      <w:r w:rsidR="00B33518">
        <w:rPr>
          <w:lang w:val="en-US"/>
        </w:rPr>
        <w:t xml:space="preserve"> dan</w:t>
      </w:r>
      <w:r>
        <w:rPr>
          <w:lang w:val="en-US"/>
        </w:rPr>
        <w:t xml:space="preserve"> User Admin, yang </w:t>
      </w:r>
      <w:proofErr w:type="spellStart"/>
      <w:r>
        <w:rPr>
          <w:lang w:val="en-US"/>
        </w:rPr>
        <w:t>memiliki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konfigurasi</w:t>
      </w:r>
      <w:proofErr w:type="spellEnd"/>
      <w:r>
        <w:rPr>
          <w:lang w:val="en-US"/>
        </w:rPr>
        <w:t xml:space="preserve"> Assessment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w:t>
      </w:r>
    </w:p>
    <w:p w14:paraId="7BF544C3" w14:textId="77777777" w:rsidR="009D1CE4" w:rsidRDefault="009D1CE4" w:rsidP="009D1CE4">
      <w:pPr>
        <w:pStyle w:val="Heading3"/>
        <w:rPr>
          <w:lang w:val="en-US"/>
        </w:rPr>
      </w:pPr>
      <w:bookmarkStart w:id="111" w:name="_Toc13752983"/>
      <w:bookmarkStart w:id="112" w:name="_Toc54950737"/>
      <w:r>
        <w:rPr>
          <w:lang w:val="en-US"/>
        </w:rPr>
        <w:t xml:space="preserve">6.5.1 </w:t>
      </w:r>
      <w:bookmarkEnd w:id="111"/>
      <w:bookmarkEnd w:id="112"/>
      <w:proofErr w:type="spellStart"/>
      <w:r>
        <w:rPr>
          <w:lang w:val="en-US"/>
        </w:rPr>
        <w:t>Durasi</w:t>
      </w:r>
      <w:proofErr w:type="spellEnd"/>
      <w:r>
        <w:rPr>
          <w:lang w:val="en-US"/>
        </w:rPr>
        <w:t xml:space="preserve"> Soal/</w:t>
      </w:r>
      <w:proofErr w:type="spellStart"/>
      <w:r>
        <w:rPr>
          <w:lang w:val="en-US"/>
        </w:rPr>
        <w:t>Timelimit</w:t>
      </w:r>
      <w:proofErr w:type="spellEnd"/>
    </w:p>
    <w:p w14:paraId="0B5BE9C0" w14:textId="77777777" w:rsidR="009D1CE4" w:rsidRDefault="009D1CE4" w:rsidP="009D1CE4">
      <w:pPr>
        <w:rPr>
          <w:noProof/>
          <w:lang w:val="en-US"/>
        </w:rPr>
      </w:pPr>
      <w:r>
        <w:rPr>
          <w:noProof/>
          <w:lang w:val="en-US"/>
        </w:rPr>
        <w:t>Menu ini berfungsi untuk konfigurasi Waktu yang diperlukan peserta dalam melaksanakan Tes Kompetensi</w:t>
      </w:r>
    </w:p>
    <w:p w14:paraId="6023166E" w14:textId="77777777" w:rsidR="009D1CE4" w:rsidRDefault="009D1CE4" w:rsidP="009D1CE4">
      <w:pPr>
        <w:rPr>
          <w:lang w:val="en-US"/>
        </w:rPr>
      </w:pPr>
      <w:r>
        <w:rPr>
          <w:noProof/>
          <w:lang w:val="en-US"/>
        </w:rPr>
        <w:drawing>
          <wp:inline distT="0" distB="0" distL="0" distR="0" wp14:anchorId="581CD49B" wp14:editId="65152230">
            <wp:extent cx="5731510" cy="233354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4637"/>
                    <a:stretch/>
                  </pic:blipFill>
                  <pic:spPr bwMode="auto">
                    <a:xfrm>
                      <a:off x="0" y="0"/>
                      <a:ext cx="5731510" cy="2333549"/>
                    </a:xfrm>
                    <a:prstGeom prst="rect">
                      <a:avLst/>
                    </a:prstGeom>
                    <a:ln>
                      <a:noFill/>
                    </a:ln>
                    <a:extLst>
                      <a:ext uri="{53640926-AAD7-44D8-BBD7-CCE9431645EC}">
                        <a14:shadowObscured xmlns:a14="http://schemas.microsoft.com/office/drawing/2010/main"/>
                      </a:ext>
                    </a:extLst>
                  </pic:spPr>
                </pic:pic>
              </a:graphicData>
            </a:graphic>
          </wp:inline>
        </w:drawing>
      </w:r>
    </w:p>
    <w:p w14:paraId="3D207631" w14:textId="77777777" w:rsidR="004313EB" w:rsidRDefault="004313EB" w:rsidP="009D1CE4">
      <w:pPr>
        <w:rPr>
          <w:lang w:val="en-US"/>
        </w:rPr>
      </w:pPr>
    </w:p>
    <w:p w14:paraId="216315C9" w14:textId="77777777" w:rsidR="004313EB" w:rsidRPr="009D1CE4" w:rsidRDefault="004313EB" w:rsidP="009D1CE4">
      <w:pPr>
        <w:rPr>
          <w:lang w:val="en-US"/>
        </w:rPr>
      </w:pPr>
    </w:p>
    <w:p w14:paraId="71478DA4" w14:textId="77777777" w:rsidR="004313EB" w:rsidRDefault="004313EB" w:rsidP="004313EB">
      <w:pPr>
        <w:pStyle w:val="Heading3"/>
        <w:rPr>
          <w:lang w:val="en-US"/>
        </w:rPr>
      </w:pPr>
      <w:r>
        <w:rPr>
          <w:lang w:val="en-US"/>
        </w:rPr>
        <w:lastRenderedPageBreak/>
        <w:t xml:space="preserve">6.5.2 User Admin </w:t>
      </w:r>
    </w:p>
    <w:p w14:paraId="6111D3AC" w14:textId="77777777" w:rsidR="00E51810" w:rsidRDefault="004313EB" w:rsidP="004313EB">
      <w:pPr>
        <w:rPr>
          <w:noProof/>
          <w:lang w:val="en-US"/>
        </w:rPr>
      </w:pPr>
      <w:r>
        <w:rPr>
          <w:noProof/>
          <w:lang w:val="en-US"/>
        </w:rPr>
        <w:t>Menu ini berfungsi untuk manajemen user admin aplikasi assesment</w:t>
      </w:r>
    </w:p>
    <w:p w14:paraId="03F25A82" w14:textId="77777777" w:rsidR="004313EB" w:rsidRDefault="004313EB" w:rsidP="004313EB">
      <w:pPr>
        <w:rPr>
          <w:noProof/>
          <w:lang w:val="en-US"/>
        </w:rPr>
      </w:pPr>
      <w:r>
        <w:rPr>
          <w:noProof/>
          <w:lang w:val="en-US"/>
        </w:rPr>
        <w:drawing>
          <wp:inline distT="0" distB="0" distL="0" distR="0" wp14:anchorId="76CD6A25" wp14:editId="416DFE0F">
            <wp:extent cx="5731510" cy="1884459"/>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9159"/>
                    <a:stretch/>
                  </pic:blipFill>
                  <pic:spPr bwMode="auto">
                    <a:xfrm>
                      <a:off x="0" y="0"/>
                      <a:ext cx="5731510" cy="1884459"/>
                    </a:xfrm>
                    <a:prstGeom prst="rect">
                      <a:avLst/>
                    </a:prstGeom>
                    <a:ln>
                      <a:noFill/>
                    </a:ln>
                    <a:extLst>
                      <a:ext uri="{53640926-AAD7-44D8-BBD7-CCE9431645EC}">
                        <a14:shadowObscured xmlns:a14="http://schemas.microsoft.com/office/drawing/2010/main"/>
                      </a:ext>
                    </a:extLst>
                  </pic:spPr>
                </pic:pic>
              </a:graphicData>
            </a:graphic>
          </wp:inline>
        </w:drawing>
      </w:r>
    </w:p>
    <w:p w14:paraId="0386EBB9" w14:textId="77777777" w:rsidR="004313EB" w:rsidRDefault="00B33518" w:rsidP="004313EB">
      <w:pPr>
        <w:rPr>
          <w:noProof/>
          <w:lang w:val="en-US"/>
        </w:rPr>
      </w:pPr>
      <w:r>
        <w:rPr>
          <w:noProof/>
          <w:lang w:val="en-US"/>
        </w:rPr>
        <w:t xml:space="preserve"> </w:t>
      </w:r>
    </w:p>
    <w:p w14:paraId="6A0DB80D" w14:textId="77777777" w:rsidR="00624B8F" w:rsidRDefault="00624B8F" w:rsidP="00EB55F7">
      <w:pPr>
        <w:pStyle w:val="Heading2"/>
        <w:rPr>
          <w:rStyle w:val="Heading3Char"/>
          <w:b/>
          <w:lang w:val="en-US"/>
        </w:rPr>
      </w:pPr>
      <w:r w:rsidRPr="00D5697D">
        <w:rPr>
          <w:rStyle w:val="Heading3Char"/>
          <w:b/>
        </w:rPr>
        <w:t>6.</w:t>
      </w:r>
      <w:r>
        <w:rPr>
          <w:rStyle w:val="Heading3Char"/>
          <w:b/>
          <w:lang w:val="en-US"/>
        </w:rPr>
        <w:t>6</w:t>
      </w:r>
      <w:r w:rsidRPr="00D5697D">
        <w:rPr>
          <w:rStyle w:val="Heading3Char"/>
          <w:b/>
        </w:rPr>
        <w:t xml:space="preserve">  </w:t>
      </w:r>
      <w:r>
        <w:rPr>
          <w:rStyle w:val="Heading3Char"/>
          <w:b/>
          <w:lang w:val="en-US"/>
        </w:rPr>
        <w:t xml:space="preserve">Menu </w:t>
      </w:r>
      <w:proofErr w:type="spellStart"/>
      <w:r>
        <w:rPr>
          <w:rStyle w:val="Heading3Char"/>
          <w:b/>
          <w:lang w:val="en-US"/>
        </w:rPr>
        <w:t>Peserta</w:t>
      </w:r>
      <w:proofErr w:type="spellEnd"/>
      <w:r>
        <w:rPr>
          <w:noProof/>
          <w:lang w:val="en-US"/>
        </w:rPr>
        <w:drawing>
          <wp:inline distT="0" distB="0" distL="0" distR="0" wp14:anchorId="33B85F97" wp14:editId="4337EB0A">
            <wp:extent cx="5731510" cy="28035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03525"/>
                    </a:xfrm>
                    <a:prstGeom prst="rect">
                      <a:avLst/>
                    </a:prstGeom>
                  </pic:spPr>
                </pic:pic>
              </a:graphicData>
            </a:graphic>
          </wp:inline>
        </w:drawing>
      </w:r>
    </w:p>
    <w:p w14:paraId="2B5AAC22" w14:textId="77777777" w:rsidR="00E51810" w:rsidRDefault="00E51810" w:rsidP="00E51810">
      <w:pPr>
        <w:rPr>
          <w:lang w:val="en-US"/>
        </w:rPr>
      </w:pPr>
    </w:p>
    <w:p w14:paraId="508A4CEC" w14:textId="77777777" w:rsidR="00E51810" w:rsidRDefault="00E51810" w:rsidP="00E51810">
      <w:pPr>
        <w:rPr>
          <w:lang w:val="en-US"/>
        </w:rPr>
      </w:pPr>
    </w:p>
    <w:p w14:paraId="64B5D8E4" w14:textId="77777777" w:rsidR="00E51810" w:rsidRDefault="00E51810" w:rsidP="00E51810">
      <w:pPr>
        <w:rPr>
          <w:lang w:val="en-US"/>
        </w:rPr>
      </w:pPr>
    </w:p>
    <w:p w14:paraId="2F4E96E5" w14:textId="77777777" w:rsidR="00E51810" w:rsidRDefault="00E51810" w:rsidP="00E51810">
      <w:pPr>
        <w:rPr>
          <w:lang w:val="en-US"/>
        </w:rPr>
      </w:pPr>
    </w:p>
    <w:p w14:paraId="74FF9087" w14:textId="77777777" w:rsidR="00E51810" w:rsidRDefault="00E51810" w:rsidP="00E51810">
      <w:pPr>
        <w:rPr>
          <w:lang w:val="en-US"/>
        </w:rPr>
      </w:pPr>
    </w:p>
    <w:p w14:paraId="0B5873DF" w14:textId="77777777" w:rsidR="00E51810" w:rsidRPr="00E51810" w:rsidRDefault="00E51810" w:rsidP="00E51810">
      <w:pPr>
        <w:rPr>
          <w:lang w:val="en-US"/>
        </w:rPr>
      </w:pPr>
    </w:p>
    <w:p w14:paraId="5B61E9FB" w14:textId="77777777" w:rsidR="00E51810" w:rsidRDefault="00E51810" w:rsidP="00EB55F7">
      <w:pPr>
        <w:pStyle w:val="Heading2"/>
        <w:rPr>
          <w:rStyle w:val="Heading3Char"/>
          <w:b/>
          <w:lang w:val="en-US"/>
        </w:rPr>
      </w:pPr>
      <w:r w:rsidRPr="00D5697D">
        <w:rPr>
          <w:rStyle w:val="Heading3Char"/>
          <w:b/>
        </w:rPr>
        <w:lastRenderedPageBreak/>
        <w:t>6.</w:t>
      </w:r>
      <w:r>
        <w:rPr>
          <w:rStyle w:val="Heading3Char"/>
          <w:b/>
          <w:lang w:val="en-US"/>
        </w:rPr>
        <w:t>7</w:t>
      </w:r>
      <w:r w:rsidRPr="00D5697D">
        <w:rPr>
          <w:rStyle w:val="Heading3Char"/>
          <w:b/>
        </w:rPr>
        <w:t xml:space="preserve">  </w:t>
      </w:r>
      <w:r>
        <w:rPr>
          <w:rStyle w:val="Heading3Char"/>
          <w:b/>
          <w:lang w:val="en-US"/>
        </w:rPr>
        <w:t xml:space="preserve">Menu </w:t>
      </w:r>
      <w:proofErr w:type="spellStart"/>
      <w:r>
        <w:rPr>
          <w:rStyle w:val="Heading3Char"/>
          <w:b/>
          <w:lang w:val="en-US"/>
        </w:rPr>
        <w:t>Standar</w:t>
      </w:r>
      <w:proofErr w:type="spellEnd"/>
      <w:r>
        <w:rPr>
          <w:rStyle w:val="Heading3Char"/>
          <w:b/>
          <w:lang w:val="en-US"/>
        </w:rPr>
        <w:t xml:space="preserve"> </w:t>
      </w:r>
      <w:proofErr w:type="spellStart"/>
      <w:r>
        <w:rPr>
          <w:rStyle w:val="Heading3Char"/>
          <w:b/>
          <w:lang w:val="en-US"/>
        </w:rPr>
        <w:t>Kompetensi</w:t>
      </w:r>
      <w:proofErr w:type="spellEnd"/>
    </w:p>
    <w:p w14:paraId="565A3652" w14:textId="77777777" w:rsidR="00E51810" w:rsidRDefault="00E51810" w:rsidP="00E51810">
      <w:pPr>
        <w:rPr>
          <w:lang w:val="en-US"/>
        </w:rPr>
      </w:pPr>
      <w:r>
        <w:rPr>
          <w:lang w:val="en-US"/>
        </w:rPr>
        <w:t xml:space="preserve"> Pada Halaman </w:t>
      </w:r>
      <w:proofErr w:type="spellStart"/>
      <w:r>
        <w:rPr>
          <w:lang w:val="en-US"/>
        </w:rPr>
        <w:t>ini</w:t>
      </w:r>
      <w:proofErr w:type="spellEnd"/>
      <w:r>
        <w:rPr>
          <w:lang w:val="en-US"/>
        </w:rPr>
        <w:t xml:space="preserve"> </w:t>
      </w:r>
      <w:proofErr w:type="spellStart"/>
      <w:r>
        <w:rPr>
          <w:lang w:val="en-US"/>
        </w:rPr>
        <w:t>meliputi</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kompetensi</w:t>
      </w:r>
      <w:proofErr w:type="spellEnd"/>
      <w:r>
        <w:rPr>
          <w:lang w:val="en-US"/>
        </w:rPr>
        <w:t xml:space="preserve"> dan </w:t>
      </w:r>
      <w:proofErr w:type="spellStart"/>
      <w:r>
        <w:rPr>
          <w:lang w:val="en-US"/>
        </w:rPr>
        <w:t>Standar</w:t>
      </w:r>
      <w:proofErr w:type="spellEnd"/>
      <w:r>
        <w:rPr>
          <w:lang w:val="en-US"/>
        </w:rPr>
        <w:t xml:space="preserve"> </w:t>
      </w:r>
      <w:proofErr w:type="spellStart"/>
      <w:r>
        <w:rPr>
          <w:lang w:val="en-US"/>
        </w:rPr>
        <w:t>Kompetensi</w:t>
      </w:r>
      <w:proofErr w:type="spellEnd"/>
      <w:r>
        <w:rPr>
          <w:lang w:val="en-US"/>
        </w:rPr>
        <w:t xml:space="preserve"> </w:t>
      </w:r>
      <w:proofErr w:type="spellStart"/>
      <w:r>
        <w:rPr>
          <w:lang w:val="en-US"/>
        </w:rPr>
        <w:t>Jabatan</w:t>
      </w:r>
      <w:proofErr w:type="spellEnd"/>
    </w:p>
    <w:p w14:paraId="5DE2D675" w14:textId="77777777" w:rsidR="00E51810" w:rsidRDefault="00E51810" w:rsidP="00E51810">
      <w:pPr>
        <w:pStyle w:val="Heading3"/>
        <w:rPr>
          <w:lang w:val="en-US"/>
        </w:rPr>
      </w:pPr>
      <w:r>
        <w:rPr>
          <w:lang w:val="en-US"/>
        </w:rPr>
        <w:t xml:space="preserve">6.7.1 </w:t>
      </w:r>
      <w:proofErr w:type="spellStart"/>
      <w:r>
        <w:rPr>
          <w:lang w:val="en-US"/>
        </w:rPr>
        <w:t>Referensi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Kompetensi</w:t>
      </w:r>
      <w:proofErr w:type="spellEnd"/>
      <w:r>
        <w:rPr>
          <w:lang w:val="en-US"/>
        </w:rPr>
        <w:t xml:space="preserve"> </w:t>
      </w:r>
    </w:p>
    <w:p w14:paraId="624A2B35" w14:textId="77777777" w:rsidR="00E51810" w:rsidRPr="00E51810" w:rsidRDefault="00E51810" w:rsidP="00E51810">
      <w:pPr>
        <w:rPr>
          <w:noProof/>
          <w:lang w:val="en-US"/>
        </w:rPr>
      </w:pPr>
      <w:r>
        <w:rPr>
          <w:noProof/>
          <w:lang w:val="en-US"/>
        </w:rPr>
        <w:t>Menu ini berfungsi untuk acuan/refesensi standar kompetensi yang akan digunakan dalam proses assesment.</w:t>
      </w:r>
    </w:p>
    <w:p w14:paraId="52686EE3" w14:textId="77777777" w:rsidR="004313EB" w:rsidRDefault="00E51810" w:rsidP="004313EB">
      <w:pPr>
        <w:rPr>
          <w:noProof/>
          <w:lang w:val="en-US"/>
        </w:rPr>
      </w:pPr>
      <w:r>
        <w:rPr>
          <w:noProof/>
          <w:lang w:val="en-US"/>
        </w:rPr>
        <w:drawing>
          <wp:inline distT="0" distB="0" distL="0" distR="0" wp14:anchorId="5340A78A" wp14:editId="726828DB">
            <wp:extent cx="5731510" cy="27724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72410"/>
                    </a:xfrm>
                    <a:prstGeom prst="rect">
                      <a:avLst/>
                    </a:prstGeom>
                  </pic:spPr>
                </pic:pic>
              </a:graphicData>
            </a:graphic>
          </wp:inline>
        </w:drawing>
      </w:r>
    </w:p>
    <w:p w14:paraId="0B72E41E" w14:textId="77777777" w:rsidR="00E51810" w:rsidRDefault="00E51810" w:rsidP="004313EB">
      <w:pPr>
        <w:rPr>
          <w:noProof/>
          <w:lang w:val="en-US"/>
        </w:rPr>
      </w:pPr>
    </w:p>
    <w:p w14:paraId="51A60AB8" w14:textId="77777777" w:rsidR="00E51810" w:rsidRDefault="00E51810" w:rsidP="00E51810">
      <w:pPr>
        <w:pStyle w:val="Heading3"/>
        <w:rPr>
          <w:lang w:val="en-US"/>
        </w:rPr>
      </w:pPr>
      <w:r>
        <w:rPr>
          <w:lang w:val="en-US"/>
        </w:rPr>
        <w:t xml:space="preserve">6.7.2 </w:t>
      </w:r>
      <w:proofErr w:type="spellStart"/>
      <w:r>
        <w:rPr>
          <w:lang w:val="en-US"/>
        </w:rPr>
        <w:t>Standar</w:t>
      </w:r>
      <w:proofErr w:type="spellEnd"/>
      <w:r>
        <w:rPr>
          <w:lang w:val="en-US"/>
        </w:rPr>
        <w:t xml:space="preserve"> </w:t>
      </w:r>
      <w:proofErr w:type="spellStart"/>
      <w:r>
        <w:rPr>
          <w:lang w:val="en-US"/>
        </w:rPr>
        <w:t>Kompetensi</w:t>
      </w:r>
      <w:proofErr w:type="spellEnd"/>
      <w:r>
        <w:rPr>
          <w:lang w:val="en-US"/>
        </w:rPr>
        <w:t xml:space="preserve"> </w:t>
      </w:r>
      <w:proofErr w:type="spellStart"/>
      <w:r>
        <w:rPr>
          <w:lang w:val="en-US"/>
        </w:rPr>
        <w:t>Jabatan</w:t>
      </w:r>
      <w:proofErr w:type="spellEnd"/>
    </w:p>
    <w:p w14:paraId="69F61B0B" w14:textId="77777777" w:rsidR="004313EB" w:rsidRPr="004313EB" w:rsidRDefault="00E51810" w:rsidP="004313EB">
      <w:pPr>
        <w:rPr>
          <w:noProof/>
          <w:lang w:val="en-US"/>
        </w:rPr>
      </w:pPr>
      <w:r>
        <w:rPr>
          <w:noProof/>
          <w:lang w:val="en-US"/>
        </w:rPr>
        <w:t>Menu ini berfungsi untuk konfigurasi standar kompetensi per jabatan yang akan digunakan dalam proses assessment.</w:t>
      </w:r>
    </w:p>
    <w:p w14:paraId="21786BE9" w14:textId="77777777" w:rsidR="009D1CE4" w:rsidRPr="009D1CE4" w:rsidRDefault="00E51810" w:rsidP="009D1CE4">
      <w:pPr>
        <w:rPr>
          <w:lang w:val="en-US"/>
        </w:rPr>
      </w:pPr>
      <w:r>
        <w:rPr>
          <w:noProof/>
          <w:lang w:val="en-US"/>
        </w:rPr>
        <w:lastRenderedPageBreak/>
        <w:drawing>
          <wp:inline distT="0" distB="0" distL="0" distR="0" wp14:anchorId="20F43D97" wp14:editId="54EB9036">
            <wp:extent cx="5731510" cy="27317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31770"/>
                    </a:xfrm>
                    <a:prstGeom prst="rect">
                      <a:avLst/>
                    </a:prstGeom>
                  </pic:spPr>
                </pic:pic>
              </a:graphicData>
            </a:graphic>
          </wp:inline>
        </w:drawing>
      </w:r>
    </w:p>
    <w:p w14:paraId="23D0873D" w14:textId="77777777" w:rsidR="00B54F86" w:rsidRDefault="00B54F86" w:rsidP="00EB55F7">
      <w:pPr>
        <w:pStyle w:val="Heading2"/>
        <w:rPr>
          <w:rStyle w:val="Heading3Char"/>
          <w:b/>
          <w:lang w:val="en-US"/>
        </w:rPr>
      </w:pPr>
      <w:r w:rsidRPr="00D5697D">
        <w:rPr>
          <w:rStyle w:val="Heading3Char"/>
          <w:b/>
        </w:rPr>
        <w:t>6.</w:t>
      </w:r>
      <w:r>
        <w:rPr>
          <w:rStyle w:val="Heading3Char"/>
          <w:b/>
          <w:lang w:val="en-US"/>
        </w:rPr>
        <w:t>8</w:t>
      </w:r>
      <w:r w:rsidRPr="00D5697D">
        <w:rPr>
          <w:rStyle w:val="Heading3Char"/>
          <w:b/>
        </w:rPr>
        <w:t xml:space="preserve">  </w:t>
      </w:r>
      <w:r>
        <w:rPr>
          <w:rStyle w:val="Heading3Char"/>
          <w:b/>
          <w:lang w:val="en-US"/>
        </w:rPr>
        <w:t xml:space="preserve">Alat </w:t>
      </w:r>
      <w:proofErr w:type="spellStart"/>
      <w:r>
        <w:rPr>
          <w:rStyle w:val="Heading3Char"/>
          <w:b/>
          <w:lang w:val="en-US"/>
        </w:rPr>
        <w:t>Ukur</w:t>
      </w:r>
      <w:proofErr w:type="spellEnd"/>
      <w:r>
        <w:rPr>
          <w:rStyle w:val="Heading3Char"/>
          <w:b/>
          <w:lang w:val="en-US"/>
        </w:rPr>
        <w:t xml:space="preserve"> </w:t>
      </w:r>
      <w:proofErr w:type="spellStart"/>
      <w:r>
        <w:rPr>
          <w:rStyle w:val="Heading3Char"/>
          <w:b/>
          <w:lang w:val="en-US"/>
        </w:rPr>
        <w:t>Tes</w:t>
      </w:r>
      <w:proofErr w:type="spellEnd"/>
      <w:r>
        <w:rPr>
          <w:rStyle w:val="Heading3Char"/>
          <w:b/>
          <w:lang w:val="en-US"/>
        </w:rPr>
        <w:t xml:space="preserve"> </w:t>
      </w:r>
      <w:proofErr w:type="spellStart"/>
      <w:r>
        <w:rPr>
          <w:rStyle w:val="Heading3Char"/>
          <w:b/>
          <w:lang w:val="en-US"/>
        </w:rPr>
        <w:t>Potensi</w:t>
      </w:r>
      <w:proofErr w:type="spellEnd"/>
    </w:p>
    <w:p w14:paraId="11E0EE7A" w14:textId="77777777" w:rsidR="00B54F86" w:rsidRDefault="00B54F86" w:rsidP="00B54F86">
      <w:pPr>
        <w:rPr>
          <w:lang w:val="en-US"/>
        </w:rPr>
      </w:pPr>
      <w:r>
        <w:rPr>
          <w:lang w:val="en-US"/>
        </w:rPr>
        <w:t xml:space="preserve">Menu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soal-soal</w:t>
      </w:r>
      <w:proofErr w:type="spellEnd"/>
      <w:r>
        <w:rPr>
          <w:lang w:val="en-US"/>
        </w:rPr>
        <w:t xml:space="preserve"> </w:t>
      </w:r>
      <w:proofErr w:type="spellStart"/>
      <w:r>
        <w:rPr>
          <w:lang w:val="en-US"/>
        </w:rPr>
        <w:t>tes</w:t>
      </w:r>
      <w:proofErr w:type="spellEnd"/>
      <w:r>
        <w:rPr>
          <w:lang w:val="en-US"/>
        </w:rPr>
        <w:t xml:space="preserve"> </w:t>
      </w:r>
      <w:proofErr w:type="spellStart"/>
      <w:r>
        <w:rPr>
          <w:lang w:val="en-US"/>
        </w:rPr>
        <w:t>potensi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proses assessment, menu </w:t>
      </w:r>
      <w:proofErr w:type="spellStart"/>
      <w:r>
        <w:rPr>
          <w:lang w:val="en-US"/>
        </w:rPr>
        <w:t>ini</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yaitu</w:t>
      </w:r>
      <w:proofErr w:type="spellEnd"/>
      <w:r>
        <w:rPr>
          <w:lang w:val="en-US"/>
        </w:rPr>
        <w:t xml:space="preserve"> Kostick Papi Test, SPM(Ravel), MBTI (Myer Briggs Type Indicator), IST (</w:t>
      </w:r>
      <w:proofErr w:type="spellStart"/>
      <w:r>
        <w:rPr>
          <w:lang w:val="en-US"/>
        </w:rPr>
        <w:t>Intelligenz</w:t>
      </w:r>
      <w:proofErr w:type="spellEnd"/>
      <w:r>
        <w:rPr>
          <w:lang w:val="en-US"/>
        </w:rPr>
        <w:t xml:space="preserve"> </w:t>
      </w:r>
      <w:proofErr w:type="spellStart"/>
      <w:r>
        <w:rPr>
          <w:lang w:val="en-US"/>
        </w:rPr>
        <w:t>Struktur</w:t>
      </w:r>
      <w:proofErr w:type="spellEnd"/>
      <w:r>
        <w:rPr>
          <w:lang w:val="en-US"/>
        </w:rPr>
        <w:t xml:space="preserve"> Test)</w:t>
      </w:r>
    </w:p>
    <w:p w14:paraId="7D298473" w14:textId="77777777" w:rsidR="00213B63" w:rsidRDefault="00213B63" w:rsidP="00213B63">
      <w:pPr>
        <w:pStyle w:val="Heading3"/>
        <w:rPr>
          <w:lang w:val="en-US"/>
        </w:rPr>
      </w:pPr>
      <w:r>
        <w:rPr>
          <w:lang w:val="en-US"/>
        </w:rPr>
        <w:t xml:space="preserve">6.8.1 </w:t>
      </w:r>
      <w:r w:rsidR="0068715D">
        <w:rPr>
          <w:lang w:val="en-US"/>
        </w:rPr>
        <w:t xml:space="preserve">Kostick Papi Test </w:t>
      </w:r>
    </w:p>
    <w:p w14:paraId="3CCB3094" w14:textId="77777777" w:rsidR="00213B63" w:rsidRPr="00B54F86" w:rsidRDefault="0068715D" w:rsidP="00B54F86">
      <w:pPr>
        <w:rPr>
          <w:lang w:val="en-US"/>
        </w:rPr>
      </w:pPr>
      <w:r>
        <w:rPr>
          <w:noProof/>
          <w:lang w:val="en-US"/>
        </w:rPr>
        <w:drawing>
          <wp:inline distT="0" distB="0" distL="0" distR="0" wp14:anchorId="6C0856F5" wp14:editId="16FCF210">
            <wp:extent cx="5731510" cy="271653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16530"/>
                    </a:xfrm>
                    <a:prstGeom prst="rect">
                      <a:avLst/>
                    </a:prstGeom>
                  </pic:spPr>
                </pic:pic>
              </a:graphicData>
            </a:graphic>
          </wp:inline>
        </w:drawing>
      </w:r>
    </w:p>
    <w:p w14:paraId="5A1380E5" w14:textId="77777777" w:rsidR="0068715D" w:rsidRDefault="0068715D" w:rsidP="0068715D">
      <w:pPr>
        <w:pStyle w:val="Heading3"/>
        <w:rPr>
          <w:lang w:val="en-US"/>
        </w:rPr>
      </w:pPr>
      <w:r>
        <w:rPr>
          <w:lang w:val="en-US"/>
        </w:rPr>
        <w:lastRenderedPageBreak/>
        <w:t xml:space="preserve">6.8.2 SPM(Ravel) </w:t>
      </w:r>
    </w:p>
    <w:p w14:paraId="3944B6F2" w14:textId="77777777" w:rsidR="00752A18" w:rsidRDefault="0068715D" w:rsidP="00B04A53">
      <w:pPr>
        <w:rPr>
          <w:rFonts w:cstheme="minorHAnsi"/>
          <w:sz w:val="24"/>
          <w:szCs w:val="24"/>
        </w:rPr>
      </w:pPr>
      <w:r>
        <w:rPr>
          <w:noProof/>
          <w:lang w:val="en-US"/>
        </w:rPr>
        <w:drawing>
          <wp:inline distT="0" distB="0" distL="0" distR="0" wp14:anchorId="00DF0970" wp14:editId="0779B4F4">
            <wp:extent cx="5731510" cy="27019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01925"/>
                    </a:xfrm>
                    <a:prstGeom prst="rect">
                      <a:avLst/>
                    </a:prstGeom>
                  </pic:spPr>
                </pic:pic>
              </a:graphicData>
            </a:graphic>
          </wp:inline>
        </w:drawing>
      </w:r>
    </w:p>
    <w:p w14:paraId="1C2B2F05" w14:textId="77777777" w:rsidR="0068715D" w:rsidRDefault="0068715D" w:rsidP="0068715D">
      <w:pPr>
        <w:pStyle w:val="Heading3"/>
        <w:rPr>
          <w:lang w:val="en-US"/>
        </w:rPr>
      </w:pPr>
      <w:r>
        <w:rPr>
          <w:lang w:val="en-US"/>
        </w:rPr>
        <w:lastRenderedPageBreak/>
        <w:t>6.8.3 MBTI (Myer Briggs Type Indicator)</w:t>
      </w:r>
      <w:r w:rsidRPr="0068715D">
        <w:rPr>
          <w:noProof/>
          <w:lang w:val="en-US"/>
        </w:rPr>
        <w:t xml:space="preserve"> </w:t>
      </w:r>
      <w:r>
        <w:rPr>
          <w:noProof/>
          <w:lang w:val="en-US"/>
        </w:rPr>
        <w:drawing>
          <wp:inline distT="0" distB="0" distL="0" distR="0" wp14:anchorId="631FAF02" wp14:editId="5189D82C">
            <wp:extent cx="5731510" cy="27641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764155"/>
                    </a:xfrm>
                    <a:prstGeom prst="rect">
                      <a:avLst/>
                    </a:prstGeom>
                  </pic:spPr>
                </pic:pic>
              </a:graphicData>
            </a:graphic>
          </wp:inline>
        </w:drawing>
      </w:r>
    </w:p>
    <w:p w14:paraId="3FB782C5" w14:textId="77777777" w:rsidR="0068715D" w:rsidRDefault="0068715D" w:rsidP="0068715D">
      <w:pPr>
        <w:pStyle w:val="Heading3"/>
        <w:rPr>
          <w:lang w:val="en-US"/>
        </w:rPr>
      </w:pPr>
      <w:r>
        <w:rPr>
          <w:lang w:val="en-US"/>
        </w:rPr>
        <w:t>6.8.4 IST (</w:t>
      </w:r>
      <w:proofErr w:type="spellStart"/>
      <w:r>
        <w:rPr>
          <w:lang w:val="en-US"/>
        </w:rPr>
        <w:t>Intelligenz</w:t>
      </w:r>
      <w:proofErr w:type="spellEnd"/>
      <w:r>
        <w:rPr>
          <w:lang w:val="en-US"/>
        </w:rPr>
        <w:t xml:space="preserve"> </w:t>
      </w:r>
      <w:proofErr w:type="spellStart"/>
      <w:r>
        <w:rPr>
          <w:lang w:val="en-US"/>
        </w:rPr>
        <w:t>Struktur</w:t>
      </w:r>
      <w:proofErr w:type="spellEnd"/>
      <w:r>
        <w:rPr>
          <w:lang w:val="en-US"/>
        </w:rPr>
        <w:t xml:space="preserve"> Test)</w:t>
      </w:r>
    </w:p>
    <w:p w14:paraId="7E20A2FE" w14:textId="77777777" w:rsidR="0068715D" w:rsidRDefault="0068715D" w:rsidP="0068715D">
      <w:pPr>
        <w:rPr>
          <w:lang w:val="en-US"/>
        </w:rPr>
      </w:pPr>
      <w:r>
        <w:rPr>
          <w:noProof/>
          <w:lang w:val="en-US"/>
        </w:rPr>
        <w:drawing>
          <wp:inline distT="0" distB="0" distL="0" distR="0" wp14:anchorId="3036FC7B" wp14:editId="4880D51F">
            <wp:extent cx="5731510" cy="27679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767965"/>
                    </a:xfrm>
                    <a:prstGeom prst="rect">
                      <a:avLst/>
                    </a:prstGeom>
                  </pic:spPr>
                </pic:pic>
              </a:graphicData>
            </a:graphic>
          </wp:inline>
        </w:drawing>
      </w:r>
    </w:p>
    <w:p w14:paraId="4519EBE6" w14:textId="77777777" w:rsidR="0068715D" w:rsidRPr="0068715D" w:rsidRDefault="0068715D" w:rsidP="0068715D">
      <w:pPr>
        <w:rPr>
          <w:lang w:val="en-US"/>
        </w:rPr>
      </w:pPr>
    </w:p>
    <w:p w14:paraId="0E7BB9B0" w14:textId="77777777" w:rsidR="0068715D" w:rsidRPr="0068715D" w:rsidRDefault="0068715D" w:rsidP="0068715D">
      <w:pPr>
        <w:rPr>
          <w:lang w:val="en-US"/>
        </w:rPr>
      </w:pPr>
    </w:p>
    <w:p w14:paraId="3B8F5454" w14:textId="77777777" w:rsidR="00B04A53" w:rsidRPr="00CF7448" w:rsidRDefault="00B04A53" w:rsidP="00B04A53">
      <w:pPr>
        <w:rPr>
          <w:lang w:val="en-US"/>
        </w:rPr>
      </w:pPr>
    </w:p>
    <w:p w14:paraId="04A2E79F" w14:textId="77777777" w:rsidR="00B04A53" w:rsidRDefault="00B04A53" w:rsidP="00B04A53">
      <w:pPr>
        <w:rPr>
          <w:lang w:val="en-US"/>
        </w:rPr>
      </w:pPr>
    </w:p>
    <w:p w14:paraId="789C6EB6" w14:textId="77777777" w:rsidR="00E05008" w:rsidRDefault="00E05008" w:rsidP="00B04A53">
      <w:pPr>
        <w:rPr>
          <w:lang w:val="en-US"/>
        </w:rPr>
      </w:pPr>
    </w:p>
    <w:p w14:paraId="245045EA" w14:textId="77777777" w:rsidR="00E05008" w:rsidRDefault="00E05008" w:rsidP="00B04A53">
      <w:pPr>
        <w:rPr>
          <w:lang w:val="en-US"/>
        </w:rPr>
      </w:pPr>
    </w:p>
    <w:p w14:paraId="3696D6FC" w14:textId="77777777" w:rsidR="00E05008" w:rsidRDefault="00E05008" w:rsidP="00EB55F7">
      <w:pPr>
        <w:pStyle w:val="Heading2"/>
        <w:rPr>
          <w:rStyle w:val="Heading3Char"/>
          <w:b/>
          <w:lang w:val="en-US"/>
        </w:rPr>
      </w:pPr>
      <w:r w:rsidRPr="00D5697D">
        <w:rPr>
          <w:rStyle w:val="Heading3Char"/>
          <w:b/>
        </w:rPr>
        <w:t>6.</w:t>
      </w:r>
      <w:r>
        <w:rPr>
          <w:rStyle w:val="Heading3Char"/>
          <w:b/>
          <w:lang w:val="en-US"/>
        </w:rPr>
        <w:t>9</w:t>
      </w:r>
      <w:r w:rsidRPr="00D5697D">
        <w:rPr>
          <w:rStyle w:val="Heading3Char"/>
          <w:b/>
        </w:rPr>
        <w:t xml:space="preserve">  </w:t>
      </w:r>
      <w:proofErr w:type="spellStart"/>
      <w:r>
        <w:rPr>
          <w:rStyle w:val="Heading3Char"/>
          <w:b/>
          <w:lang w:val="en-US"/>
        </w:rPr>
        <w:t>Pemeriksaan</w:t>
      </w:r>
      <w:proofErr w:type="spellEnd"/>
      <w:r>
        <w:rPr>
          <w:rStyle w:val="Heading3Char"/>
          <w:b/>
          <w:lang w:val="en-US"/>
        </w:rPr>
        <w:t xml:space="preserve"> </w:t>
      </w:r>
      <w:proofErr w:type="spellStart"/>
      <w:r>
        <w:rPr>
          <w:rStyle w:val="Heading3Char"/>
          <w:b/>
          <w:lang w:val="en-US"/>
        </w:rPr>
        <w:t>Tes</w:t>
      </w:r>
      <w:proofErr w:type="spellEnd"/>
      <w:r>
        <w:rPr>
          <w:rStyle w:val="Heading3Char"/>
          <w:b/>
          <w:lang w:val="en-US"/>
        </w:rPr>
        <w:t xml:space="preserve"> </w:t>
      </w:r>
      <w:proofErr w:type="spellStart"/>
      <w:r>
        <w:rPr>
          <w:rStyle w:val="Heading3Char"/>
          <w:b/>
          <w:lang w:val="en-US"/>
        </w:rPr>
        <w:t>Potensi</w:t>
      </w:r>
      <w:proofErr w:type="spellEnd"/>
    </w:p>
    <w:p w14:paraId="53C24522" w14:textId="77777777" w:rsidR="00E05008" w:rsidRDefault="00E05008" w:rsidP="00E05008">
      <w:pPr>
        <w:rPr>
          <w:lang w:val="en-US"/>
        </w:rPr>
      </w:pPr>
      <w:r>
        <w:rPr>
          <w:lang w:val="en-US"/>
        </w:rPr>
        <w:t xml:space="preserve">Menu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tes</w:t>
      </w:r>
      <w:proofErr w:type="spellEnd"/>
      <w:r>
        <w:rPr>
          <w:lang w:val="en-US"/>
        </w:rPr>
        <w:t xml:space="preserve"> </w:t>
      </w:r>
      <w:proofErr w:type="spellStart"/>
      <w:r>
        <w:rPr>
          <w:lang w:val="en-US"/>
        </w:rPr>
        <w:t>potensi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proses assessment, menu </w:t>
      </w:r>
      <w:proofErr w:type="spellStart"/>
      <w:r>
        <w:rPr>
          <w:lang w:val="en-US"/>
        </w:rPr>
        <w:t>ini</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yaitu</w:t>
      </w:r>
      <w:proofErr w:type="spellEnd"/>
      <w:r>
        <w:rPr>
          <w:lang w:val="en-US"/>
        </w:rPr>
        <w:t xml:space="preserve"> Kostick Papi Test, </w:t>
      </w:r>
      <w:proofErr w:type="gramStart"/>
      <w:r>
        <w:rPr>
          <w:lang w:val="en-US"/>
        </w:rPr>
        <w:t>SPM(</w:t>
      </w:r>
      <w:proofErr w:type="gramEnd"/>
      <w:r>
        <w:rPr>
          <w:lang w:val="en-US"/>
        </w:rPr>
        <w:t>Ravel</w:t>
      </w:r>
      <w:r w:rsidR="000E1CBE">
        <w:rPr>
          <w:lang w:val="en-US"/>
        </w:rPr>
        <w:t xml:space="preserve"> </w:t>
      </w:r>
    </w:p>
    <w:p w14:paraId="5EE2FD0B" w14:textId="77777777" w:rsidR="00E05008" w:rsidRDefault="00E05008" w:rsidP="00E05008">
      <w:pPr>
        <w:pStyle w:val="Heading3"/>
        <w:rPr>
          <w:lang w:val="en-US"/>
        </w:rPr>
      </w:pPr>
      <w:r>
        <w:rPr>
          <w:lang w:val="en-US"/>
        </w:rPr>
        <w:t xml:space="preserve">6.9.1 Kostick Papi Test </w:t>
      </w:r>
    </w:p>
    <w:p w14:paraId="45128B14" w14:textId="77777777" w:rsidR="00E05008" w:rsidRPr="00E05008" w:rsidRDefault="00E05008" w:rsidP="00E05008">
      <w:pPr>
        <w:rPr>
          <w:lang w:val="en-US"/>
        </w:rPr>
      </w:pPr>
      <w:r>
        <w:rPr>
          <w:noProof/>
          <w:lang w:val="en-US"/>
        </w:rPr>
        <w:drawing>
          <wp:inline distT="0" distB="0" distL="0" distR="0" wp14:anchorId="117CE952" wp14:editId="000FA737">
            <wp:extent cx="5731510" cy="270192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701925"/>
                    </a:xfrm>
                    <a:prstGeom prst="rect">
                      <a:avLst/>
                    </a:prstGeom>
                  </pic:spPr>
                </pic:pic>
              </a:graphicData>
            </a:graphic>
          </wp:inline>
        </w:drawing>
      </w:r>
    </w:p>
    <w:p w14:paraId="736E504F" w14:textId="77777777" w:rsidR="00E05008" w:rsidRDefault="00E05008" w:rsidP="00E05008">
      <w:pPr>
        <w:pStyle w:val="Heading3"/>
        <w:rPr>
          <w:lang w:val="en-US"/>
        </w:rPr>
      </w:pPr>
      <w:r>
        <w:rPr>
          <w:lang w:val="en-US"/>
        </w:rPr>
        <w:t xml:space="preserve">6.9.2 SPM (Ravel) </w:t>
      </w:r>
    </w:p>
    <w:p w14:paraId="6A0BE2EE" w14:textId="77777777" w:rsidR="00E05008" w:rsidRDefault="00E05008" w:rsidP="00B04A53">
      <w:pPr>
        <w:rPr>
          <w:lang w:val="en-US"/>
        </w:rPr>
      </w:pPr>
      <w:r>
        <w:rPr>
          <w:noProof/>
          <w:lang w:val="en-US"/>
        </w:rPr>
        <w:drawing>
          <wp:inline distT="0" distB="0" distL="0" distR="0" wp14:anchorId="738E93D6" wp14:editId="3FCA750D">
            <wp:extent cx="5731510" cy="27762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76220"/>
                    </a:xfrm>
                    <a:prstGeom prst="rect">
                      <a:avLst/>
                    </a:prstGeom>
                  </pic:spPr>
                </pic:pic>
              </a:graphicData>
            </a:graphic>
          </wp:inline>
        </w:drawing>
      </w:r>
    </w:p>
    <w:p w14:paraId="650DA498" w14:textId="77777777" w:rsidR="000E1CBE" w:rsidRDefault="000E1CBE" w:rsidP="00B04A53">
      <w:pPr>
        <w:rPr>
          <w:lang w:val="en-US"/>
        </w:rPr>
      </w:pPr>
    </w:p>
    <w:p w14:paraId="577036C8" w14:textId="77777777" w:rsidR="000E1CBE" w:rsidRDefault="000E1CBE" w:rsidP="00B04A53">
      <w:pPr>
        <w:rPr>
          <w:lang w:val="en-US"/>
        </w:rPr>
      </w:pPr>
    </w:p>
    <w:p w14:paraId="06F26F26" w14:textId="77777777" w:rsidR="000E1CBE" w:rsidRDefault="000E1CBE" w:rsidP="00B04A53">
      <w:pPr>
        <w:rPr>
          <w:lang w:val="en-US"/>
        </w:rPr>
      </w:pPr>
    </w:p>
    <w:p w14:paraId="1D9ECC24" w14:textId="77777777" w:rsidR="000E1CBE" w:rsidRDefault="000E1CBE" w:rsidP="00B04A53">
      <w:pPr>
        <w:rPr>
          <w:lang w:val="en-US"/>
        </w:rPr>
      </w:pPr>
    </w:p>
    <w:p w14:paraId="700A318E" w14:textId="77777777" w:rsidR="000E1CBE" w:rsidRDefault="000E1CBE" w:rsidP="00EB55F7">
      <w:pPr>
        <w:pStyle w:val="Heading2"/>
        <w:rPr>
          <w:rStyle w:val="Heading3Char"/>
          <w:b/>
          <w:lang w:val="en-US"/>
        </w:rPr>
      </w:pPr>
      <w:r w:rsidRPr="00D5697D">
        <w:rPr>
          <w:rStyle w:val="Heading3Char"/>
          <w:b/>
        </w:rPr>
        <w:t>6.</w:t>
      </w:r>
      <w:r>
        <w:rPr>
          <w:rStyle w:val="Heading3Char"/>
          <w:b/>
          <w:lang w:val="en-US"/>
        </w:rPr>
        <w:t>10</w:t>
      </w:r>
      <w:r w:rsidRPr="00D5697D">
        <w:rPr>
          <w:rStyle w:val="Heading3Char"/>
          <w:b/>
        </w:rPr>
        <w:t xml:space="preserve">  </w:t>
      </w:r>
      <w:r>
        <w:rPr>
          <w:rStyle w:val="Heading3Char"/>
          <w:b/>
          <w:lang w:val="en-US"/>
        </w:rPr>
        <w:t xml:space="preserve">Hasil </w:t>
      </w:r>
      <w:proofErr w:type="spellStart"/>
      <w:r>
        <w:rPr>
          <w:rStyle w:val="Heading3Char"/>
          <w:b/>
          <w:lang w:val="en-US"/>
        </w:rPr>
        <w:t>Tes</w:t>
      </w:r>
      <w:proofErr w:type="spellEnd"/>
      <w:r>
        <w:rPr>
          <w:rStyle w:val="Heading3Char"/>
          <w:b/>
          <w:lang w:val="en-US"/>
        </w:rPr>
        <w:t xml:space="preserve"> </w:t>
      </w:r>
      <w:proofErr w:type="spellStart"/>
      <w:r>
        <w:rPr>
          <w:rStyle w:val="Heading3Char"/>
          <w:b/>
          <w:lang w:val="en-US"/>
        </w:rPr>
        <w:t>Potensi</w:t>
      </w:r>
      <w:proofErr w:type="spellEnd"/>
    </w:p>
    <w:p w14:paraId="521C026E" w14:textId="77777777" w:rsidR="000E1CBE" w:rsidRDefault="000E1CBE" w:rsidP="000E1CBE">
      <w:pPr>
        <w:rPr>
          <w:lang w:val="en-US"/>
        </w:rPr>
      </w:pPr>
      <w:r>
        <w:rPr>
          <w:lang w:val="en-US"/>
        </w:rPr>
        <w:t xml:space="preserve">Menu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tes</w:t>
      </w:r>
      <w:proofErr w:type="spellEnd"/>
      <w:r>
        <w:rPr>
          <w:lang w:val="en-US"/>
        </w:rPr>
        <w:t xml:space="preserve"> </w:t>
      </w:r>
      <w:proofErr w:type="spellStart"/>
      <w:r>
        <w:rPr>
          <w:lang w:val="en-US"/>
        </w:rPr>
        <w:t>potensi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proses assessment, menu </w:t>
      </w:r>
      <w:proofErr w:type="spellStart"/>
      <w:r>
        <w:rPr>
          <w:lang w:val="en-US"/>
        </w:rPr>
        <w:t>ini</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yaitu</w:t>
      </w:r>
      <w:proofErr w:type="spellEnd"/>
      <w:r>
        <w:rPr>
          <w:lang w:val="en-US"/>
        </w:rPr>
        <w:t xml:space="preserve"> </w:t>
      </w:r>
      <w:r w:rsidR="001E78D8">
        <w:rPr>
          <w:lang w:val="en-US"/>
        </w:rPr>
        <w:t xml:space="preserve">List </w:t>
      </w:r>
      <w:proofErr w:type="spellStart"/>
      <w:r>
        <w:rPr>
          <w:lang w:val="en-US"/>
        </w:rPr>
        <w:t>Psikogram</w:t>
      </w:r>
      <w:proofErr w:type="spellEnd"/>
      <w:r w:rsidR="003650E4">
        <w:rPr>
          <w:lang w:val="en-US"/>
        </w:rPr>
        <w:t xml:space="preserve"> </w:t>
      </w:r>
      <w:r>
        <w:rPr>
          <w:lang w:val="en-US"/>
        </w:rPr>
        <w:t xml:space="preserve">dan Hasil  </w:t>
      </w:r>
    </w:p>
    <w:p w14:paraId="17961AE4" w14:textId="77777777" w:rsidR="001E78D8" w:rsidRDefault="000E1CBE" w:rsidP="000E1CBE">
      <w:pPr>
        <w:pStyle w:val="Heading3"/>
        <w:rPr>
          <w:lang w:val="en-US"/>
        </w:rPr>
      </w:pPr>
      <w:r>
        <w:rPr>
          <w:lang w:val="en-US"/>
        </w:rPr>
        <w:t xml:space="preserve">6.10.1 </w:t>
      </w:r>
      <w:r w:rsidR="001E78D8">
        <w:rPr>
          <w:lang w:val="en-US"/>
        </w:rPr>
        <w:t xml:space="preserve">List </w:t>
      </w:r>
      <w:proofErr w:type="spellStart"/>
      <w:r w:rsidR="001E78D8">
        <w:rPr>
          <w:lang w:val="en-US"/>
        </w:rPr>
        <w:t>Psikogram</w:t>
      </w:r>
      <w:proofErr w:type="spellEnd"/>
    </w:p>
    <w:p w14:paraId="74926A00" w14:textId="77777777" w:rsidR="003650E4" w:rsidRDefault="003650E4" w:rsidP="003650E4">
      <w:pPr>
        <w:rPr>
          <w:lang w:val="en-US"/>
        </w:rPr>
      </w:pPr>
      <w:r>
        <w:rPr>
          <w:noProof/>
          <w:lang w:val="en-US"/>
        </w:rPr>
        <w:drawing>
          <wp:inline distT="0" distB="0" distL="0" distR="0" wp14:anchorId="54F94206" wp14:editId="7966B2E6">
            <wp:extent cx="5731510" cy="264096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40965"/>
                    </a:xfrm>
                    <a:prstGeom prst="rect">
                      <a:avLst/>
                    </a:prstGeom>
                  </pic:spPr>
                </pic:pic>
              </a:graphicData>
            </a:graphic>
          </wp:inline>
        </w:drawing>
      </w:r>
    </w:p>
    <w:p w14:paraId="2FF985A6" w14:textId="77777777" w:rsidR="003650E4" w:rsidRPr="003650E4" w:rsidRDefault="003650E4" w:rsidP="003650E4">
      <w:pPr>
        <w:rPr>
          <w:lang w:val="en-US"/>
        </w:rPr>
      </w:pPr>
    </w:p>
    <w:p w14:paraId="128910B1" w14:textId="77777777" w:rsidR="001E78D8" w:rsidRDefault="001E78D8" w:rsidP="001E78D8">
      <w:pPr>
        <w:pStyle w:val="Heading3"/>
        <w:rPr>
          <w:lang w:val="en-US"/>
        </w:rPr>
      </w:pPr>
      <w:r>
        <w:rPr>
          <w:lang w:val="en-US"/>
        </w:rPr>
        <w:lastRenderedPageBreak/>
        <w:t>6.10.</w:t>
      </w:r>
      <w:r w:rsidR="003650E4">
        <w:rPr>
          <w:lang w:val="en-US"/>
        </w:rPr>
        <w:t>2</w:t>
      </w:r>
      <w:r>
        <w:rPr>
          <w:lang w:val="en-US"/>
        </w:rPr>
        <w:t xml:space="preserve"> Hasil </w:t>
      </w:r>
      <w:proofErr w:type="spellStart"/>
      <w:r>
        <w:rPr>
          <w:lang w:val="en-US"/>
        </w:rPr>
        <w:t>Psikogram</w:t>
      </w:r>
      <w:proofErr w:type="spellEnd"/>
    </w:p>
    <w:p w14:paraId="2F52128B" w14:textId="77777777" w:rsidR="000E1CBE" w:rsidRDefault="003650E4" w:rsidP="003650E4">
      <w:pPr>
        <w:rPr>
          <w:lang w:val="en-US"/>
        </w:rPr>
      </w:pPr>
      <w:r>
        <w:rPr>
          <w:noProof/>
          <w:lang w:val="en-US"/>
        </w:rPr>
        <w:drawing>
          <wp:inline distT="0" distB="0" distL="0" distR="0" wp14:anchorId="73EA0FC5" wp14:editId="756C0042">
            <wp:extent cx="5731510" cy="275717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757170"/>
                    </a:xfrm>
                    <a:prstGeom prst="rect">
                      <a:avLst/>
                    </a:prstGeom>
                  </pic:spPr>
                </pic:pic>
              </a:graphicData>
            </a:graphic>
          </wp:inline>
        </w:drawing>
      </w:r>
    </w:p>
    <w:p w14:paraId="7A9E39D5" w14:textId="77777777" w:rsidR="001C39F6" w:rsidRDefault="001C39F6" w:rsidP="003650E4">
      <w:pPr>
        <w:rPr>
          <w:lang w:val="en-US"/>
        </w:rPr>
      </w:pPr>
    </w:p>
    <w:p w14:paraId="231D8A54" w14:textId="77777777" w:rsidR="001C39F6" w:rsidRDefault="001C39F6" w:rsidP="003650E4">
      <w:pPr>
        <w:rPr>
          <w:lang w:val="en-US"/>
        </w:rPr>
      </w:pPr>
    </w:p>
    <w:p w14:paraId="3F508C5C" w14:textId="77777777" w:rsidR="001C39F6" w:rsidRDefault="001C39F6" w:rsidP="003650E4">
      <w:pPr>
        <w:rPr>
          <w:lang w:val="en-US"/>
        </w:rPr>
      </w:pPr>
    </w:p>
    <w:p w14:paraId="10258914" w14:textId="77777777" w:rsidR="001C39F6" w:rsidRDefault="001C39F6" w:rsidP="00EB55F7">
      <w:pPr>
        <w:pStyle w:val="Heading2"/>
        <w:rPr>
          <w:rStyle w:val="Heading3Char"/>
          <w:b/>
          <w:lang w:val="en-US"/>
        </w:rPr>
      </w:pPr>
      <w:r w:rsidRPr="00D5697D">
        <w:rPr>
          <w:rStyle w:val="Heading3Char"/>
          <w:b/>
        </w:rPr>
        <w:t>6.</w:t>
      </w:r>
      <w:r>
        <w:rPr>
          <w:rStyle w:val="Heading3Char"/>
          <w:b/>
          <w:lang w:val="en-US"/>
        </w:rPr>
        <w:t>11</w:t>
      </w:r>
      <w:r w:rsidRPr="00D5697D">
        <w:rPr>
          <w:rStyle w:val="Heading3Char"/>
          <w:b/>
        </w:rPr>
        <w:t xml:space="preserve">  </w:t>
      </w:r>
      <w:r>
        <w:rPr>
          <w:rStyle w:val="Heading3Char"/>
          <w:b/>
          <w:lang w:val="en-US"/>
        </w:rPr>
        <w:t xml:space="preserve">Matrik </w:t>
      </w:r>
      <w:proofErr w:type="spellStart"/>
      <w:r>
        <w:rPr>
          <w:rStyle w:val="Heading3Char"/>
          <w:b/>
          <w:lang w:val="en-US"/>
        </w:rPr>
        <w:t>Simulasi</w:t>
      </w:r>
      <w:proofErr w:type="spellEnd"/>
      <w:r>
        <w:rPr>
          <w:rStyle w:val="Heading3Char"/>
          <w:b/>
          <w:lang w:val="en-US"/>
        </w:rPr>
        <w:t xml:space="preserve"> </w:t>
      </w:r>
      <w:proofErr w:type="spellStart"/>
      <w:r>
        <w:rPr>
          <w:rStyle w:val="Heading3Char"/>
          <w:b/>
          <w:lang w:val="en-US"/>
        </w:rPr>
        <w:t>Tes</w:t>
      </w:r>
      <w:proofErr w:type="spellEnd"/>
      <w:r>
        <w:rPr>
          <w:rStyle w:val="Heading3Char"/>
          <w:b/>
          <w:lang w:val="en-US"/>
        </w:rPr>
        <w:t xml:space="preserve"> </w:t>
      </w:r>
      <w:proofErr w:type="spellStart"/>
      <w:r>
        <w:rPr>
          <w:rStyle w:val="Heading3Char"/>
          <w:b/>
          <w:lang w:val="en-US"/>
        </w:rPr>
        <w:t>Kompetensi</w:t>
      </w:r>
      <w:proofErr w:type="spellEnd"/>
    </w:p>
    <w:p w14:paraId="0B088E13" w14:textId="77777777" w:rsidR="001C39F6" w:rsidRDefault="001C39F6" w:rsidP="001C39F6">
      <w:pPr>
        <w:rPr>
          <w:lang w:val="en-US"/>
        </w:rPr>
      </w:pPr>
      <w:r>
        <w:rPr>
          <w:lang w:val="en-US"/>
        </w:rPr>
        <w:t xml:space="preserve">Menu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matrik</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tes</w:t>
      </w:r>
      <w:proofErr w:type="spellEnd"/>
      <w:r>
        <w:rPr>
          <w:lang w:val="en-US"/>
        </w:rPr>
        <w:t xml:space="preserve"> </w:t>
      </w:r>
      <w:proofErr w:type="spellStart"/>
      <w:r>
        <w:rPr>
          <w:lang w:val="en-US"/>
        </w:rPr>
        <w:t>kompetensi</w:t>
      </w:r>
      <w:proofErr w:type="spellEnd"/>
      <w:r>
        <w:rPr>
          <w:lang w:val="en-US"/>
        </w:rPr>
        <w:t xml:space="preserve"> yang </w:t>
      </w:r>
      <w:proofErr w:type="spellStart"/>
      <w:r>
        <w:rPr>
          <w:lang w:val="en-US"/>
        </w:rPr>
        <w:t>diikuti</w:t>
      </w:r>
      <w:proofErr w:type="spellEnd"/>
      <w:r>
        <w:rPr>
          <w:lang w:val="en-US"/>
        </w:rPr>
        <w:t xml:space="preserve"> oleh </w:t>
      </w:r>
      <w:proofErr w:type="spellStart"/>
      <w:r>
        <w:rPr>
          <w:lang w:val="en-US"/>
        </w:rPr>
        <w:t>peserta</w:t>
      </w:r>
      <w:proofErr w:type="spellEnd"/>
      <w:r>
        <w:rPr>
          <w:lang w:val="en-US"/>
        </w:rPr>
        <w:t xml:space="preserve"> assessment, menu </w:t>
      </w:r>
      <w:proofErr w:type="spellStart"/>
      <w:r>
        <w:rPr>
          <w:lang w:val="en-US"/>
        </w:rPr>
        <w:t>ini</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yaitu</w:t>
      </w:r>
      <w:proofErr w:type="spellEnd"/>
      <w:r>
        <w:rPr>
          <w:lang w:val="en-US"/>
        </w:rPr>
        <w:t xml:space="preserve"> Analisa </w:t>
      </w:r>
      <w:proofErr w:type="spellStart"/>
      <w:r>
        <w:rPr>
          <w:lang w:val="en-US"/>
        </w:rPr>
        <w:t>kasus</w:t>
      </w:r>
      <w:proofErr w:type="spellEnd"/>
      <w:r>
        <w:rPr>
          <w:lang w:val="en-US"/>
        </w:rPr>
        <w:t xml:space="preserve">, Leaderless Group Discussion dan </w:t>
      </w:r>
      <w:proofErr w:type="spellStart"/>
      <w:r>
        <w:rPr>
          <w:lang w:val="en-US"/>
        </w:rPr>
        <w:t>Wawancara</w:t>
      </w:r>
      <w:proofErr w:type="spellEnd"/>
      <w:r>
        <w:rPr>
          <w:lang w:val="en-US"/>
        </w:rPr>
        <w:t xml:space="preserve"> </w:t>
      </w:r>
      <w:proofErr w:type="spellStart"/>
      <w:r>
        <w:rPr>
          <w:lang w:val="en-US"/>
        </w:rPr>
        <w:t>Kompetensi</w:t>
      </w:r>
      <w:proofErr w:type="spellEnd"/>
      <w:r>
        <w:rPr>
          <w:lang w:val="en-US"/>
        </w:rPr>
        <w:t xml:space="preserve">. </w:t>
      </w:r>
    </w:p>
    <w:p w14:paraId="623F1F28" w14:textId="77777777" w:rsidR="001C39F6" w:rsidRDefault="001C39F6" w:rsidP="001C39F6">
      <w:pPr>
        <w:pStyle w:val="Heading3"/>
        <w:rPr>
          <w:lang w:val="en-US"/>
        </w:rPr>
      </w:pPr>
      <w:r>
        <w:rPr>
          <w:lang w:val="en-US"/>
        </w:rPr>
        <w:lastRenderedPageBreak/>
        <w:t xml:space="preserve">6.11.1 Analisa Kasus </w:t>
      </w:r>
    </w:p>
    <w:p w14:paraId="2A9B1A79" w14:textId="77777777" w:rsidR="001C39F6" w:rsidRPr="001C39F6" w:rsidRDefault="001C39F6" w:rsidP="001C39F6">
      <w:pPr>
        <w:rPr>
          <w:lang w:val="en-US"/>
        </w:rPr>
      </w:pPr>
      <w:r>
        <w:rPr>
          <w:noProof/>
          <w:lang w:val="en-US"/>
        </w:rPr>
        <w:drawing>
          <wp:inline distT="0" distB="0" distL="0" distR="0" wp14:anchorId="4B52E261" wp14:editId="45C38D90">
            <wp:extent cx="5731510" cy="272986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729865"/>
                    </a:xfrm>
                    <a:prstGeom prst="rect">
                      <a:avLst/>
                    </a:prstGeom>
                  </pic:spPr>
                </pic:pic>
              </a:graphicData>
            </a:graphic>
          </wp:inline>
        </w:drawing>
      </w:r>
    </w:p>
    <w:p w14:paraId="1B535EBD" w14:textId="77777777" w:rsidR="001C39F6" w:rsidRDefault="001C39F6" w:rsidP="001C39F6">
      <w:pPr>
        <w:pStyle w:val="Heading3"/>
        <w:rPr>
          <w:lang w:val="en-US"/>
        </w:rPr>
      </w:pPr>
      <w:r>
        <w:rPr>
          <w:lang w:val="en-US"/>
        </w:rPr>
        <w:t>6.11.2 Leaderless Group Discussion</w:t>
      </w:r>
    </w:p>
    <w:p w14:paraId="686636C6" w14:textId="77777777" w:rsidR="001C39F6" w:rsidRPr="001C39F6" w:rsidRDefault="001C39F6" w:rsidP="001C39F6">
      <w:pPr>
        <w:rPr>
          <w:lang w:val="en-US"/>
        </w:rPr>
      </w:pPr>
      <w:r>
        <w:rPr>
          <w:noProof/>
          <w:lang w:val="en-US"/>
        </w:rPr>
        <w:drawing>
          <wp:inline distT="0" distB="0" distL="0" distR="0" wp14:anchorId="7A1A9D7C" wp14:editId="6A188585">
            <wp:extent cx="5731510" cy="27508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750820"/>
                    </a:xfrm>
                    <a:prstGeom prst="rect">
                      <a:avLst/>
                    </a:prstGeom>
                  </pic:spPr>
                </pic:pic>
              </a:graphicData>
            </a:graphic>
          </wp:inline>
        </w:drawing>
      </w:r>
    </w:p>
    <w:p w14:paraId="34503A06" w14:textId="77777777" w:rsidR="001C39F6" w:rsidRDefault="001C39F6" w:rsidP="001C39F6">
      <w:pPr>
        <w:pStyle w:val="Heading3"/>
        <w:rPr>
          <w:lang w:val="en-US"/>
        </w:rPr>
      </w:pPr>
      <w:r>
        <w:rPr>
          <w:lang w:val="en-US"/>
        </w:rPr>
        <w:lastRenderedPageBreak/>
        <w:t xml:space="preserve">6.11.3 </w:t>
      </w:r>
      <w:proofErr w:type="spellStart"/>
      <w:r>
        <w:rPr>
          <w:lang w:val="en-US"/>
        </w:rPr>
        <w:t>Wawancara</w:t>
      </w:r>
      <w:proofErr w:type="spellEnd"/>
      <w:r>
        <w:rPr>
          <w:lang w:val="en-US"/>
        </w:rPr>
        <w:t xml:space="preserve"> </w:t>
      </w:r>
      <w:proofErr w:type="spellStart"/>
      <w:r>
        <w:rPr>
          <w:lang w:val="en-US"/>
        </w:rPr>
        <w:t>Kompetensi</w:t>
      </w:r>
      <w:proofErr w:type="spellEnd"/>
    </w:p>
    <w:p w14:paraId="04CEC7D5" w14:textId="77777777" w:rsidR="001C39F6" w:rsidRPr="001C39F6" w:rsidRDefault="001C39F6" w:rsidP="001C39F6">
      <w:pPr>
        <w:rPr>
          <w:lang w:val="en-US"/>
        </w:rPr>
      </w:pPr>
      <w:r>
        <w:rPr>
          <w:noProof/>
          <w:lang w:val="en-US"/>
        </w:rPr>
        <w:drawing>
          <wp:inline distT="0" distB="0" distL="0" distR="0" wp14:anchorId="49C739AD" wp14:editId="7AFC6D13">
            <wp:extent cx="5731510" cy="27527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752725"/>
                    </a:xfrm>
                    <a:prstGeom prst="rect">
                      <a:avLst/>
                    </a:prstGeom>
                  </pic:spPr>
                </pic:pic>
              </a:graphicData>
            </a:graphic>
          </wp:inline>
        </w:drawing>
      </w:r>
    </w:p>
    <w:p w14:paraId="0BD4ED14" w14:textId="77777777" w:rsidR="001C39F6" w:rsidRPr="001C39F6" w:rsidRDefault="001C39F6" w:rsidP="001C39F6">
      <w:pPr>
        <w:rPr>
          <w:lang w:val="en-US"/>
        </w:rPr>
      </w:pPr>
    </w:p>
    <w:p w14:paraId="0297E2AC" w14:textId="77777777" w:rsidR="00BA41DE" w:rsidRDefault="00BA41DE" w:rsidP="00EB55F7">
      <w:pPr>
        <w:pStyle w:val="Heading2"/>
        <w:rPr>
          <w:rStyle w:val="Heading3Char"/>
          <w:b/>
          <w:lang w:val="en-US"/>
        </w:rPr>
      </w:pPr>
      <w:r w:rsidRPr="00D5697D">
        <w:rPr>
          <w:rStyle w:val="Heading3Char"/>
          <w:b/>
        </w:rPr>
        <w:t>6.</w:t>
      </w:r>
      <w:r>
        <w:rPr>
          <w:rStyle w:val="Heading3Char"/>
          <w:b/>
          <w:lang w:val="en-US"/>
        </w:rPr>
        <w:t>12</w:t>
      </w:r>
      <w:r w:rsidRPr="00D5697D">
        <w:rPr>
          <w:rStyle w:val="Heading3Char"/>
          <w:b/>
        </w:rPr>
        <w:t xml:space="preserve">  </w:t>
      </w:r>
      <w:r>
        <w:rPr>
          <w:rStyle w:val="Heading3Char"/>
          <w:b/>
          <w:lang w:val="en-US"/>
        </w:rPr>
        <w:t xml:space="preserve">Hasil </w:t>
      </w:r>
      <w:proofErr w:type="spellStart"/>
      <w:r>
        <w:rPr>
          <w:rStyle w:val="Heading3Char"/>
          <w:b/>
          <w:lang w:val="en-US"/>
        </w:rPr>
        <w:t>Tes</w:t>
      </w:r>
      <w:proofErr w:type="spellEnd"/>
      <w:r>
        <w:rPr>
          <w:rStyle w:val="Heading3Char"/>
          <w:b/>
          <w:lang w:val="en-US"/>
        </w:rPr>
        <w:t xml:space="preserve"> </w:t>
      </w:r>
      <w:proofErr w:type="spellStart"/>
      <w:r>
        <w:rPr>
          <w:rStyle w:val="Heading3Char"/>
          <w:b/>
          <w:lang w:val="en-US"/>
        </w:rPr>
        <w:t>Kompetensi</w:t>
      </w:r>
      <w:proofErr w:type="spellEnd"/>
    </w:p>
    <w:p w14:paraId="17DFA220" w14:textId="77777777" w:rsidR="00BA41DE" w:rsidRDefault="00BA41DE" w:rsidP="00BA41DE">
      <w:pPr>
        <w:rPr>
          <w:lang w:val="en-US"/>
        </w:rPr>
      </w:pPr>
      <w:r>
        <w:rPr>
          <w:lang w:val="en-US"/>
        </w:rPr>
        <w:t xml:space="preserve">Menu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tes</w:t>
      </w:r>
      <w:proofErr w:type="spellEnd"/>
      <w:r>
        <w:rPr>
          <w:lang w:val="en-US"/>
        </w:rPr>
        <w:t xml:space="preserve"> </w:t>
      </w:r>
      <w:proofErr w:type="spellStart"/>
      <w:r>
        <w:rPr>
          <w:lang w:val="en-US"/>
        </w:rPr>
        <w:t>kompetensi</w:t>
      </w:r>
      <w:proofErr w:type="spellEnd"/>
      <w:r>
        <w:rPr>
          <w:lang w:val="en-US"/>
        </w:rPr>
        <w:t xml:space="preserve"> yang </w:t>
      </w:r>
      <w:proofErr w:type="spellStart"/>
      <w:r>
        <w:rPr>
          <w:lang w:val="en-US"/>
        </w:rPr>
        <w:t>diikuti</w:t>
      </w:r>
      <w:proofErr w:type="spellEnd"/>
      <w:r>
        <w:rPr>
          <w:lang w:val="en-US"/>
        </w:rPr>
        <w:t xml:space="preserve"> oleh </w:t>
      </w:r>
      <w:proofErr w:type="spellStart"/>
      <w:r>
        <w:rPr>
          <w:lang w:val="en-US"/>
        </w:rPr>
        <w:t>peserta</w:t>
      </w:r>
      <w:proofErr w:type="spellEnd"/>
      <w:r>
        <w:rPr>
          <w:lang w:val="en-US"/>
        </w:rPr>
        <w:t xml:space="preserve"> assessment, menu </w:t>
      </w:r>
      <w:proofErr w:type="spellStart"/>
      <w:r>
        <w:rPr>
          <w:lang w:val="en-US"/>
        </w:rPr>
        <w:t>ini</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yaitu</w:t>
      </w:r>
      <w:proofErr w:type="spellEnd"/>
      <w:r>
        <w:rPr>
          <w:lang w:val="en-US"/>
        </w:rPr>
        <w:t xml:space="preserve"> Analisa </w:t>
      </w:r>
      <w:proofErr w:type="spellStart"/>
      <w:r>
        <w:rPr>
          <w:lang w:val="en-US"/>
        </w:rPr>
        <w:t>kasus</w:t>
      </w:r>
      <w:proofErr w:type="spellEnd"/>
      <w:r>
        <w:rPr>
          <w:lang w:val="en-US"/>
        </w:rPr>
        <w:t xml:space="preserve">, Leaderless Group Discussion, </w:t>
      </w:r>
      <w:proofErr w:type="spellStart"/>
      <w:r>
        <w:rPr>
          <w:lang w:val="en-US"/>
        </w:rPr>
        <w:t>Wawancara</w:t>
      </w:r>
      <w:proofErr w:type="spellEnd"/>
      <w:r>
        <w:rPr>
          <w:lang w:val="en-US"/>
        </w:rPr>
        <w:t xml:space="preserve"> </w:t>
      </w:r>
      <w:proofErr w:type="spellStart"/>
      <w:r>
        <w:rPr>
          <w:lang w:val="en-US"/>
        </w:rPr>
        <w:t>Kompetensi</w:t>
      </w:r>
      <w:proofErr w:type="spellEnd"/>
      <w:r>
        <w:rPr>
          <w:lang w:val="en-US"/>
        </w:rPr>
        <w:t xml:space="preserve">, Meeting Assessor, </w:t>
      </w:r>
      <w:proofErr w:type="spellStart"/>
      <w:r>
        <w:rPr>
          <w:lang w:val="en-US"/>
        </w:rPr>
        <w:t>Rekapitulasi</w:t>
      </w:r>
      <w:proofErr w:type="spellEnd"/>
      <w:r>
        <w:rPr>
          <w:lang w:val="en-US"/>
        </w:rPr>
        <w:t xml:space="preserve"> Assessment dan </w:t>
      </w:r>
      <w:proofErr w:type="spellStart"/>
      <w:r>
        <w:rPr>
          <w:lang w:val="en-US"/>
        </w:rPr>
        <w:t>Laporan</w:t>
      </w:r>
      <w:proofErr w:type="spellEnd"/>
      <w:r>
        <w:rPr>
          <w:lang w:val="en-US"/>
        </w:rPr>
        <w:t xml:space="preserve"> </w:t>
      </w:r>
      <w:proofErr w:type="spellStart"/>
      <w:r>
        <w:rPr>
          <w:lang w:val="en-US"/>
        </w:rPr>
        <w:t>Individu</w:t>
      </w:r>
      <w:proofErr w:type="spellEnd"/>
      <w:r>
        <w:rPr>
          <w:lang w:val="en-US"/>
        </w:rPr>
        <w:t xml:space="preserve"> </w:t>
      </w:r>
    </w:p>
    <w:p w14:paraId="795B5D98" w14:textId="77777777" w:rsidR="00BA41DE" w:rsidRDefault="00BA41DE" w:rsidP="00BA41DE">
      <w:pPr>
        <w:pStyle w:val="Heading3"/>
        <w:rPr>
          <w:lang w:val="en-US"/>
        </w:rPr>
      </w:pPr>
      <w:r>
        <w:rPr>
          <w:lang w:val="en-US"/>
        </w:rPr>
        <w:t>6.1</w:t>
      </w:r>
      <w:r w:rsidR="0073066E">
        <w:rPr>
          <w:lang w:val="en-US"/>
        </w:rPr>
        <w:t>2</w:t>
      </w:r>
      <w:r>
        <w:rPr>
          <w:lang w:val="en-US"/>
        </w:rPr>
        <w:t xml:space="preserve">.1 Analisa Kasus </w:t>
      </w:r>
    </w:p>
    <w:p w14:paraId="41229B5C" w14:textId="77777777" w:rsidR="003C43CA" w:rsidRPr="003C43CA" w:rsidRDefault="003C43CA" w:rsidP="003C43CA">
      <w:pPr>
        <w:rPr>
          <w:lang w:val="en-US"/>
        </w:rPr>
      </w:pPr>
      <w:r>
        <w:rPr>
          <w:noProof/>
          <w:lang w:val="en-US"/>
        </w:rPr>
        <w:drawing>
          <wp:inline distT="0" distB="0" distL="0" distR="0" wp14:anchorId="40F159D4" wp14:editId="060FF176">
            <wp:extent cx="5731510" cy="27355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735580"/>
                    </a:xfrm>
                    <a:prstGeom prst="rect">
                      <a:avLst/>
                    </a:prstGeom>
                  </pic:spPr>
                </pic:pic>
              </a:graphicData>
            </a:graphic>
          </wp:inline>
        </w:drawing>
      </w:r>
    </w:p>
    <w:p w14:paraId="67AEFE19" w14:textId="77777777" w:rsidR="00691EDD" w:rsidRDefault="00D84655" w:rsidP="00691EDD">
      <w:pPr>
        <w:pStyle w:val="Heading3"/>
        <w:rPr>
          <w:lang w:val="en-US"/>
        </w:rPr>
      </w:pPr>
      <w:r>
        <w:rPr>
          <w:lang w:val="en-US"/>
        </w:rPr>
        <w:lastRenderedPageBreak/>
        <w:t>6.12.2 Leaderless Group Discussion</w:t>
      </w:r>
      <w:r w:rsidR="00691EDD">
        <w:rPr>
          <w:lang w:val="en-US"/>
        </w:rPr>
        <w:t>\</w:t>
      </w:r>
    </w:p>
    <w:p w14:paraId="3F56F194" w14:textId="77777777" w:rsidR="003C43CA" w:rsidRPr="003C43CA" w:rsidRDefault="003C43CA" w:rsidP="003C43CA">
      <w:pPr>
        <w:rPr>
          <w:lang w:val="en-US"/>
        </w:rPr>
      </w:pPr>
      <w:r>
        <w:rPr>
          <w:noProof/>
          <w:lang w:val="en-US"/>
        </w:rPr>
        <w:drawing>
          <wp:inline distT="0" distB="0" distL="0" distR="0" wp14:anchorId="2CAEEE5F" wp14:editId="4DFB7652">
            <wp:extent cx="5731510" cy="20434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24066"/>
                    <a:stretch/>
                  </pic:blipFill>
                  <pic:spPr bwMode="auto">
                    <a:xfrm>
                      <a:off x="0" y="0"/>
                      <a:ext cx="5731510" cy="2043485"/>
                    </a:xfrm>
                    <a:prstGeom prst="rect">
                      <a:avLst/>
                    </a:prstGeom>
                    <a:ln>
                      <a:noFill/>
                    </a:ln>
                    <a:extLst>
                      <a:ext uri="{53640926-AAD7-44D8-BBD7-CCE9431645EC}">
                        <a14:shadowObscured xmlns:a14="http://schemas.microsoft.com/office/drawing/2010/main"/>
                      </a:ext>
                    </a:extLst>
                  </pic:spPr>
                </pic:pic>
              </a:graphicData>
            </a:graphic>
          </wp:inline>
        </w:drawing>
      </w:r>
    </w:p>
    <w:p w14:paraId="057E9535" w14:textId="77777777" w:rsidR="00691EDD" w:rsidRDefault="00D84655" w:rsidP="00691EDD">
      <w:pPr>
        <w:pStyle w:val="Heading3"/>
        <w:rPr>
          <w:lang w:val="en-US"/>
        </w:rPr>
      </w:pPr>
      <w:r>
        <w:rPr>
          <w:lang w:val="en-US"/>
        </w:rPr>
        <w:t xml:space="preserve">6.12.3 </w:t>
      </w:r>
      <w:proofErr w:type="spellStart"/>
      <w:r>
        <w:rPr>
          <w:lang w:val="en-US"/>
        </w:rPr>
        <w:t>Wawancara</w:t>
      </w:r>
      <w:proofErr w:type="spellEnd"/>
      <w:r>
        <w:rPr>
          <w:lang w:val="en-US"/>
        </w:rPr>
        <w:t xml:space="preserve"> </w:t>
      </w:r>
      <w:proofErr w:type="spellStart"/>
      <w:r>
        <w:rPr>
          <w:lang w:val="en-US"/>
        </w:rPr>
        <w:t>Kompetensi</w:t>
      </w:r>
      <w:proofErr w:type="spellEnd"/>
    </w:p>
    <w:p w14:paraId="642ECEF2" w14:textId="77777777" w:rsidR="003C43CA" w:rsidRDefault="003C43CA" w:rsidP="003C43CA">
      <w:pPr>
        <w:rPr>
          <w:lang w:val="en-US"/>
        </w:rPr>
      </w:pPr>
      <w:r>
        <w:rPr>
          <w:noProof/>
          <w:lang w:val="en-US"/>
        </w:rPr>
        <w:drawing>
          <wp:inline distT="0" distB="0" distL="0" distR="0" wp14:anchorId="42F71064" wp14:editId="1B3C95AF">
            <wp:extent cx="5731510" cy="240924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11642"/>
                    <a:stretch/>
                  </pic:blipFill>
                  <pic:spPr bwMode="auto">
                    <a:xfrm>
                      <a:off x="0" y="0"/>
                      <a:ext cx="5731510" cy="2409245"/>
                    </a:xfrm>
                    <a:prstGeom prst="rect">
                      <a:avLst/>
                    </a:prstGeom>
                    <a:ln>
                      <a:noFill/>
                    </a:ln>
                    <a:extLst>
                      <a:ext uri="{53640926-AAD7-44D8-BBD7-CCE9431645EC}">
                        <a14:shadowObscured xmlns:a14="http://schemas.microsoft.com/office/drawing/2010/main"/>
                      </a:ext>
                    </a:extLst>
                  </pic:spPr>
                </pic:pic>
              </a:graphicData>
            </a:graphic>
          </wp:inline>
        </w:drawing>
      </w:r>
    </w:p>
    <w:p w14:paraId="72C5F8B2" w14:textId="77777777" w:rsidR="00691EDD" w:rsidRPr="003C43CA" w:rsidRDefault="00691EDD" w:rsidP="003C43CA">
      <w:pPr>
        <w:rPr>
          <w:lang w:val="en-US"/>
        </w:rPr>
      </w:pPr>
    </w:p>
    <w:p w14:paraId="2FE2BC40" w14:textId="77777777" w:rsidR="00691EDD" w:rsidRDefault="00D84655" w:rsidP="00691EDD">
      <w:pPr>
        <w:pStyle w:val="Heading3"/>
        <w:rPr>
          <w:lang w:val="en-US"/>
        </w:rPr>
      </w:pPr>
      <w:r>
        <w:rPr>
          <w:lang w:val="en-US"/>
        </w:rPr>
        <w:lastRenderedPageBreak/>
        <w:t>6.12.4 Meeting Assessor</w:t>
      </w:r>
    </w:p>
    <w:p w14:paraId="285CB932" w14:textId="77777777" w:rsidR="003C43CA" w:rsidRPr="003C43CA" w:rsidRDefault="003C43CA" w:rsidP="003C43CA">
      <w:pPr>
        <w:rPr>
          <w:lang w:val="en-US"/>
        </w:rPr>
      </w:pPr>
      <w:r>
        <w:rPr>
          <w:noProof/>
          <w:lang w:val="en-US"/>
        </w:rPr>
        <w:drawing>
          <wp:inline distT="0" distB="0" distL="0" distR="0" wp14:anchorId="7E472DBE" wp14:editId="0BB2C3B1">
            <wp:extent cx="5731510" cy="23456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15452"/>
                    <a:stretch/>
                  </pic:blipFill>
                  <pic:spPr bwMode="auto">
                    <a:xfrm>
                      <a:off x="0" y="0"/>
                      <a:ext cx="5731510" cy="2345635"/>
                    </a:xfrm>
                    <a:prstGeom prst="rect">
                      <a:avLst/>
                    </a:prstGeom>
                    <a:ln>
                      <a:noFill/>
                    </a:ln>
                    <a:extLst>
                      <a:ext uri="{53640926-AAD7-44D8-BBD7-CCE9431645EC}">
                        <a14:shadowObscured xmlns:a14="http://schemas.microsoft.com/office/drawing/2010/main"/>
                      </a:ext>
                    </a:extLst>
                  </pic:spPr>
                </pic:pic>
              </a:graphicData>
            </a:graphic>
          </wp:inline>
        </w:drawing>
      </w:r>
    </w:p>
    <w:p w14:paraId="083973C2" w14:textId="77777777" w:rsidR="00691EDD" w:rsidRDefault="00D84655" w:rsidP="00691EDD">
      <w:pPr>
        <w:pStyle w:val="Heading3"/>
        <w:rPr>
          <w:lang w:val="en-US"/>
        </w:rPr>
      </w:pPr>
      <w:r>
        <w:rPr>
          <w:lang w:val="en-US"/>
        </w:rPr>
        <w:t xml:space="preserve">6.12.5 </w:t>
      </w:r>
      <w:proofErr w:type="spellStart"/>
      <w:r>
        <w:rPr>
          <w:lang w:val="en-US"/>
        </w:rPr>
        <w:t>Rekapitulasi</w:t>
      </w:r>
      <w:proofErr w:type="spellEnd"/>
      <w:r>
        <w:rPr>
          <w:lang w:val="en-US"/>
        </w:rPr>
        <w:t xml:space="preserve"> Assessment</w:t>
      </w:r>
    </w:p>
    <w:p w14:paraId="1F1A7C9F" w14:textId="77777777" w:rsidR="003C43CA" w:rsidRDefault="003C43CA" w:rsidP="003C43CA">
      <w:pPr>
        <w:rPr>
          <w:lang w:val="en-US"/>
        </w:rPr>
      </w:pPr>
      <w:r>
        <w:rPr>
          <w:noProof/>
          <w:lang w:val="en-US"/>
        </w:rPr>
        <w:drawing>
          <wp:inline distT="0" distB="0" distL="0" distR="0" wp14:anchorId="640A25E8" wp14:editId="745D0F7E">
            <wp:extent cx="5731510" cy="2305878"/>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16732"/>
                    <a:stretch/>
                  </pic:blipFill>
                  <pic:spPr bwMode="auto">
                    <a:xfrm>
                      <a:off x="0" y="0"/>
                      <a:ext cx="5731510" cy="2305878"/>
                    </a:xfrm>
                    <a:prstGeom prst="rect">
                      <a:avLst/>
                    </a:prstGeom>
                    <a:ln>
                      <a:noFill/>
                    </a:ln>
                    <a:extLst>
                      <a:ext uri="{53640926-AAD7-44D8-BBD7-CCE9431645EC}">
                        <a14:shadowObscured xmlns:a14="http://schemas.microsoft.com/office/drawing/2010/main"/>
                      </a:ext>
                    </a:extLst>
                  </pic:spPr>
                </pic:pic>
              </a:graphicData>
            </a:graphic>
          </wp:inline>
        </w:drawing>
      </w:r>
    </w:p>
    <w:p w14:paraId="562B9A81" w14:textId="77777777" w:rsidR="00691EDD" w:rsidRPr="003C43CA" w:rsidRDefault="00691EDD" w:rsidP="003C43CA">
      <w:pPr>
        <w:rPr>
          <w:lang w:val="en-US"/>
        </w:rPr>
      </w:pPr>
    </w:p>
    <w:p w14:paraId="61D33049" w14:textId="77777777" w:rsidR="00691EDD" w:rsidRDefault="00D84655" w:rsidP="00691EDD">
      <w:pPr>
        <w:pStyle w:val="Heading3"/>
        <w:rPr>
          <w:lang w:val="en-US"/>
        </w:rPr>
      </w:pPr>
      <w:r>
        <w:rPr>
          <w:lang w:val="en-US"/>
        </w:rPr>
        <w:lastRenderedPageBreak/>
        <w:t xml:space="preserve">6.12.6 </w:t>
      </w:r>
      <w:proofErr w:type="spellStart"/>
      <w:r>
        <w:rPr>
          <w:lang w:val="en-US"/>
        </w:rPr>
        <w:t>Laporan</w:t>
      </w:r>
      <w:proofErr w:type="spellEnd"/>
      <w:r>
        <w:rPr>
          <w:lang w:val="en-US"/>
        </w:rPr>
        <w:t xml:space="preserve"> </w:t>
      </w:r>
      <w:proofErr w:type="spellStart"/>
      <w:r>
        <w:rPr>
          <w:lang w:val="en-US"/>
        </w:rPr>
        <w:t>Individu</w:t>
      </w:r>
      <w:proofErr w:type="spellEnd"/>
    </w:p>
    <w:p w14:paraId="7DF05029" w14:textId="77777777" w:rsidR="00D84655" w:rsidRPr="00D84655" w:rsidRDefault="003C43CA" w:rsidP="00D84655">
      <w:pPr>
        <w:rPr>
          <w:lang w:val="en-US"/>
        </w:rPr>
      </w:pPr>
      <w:r>
        <w:rPr>
          <w:noProof/>
          <w:lang w:val="en-US"/>
        </w:rPr>
        <w:drawing>
          <wp:inline distT="0" distB="0" distL="0" distR="0" wp14:anchorId="3128494A" wp14:editId="719060BD">
            <wp:extent cx="5731510" cy="2226365"/>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21546"/>
                    <a:stretch/>
                  </pic:blipFill>
                  <pic:spPr bwMode="auto">
                    <a:xfrm>
                      <a:off x="0" y="0"/>
                      <a:ext cx="5731510" cy="2226365"/>
                    </a:xfrm>
                    <a:prstGeom prst="rect">
                      <a:avLst/>
                    </a:prstGeom>
                    <a:ln>
                      <a:noFill/>
                    </a:ln>
                    <a:extLst>
                      <a:ext uri="{53640926-AAD7-44D8-BBD7-CCE9431645EC}">
                        <a14:shadowObscured xmlns:a14="http://schemas.microsoft.com/office/drawing/2010/main"/>
                      </a:ext>
                    </a:extLst>
                  </pic:spPr>
                </pic:pic>
              </a:graphicData>
            </a:graphic>
          </wp:inline>
        </w:drawing>
      </w:r>
    </w:p>
    <w:p w14:paraId="07402777" w14:textId="77777777" w:rsidR="00D84655" w:rsidRDefault="00D84655" w:rsidP="00D84655">
      <w:pPr>
        <w:rPr>
          <w:lang w:val="en-US"/>
        </w:rPr>
      </w:pPr>
    </w:p>
    <w:p w14:paraId="4336A95E" w14:textId="77777777" w:rsidR="00691EDD" w:rsidRDefault="00691EDD" w:rsidP="00D84655">
      <w:pPr>
        <w:rPr>
          <w:lang w:val="en-US"/>
        </w:rPr>
      </w:pPr>
    </w:p>
    <w:p w14:paraId="230C4A46" w14:textId="77777777" w:rsidR="00691EDD" w:rsidRDefault="00691EDD" w:rsidP="00D84655">
      <w:pPr>
        <w:rPr>
          <w:lang w:val="en-US"/>
        </w:rPr>
      </w:pPr>
    </w:p>
    <w:p w14:paraId="298A3214" w14:textId="77777777" w:rsidR="00691EDD" w:rsidRDefault="00691EDD" w:rsidP="00D84655">
      <w:pPr>
        <w:rPr>
          <w:lang w:val="en-US"/>
        </w:rPr>
      </w:pPr>
    </w:p>
    <w:p w14:paraId="35AFEA28" w14:textId="77777777" w:rsidR="00691EDD" w:rsidRDefault="00691EDD" w:rsidP="00D84655">
      <w:pPr>
        <w:rPr>
          <w:lang w:val="en-US"/>
        </w:rPr>
      </w:pPr>
    </w:p>
    <w:p w14:paraId="38B6BF8C" w14:textId="77777777" w:rsidR="00691EDD" w:rsidRDefault="00691EDD" w:rsidP="00D84655">
      <w:pPr>
        <w:rPr>
          <w:lang w:val="en-US"/>
        </w:rPr>
      </w:pPr>
    </w:p>
    <w:p w14:paraId="55DF2E7B" w14:textId="77777777" w:rsidR="00691EDD" w:rsidRPr="00D84655" w:rsidRDefault="00691EDD" w:rsidP="00D84655">
      <w:pPr>
        <w:rPr>
          <w:lang w:val="en-US"/>
        </w:rPr>
      </w:pPr>
    </w:p>
    <w:p w14:paraId="6E070F9B" w14:textId="77777777" w:rsidR="007D4005" w:rsidRDefault="007D4005" w:rsidP="00EB55F7">
      <w:pPr>
        <w:pStyle w:val="Heading2"/>
        <w:rPr>
          <w:rStyle w:val="Heading3Char"/>
          <w:b/>
          <w:lang w:val="en-US"/>
        </w:rPr>
      </w:pPr>
      <w:r w:rsidRPr="00D5697D">
        <w:rPr>
          <w:rStyle w:val="Heading3Char"/>
          <w:b/>
        </w:rPr>
        <w:t>6.</w:t>
      </w:r>
      <w:r>
        <w:rPr>
          <w:rStyle w:val="Heading3Char"/>
          <w:b/>
          <w:lang w:val="en-US"/>
        </w:rPr>
        <w:t>13</w:t>
      </w:r>
      <w:r w:rsidRPr="00D5697D">
        <w:rPr>
          <w:rStyle w:val="Heading3Char"/>
          <w:b/>
        </w:rPr>
        <w:t xml:space="preserve">  </w:t>
      </w:r>
      <w:proofErr w:type="spellStart"/>
      <w:r>
        <w:rPr>
          <w:rStyle w:val="Heading3Char"/>
          <w:b/>
          <w:lang w:val="en-US"/>
        </w:rPr>
        <w:t>Laporan</w:t>
      </w:r>
      <w:proofErr w:type="spellEnd"/>
      <w:r>
        <w:rPr>
          <w:rStyle w:val="Heading3Char"/>
          <w:b/>
          <w:lang w:val="en-US"/>
        </w:rPr>
        <w:t xml:space="preserve"> Individual Assessment</w:t>
      </w:r>
    </w:p>
    <w:p w14:paraId="1FEE8EDE" w14:textId="77777777" w:rsidR="007D4005" w:rsidRDefault="007D4005" w:rsidP="007D4005">
      <w:pPr>
        <w:rPr>
          <w:lang w:val="en-US"/>
        </w:rPr>
      </w:pPr>
      <w:r>
        <w:rPr>
          <w:lang w:val="en-US"/>
        </w:rPr>
        <w:t xml:space="preserve">Menu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laporan</w:t>
      </w:r>
      <w:proofErr w:type="spellEnd"/>
      <w:r>
        <w:rPr>
          <w:lang w:val="en-US"/>
        </w:rPr>
        <w:t xml:space="preserve"> individual </w:t>
      </w:r>
      <w:proofErr w:type="spellStart"/>
      <w:r>
        <w:rPr>
          <w:lang w:val="en-US"/>
        </w:rPr>
        <w:t>peserta</w:t>
      </w:r>
      <w:proofErr w:type="spellEnd"/>
      <w:r>
        <w:rPr>
          <w:lang w:val="en-US"/>
        </w:rPr>
        <w:t xml:space="preserve"> assessment, menu </w:t>
      </w:r>
      <w:proofErr w:type="spellStart"/>
      <w:r>
        <w:rPr>
          <w:lang w:val="en-US"/>
        </w:rPr>
        <w:t>ini</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Laporan</w:t>
      </w:r>
      <w:proofErr w:type="spellEnd"/>
      <w:r>
        <w:rPr>
          <w:lang w:val="en-US"/>
        </w:rPr>
        <w:t xml:space="preserve"> Individual, </w:t>
      </w:r>
      <w:proofErr w:type="spellStart"/>
      <w:r>
        <w:rPr>
          <w:lang w:val="en-US"/>
        </w:rPr>
        <w:t>Profil</w:t>
      </w:r>
      <w:proofErr w:type="spellEnd"/>
      <w:r>
        <w:rPr>
          <w:lang w:val="en-US"/>
        </w:rPr>
        <w:t xml:space="preserve"> </w:t>
      </w:r>
      <w:proofErr w:type="spellStart"/>
      <w:r>
        <w:rPr>
          <w:lang w:val="en-US"/>
        </w:rPr>
        <w:t>Kompetensi</w:t>
      </w:r>
      <w:proofErr w:type="spellEnd"/>
      <w:r>
        <w:rPr>
          <w:lang w:val="en-US"/>
        </w:rPr>
        <w:t xml:space="preserve">, </w:t>
      </w:r>
      <w:proofErr w:type="spellStart"/>
      <w:r>
        <w:rPr>
          <w:lang w:val="en-US"/>
        </w:rPr>
        <w:t>Deskripsi</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Kompetensi</w:t>
      </w:r>
      <w:proofErr w:type="spellEnd"/>
      <w:r>
        <w:rPr>
          <w:lang w:val="en-US"/>
        </w:rPr>
        <w:t xml:space="preserve">, Kesimpulan dan </w:t>
      </w:r>
      <w:proofErr w:type="spellStart"/>
      <w:r>
        <w:rPr>
          <w:lang w:val="en-US"/>
        </w:rPr>
        <w:t>Rekomendasi</w:t>
      </w:r>
      <w:proofErr w:type="spellEnd"/>
      <w:r>
        <w:rPr>
          <w:lang w:val="en-US"/>
        </w:rPr>
        <w:t xml:space="preserve"> dan Saran </w:t>
      </w:r>
      <w:proofErr w:type="spellStart"/>
      <w:r>
        <w:rPr>
          <w:lang w:val="en-US"/>
        </w:rPr>
        <w:t>Pengembangan</w:t>
      </w:r>
      <w:proofErr w:type="spellEnd"/>
      <w:r>
        <w:rPr>
          <w:lang w:val="en-US"/>
        </w:rPr>
        <w:t xml:space="preserve">. </w:t>
      </w:r>
    </w:p>
    <w:p w14:paraId="1DEBA14F" w14:textId="77777777" w:rsidR="00691EDD" w:rsidRDefault="007D4005" w:rsidP="00691EDD">
      <w:pPr>
        <w:pStyle w:val="Heading3"/>
        <w:rPr>
          <w:lang w:val="en-US"/>
        </w:rPr>
      </w:pPr>
      <w:r>
        <w:rPr>
          <w:lang w:val="en-US"/>
        </w:rPr>
        <w:t xml:space="preserve">6.13.1 </w:t>
      </w:r>
      <w:proofErr w:type="spellStart"/>
      <w:r>
        <w:rPr>
          <w:lang w:val="en-US"/>
        </w:rPr>
        <w:t>Laporan</w:t>
      </w:r>
      <w:proofErr w:type="spellEnd"/>
      <w:r>
        <w:rPr>
          <w:lang w:val="en-US"/>
        </w:rPr>
        <w:t xml:space="preserve"> Individual</w:t>
      </w:r>
    </w:p>
    <w:p w14:paraId="73981230" w14:textId="77777777" w:rsidR="00691EDD" w:rsidRPr="00691EDD" w:rsidRDefault="00691EDD" w:rsidP="00691EDD">
      <w:pPr>
        <w:rPr>
          <w:lang w:val="en-US"/>
        </w:rPr>
      </w:pPr>
      <w:r>
        <w:rPr>
          <w:noProof/>
          <w:lang w:val="en-US"/>
        </w:rPr>
        <w:drawing>
          <wp:inline distT="0" distB="0" distL="0" distR="0" wp14:anchorId="4ADC3017" wp14:editId="7C2DBEE3">
            <wp:extent cx="5731510" cy="1773141"/>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27697"/>
                    <a:stretch/>
                  </pic:blipFill>
                  <pic:spPr bwMode="auto">
                    <a:xfrm>
                      <a:off x="0" y="0"/>
                      <a:ext cx="5731510" cy="1773141"/>
                    </a:xfrm>
                    <a:prstGeom prst="rect">
                      <a:avLst/>
                    </a:prstGeom>
                    <a:ln>
                      <a:noFill/>
                    </a:ln>
                    <a:extLst>
                      <a:ext uri="{53640926-AAD7-44D8-BBD7-CCE9431645EC}">
                        <a14:shadowObscured xmlns:a14="http://schemas.microsoft.com/office/drawing/2010/main"/>
                      </a:ext>
                    </a:extLst>
                  </pic:spPr>
                </pic:pic>
              </a:graphicData>
            </a:graphic>
          </wp:inline>
        </w:drawing>
      </w:r>
    </w:p>
    <w:p w14:paraId="2BFEA803" w14:textId="77777777" w:rsidR="00691EDD" w:rsidRDefault="007D4005" w:rsidP="00691EDD">
      <w:pPr>
        <w:pStyle w:val="Heading3"/>
        <w:rPr>
          <w:lang w:val="en-US"/>
        </w:rPr>
      </w:pPr>
      <w:r>
        <w:rPr>
          <w:lang w:val="en-US"/>
        </w:rPr>
        <w:lastRenderedPageBreak/>
        <w:t xml:space="preserve">6.13.2 </w:t>
      </w:r>
      <w:proofErr w:type="spellStart"/>
      <w:r>
        <w:rPr>
          <w:lang w:val="en-US"/>
        </w:rPr>
        <w:t>Profil</w:t>
      </w:r>
      <w:proofErr w:type="spellEnd"/>
      <w:r>
        <w:rPr>
          <w:lang w:val="en-US"/>
        </w:rPr>
        <w:t xml:space="preserve"> </w:t>
      </w:r>
      <w:proofErr w:type="spellStart"/>
      <w:r>
        <w:rPr>
          <w:lang w:val="en-US"/>
        </w:rPr>
        <w:t>Kompetensi</w:t>
      </w:r>
      <w:proofErr w:type="spellEnd"/>
      <w:r>
        <w:rPr>
          <w:lang w:val="en-US"/>
        </w:rPr>
        <w:t xml:space="preserve"> </w:t>
      </w:r>
    </w:p>
    <w:p w14:paraId="63803635" w14:textId="77777777" w:rsidR="00691EDD" w:rsidRPr="00691EDD" w:rsidRDefault="00691EDD" w:rsidP="00691EDD">
      <w:pPr>
        <w:rPr>
          <w:lang w:val="en-US"/>
        </w:rPr>
      </w:pPr>
      <w:r>
        <w:rPr>
          <w:noProof/>
          <w:lang w:val="en-US"/>
        </w:rPr>
        <w:drawing>
          <wp:inline distT="0" distB="0" distL="0" distR="0" wp14:anchorId="0201172F" wp14:editId="7EE31E58">
            <wp:extent cx="5731510" cy="1749287"/>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4568"/>
                    <a:stretch/>
                  </pic:blipFill>
                  <pic:spPr bwMode="auto">
                    <a:xfrm>
                      <a:off x="0" y="0"/>
                      <a:ext cx="5731510" cy="1749287"/>
                    </a:xfrm>
                    <a:prstGeom prst="rect">
                      <a:avLst/>
                    </a:prstGeom>
                    <a:ln>
                      <a:noFill/>
                    </a:ln>
                    <a:extLst>
                      <a:ext uri="{53640926-AAD7-44D8-BBD7-CCE9431645EC}">
                        <a14:shadowObscured xmlns:a14="http://schemas.microsoft.com/office/drawing/2010/main"/>
                      </a:ext>
                    </a:extLst>
                  </pic:spPr>
                </pic:pic>
              </a:graphicData>
            </a:graphic>
          </wp:inline>
        </w:drawing>
      </w:r>
    </w:p>
    <w:p w14:paraId="48AC7528" w14:textId="77777777" w:rsidR="007D4005" w:rsidRDefault="007D4005" w:rsidP="007D4005">
      <w:pPr>
        <w:pStyle w:val="Heading3"/>
        <w:rPr>
          <w:lang w:val="en-US"/>
        </w:rPr>
      </w:pPr>
      <w:r>
        <w:rPr>
          <w:lang w:val="en-US"/>
        </w:rPr>
        <w:t xml:space="preserve">6.13.3 </w:t>
      </w:r>
      <w:proofErr w:type="spellStart"/>
      <w:r>
        <w:rPr>
          <w:lang w:val="en-US"/>
        </w:rPr>
        <w:t>Deskripsi</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Kompetensi</w:t>
      </w:r>
      <w:proofErr w:type="spellEnd"/>
      <w:r>
        <w:rPr>
          <w:lang w:val="en-US"/>
        </w:rPr>
        <w:t xml:space="preserve">  </w:t>
      </w:r>
    </w:p>
    <w:p w14:paraId="1B175A92" w14:textId="77777777" w:rsidR="00691EDD" w:rsidRPr="00691EDD" w:rsidRDefault="00691EDD" w:rsidP="00691EDD">
      <w:pPr>
        <w:rPr>
          <w:lang w:val="en-US"/>
        </w:rPr>
      </w:pPr>
      <w:r>
        <w:rPr>
          <w:noProof/>
          <w:lang w:val="en-US"/>
        </w:rPr>
        <w:drawing>
          <wp:inline distT="0" distB="0" distL="0" distR="0" wp14:anchorId="6A0FFF9E" wp14:editId="02CE45AA">
            <wp:extent cx="5731510" cy="22872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287270"/>
                    </a:xfrm>
                    <a:prstGeom prst="rect">
                      <a:avLst/>
                    </a:prstGeom>
                  </pic:spPr>
                </pic:pic>
              </a:graphicData>
            </a:graphic>
          </wp:inline>
        </w:drawing>
      </w:r>
    </w:p>
    <w:p w14:paraId="69FA611D" w14:textId="77777777" w:rsidR="007D4005" w:rsidRDefault="007D4005" w:rsidP="007D4005">
      <w:pPr>
        <w:pStyle w:val="Heading3"/>
        <w:rPr>
          <w:lang w:val="en-US"/>
        </w:rPr>
      </w:pPr>
      <w:r>
        <w:rPr>
          <w:lang w:val="en-US"/>
        </w:rPr>
        <w:t xml:space="preserve">6.13.4 Kesimpulan dan </w:t>
      </w:r>
      <w:proofErr w:type="spellStart"/>
      <w:r>
        <w:rPr>
          <w:lang w:val="en-US"/>
        </w:rPr>
        <w:t>Rekomendasi</w:t>
      </w:r>
      <w:proofErr w:type="spellEnd"/>
      <w:r>
        <w:rPr>
          <w:lang w:val="en-US"/>
        </w:rPr>
        <w:t xml:space="preserve">  </w:t>
      </w:r>
    </w:p>
    <w:p w14:paraId="456C79B7" w14:textId="77777777" w:rsidR="00691EDD" w:rsidRPr="00691EDD" w:rsidRDefault="00691EDD" w:rsidP="00691EDD">
      <w:pPr>
        <w:rPr>
          <w:lang w:val="en-US"/>
        </w:rPr>
      </w:pPr>
      <w:r>
        <w:rPr>
          <w:noProof/>
          <w:lang w:val="en-US"/>
        </w:rPr>
        <w:drawing>
          <wp:inline distT="0" distB="0" distL="0" distR="0" wp14:anchorId="3E534880" wp14:editId="1C1123C2">
            <wp:extent cx="5731510" cy="216217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162175"/>
                    </a:xfrm>
                    <a:prstGeom prst="rect">
                      <a:avLst/>
                    </a:prstGeom>
                  </pic:spPr>
                </pic:pic>
              </a:graphicData>
            </a:graphic>
          </wp:inline>
        </w:drawing>
      </w:r>
    </w:p>
    <w:p w14:paraId="6D8635B3" w14:textId="77777777" w:rsidR="007D4005" w:rsidRDefault="007D4005" w:rsidP="007D4005">
      <w:pPr>
        <w:pStyle w:val="Heading3"/>
        <w:rPr>
          <w:lang w:val="en-US"/>
        </w:rPr>
      </w:pPr>
      <w:r>
        <w:rPr>
          <w:lang w:val="en-US"/>
        </w:rPr>
        <w:lastRenderedPageBreak/>
        <w:t xml:space="preserve">6.13.5 Saran </w:t>
      </w:r>
      <w:proofErr w:type="spellStart"/>
      <w:r>
        <w:rPr>
          <w:lang w:val="en-US"/>
        </w:rPr>
        <w:t>Pengembangan</w:t>
      </w:r>
      <w:proofErr w:type="spellEnd"/>
      <w:r>
        <w:rPr>
          <w:lang w:val="en-US"/>
        </w:rPr>
        <w:t xml:space="preserve">  </w:t>
      </w:r>
    </w:p>
    <w:p w14:paraId="50C6F429" w14:textId="77777777" w:rsidR="00691EDD" w:rsidRPr="00691EDD" w:rsidRDefault="00691EDD" w:rsidP="00691EDD">
      <w:pPr>
        <w:rPr>
          <w:lang w:val="en-US"/>
        </w:rPr>
      </w:pPr>
      <w:r>
        <w:rPr>
          <w:noProof/>
          <w:lang w:val="en-US"/>
        </w:rPr>
        <w:drawing>
          <wp:inline distT="0" distB="0" distL="0" distR="0" wp14:anchorId="58957802" wp14:editId="7929B6D8">
            <wp:extent cx="5731510" cy="197294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972945"/>
                    </a:xfrm>
                    <a:prstGeom prst="rect">
                      <a:avLst/>
                    </a:prstGeom>
                  </pic:spPr>
                </pic:pic>
              </a:graphicData>
            </a:graphic>
          </wp:inline>
        </w:drawing>
      </w:r>
    </w:p>
    <w:p w14:paraId="7B91A487" w14:textId="77777777" w:rsidR="007D4005" w:rsidRPr="007D4005" w:rsidRDefault="007D4005" w:rsidP="007D4005">
      <w:pPr>
        <w:rPr>
          <w:lang w:val="en-US"/>
        </w:rPr>
      </w:pPr>
    </w:p>
    <w:p w14:paraId="1D61D4DE" w14:textId="77777777" w:rsidR="007D4005" w:rsidRPr="007D4005" w:rsidRDefault="007D4005" w:rsidP="007D4005">
      <w:pPr>
        <w:rPr>
          <w:lang w:val="en-US"/>
        </w:rPr>
      </w:pPr>
    </w:p>
    <w:p w14:paraId="4D300C02" w14:textId="77777777" w:rsidR="001C39F6" w:rsidRDefault="001C39F6" w:rsidP="003650E4">
      <w:pPr>
        <w:rPr>
          <w:lang w:val="en-US"/>
        </w:rPr>
      </w:pPr>
    </w:p>
    <w:p w14:paraId="47498DE1" w14:textId="77777777" w:rsidR="00405D7E" w:rsidRDefault="00405D7E" w:rsidP="003650E4">
      <w:pPr>
        <w:rPr>
          <w:lang w:val="en-US"/>
        </w:rPr>
      </w:pPr>
    </w:p>
    <w:p w14:paraId="6BD4D2D1" w14:textId="77777777" w:rsidR="00405D7E" w:rsidRDefault="00405D7E" w:rsidP="003650E4">
      <w:pPr>
        <w:rPr>
          <w:lang w:val="en-US"/>
        </w:rPr>
      </w:pPr>
    </w:p>
    <w:p w14:paraId="5EA89336" w14:textId="77777777" w:rsidR="00405D7E" w:rsidRDefault="00405D7E" w:rsidP="003650E4">
      <w:pPr>
        <w:rPr>
          <w:lang w:val="en-US"/>
        </w:rPr>
      </w:pPr>
    </w:p>
    <w:p w14:paraId="04245F0E" w14:textId="77777777" w:rsidR="00405D7E" w:rsidRDefault="00405D7E" w:rsidP="003650E4">
      <w:pPr>
        <w:rPr>
          <w:lang w:val="en-US"/>
        </w:rPr>
      </w:pPr>
    </w:p>
    <w:p w14:paraId="025F46CD" w14:textId="77777777" w:rsidR="00405D7E" w:rsidRDefault="00405D7E" w:rsidP="003650E4">
      <w:pPr>
        <w:rPr>
          <w:lang w:val="en-US"/>
        </w:rPr>
      </w:pPr>
    </w:p>
    <w:p w14:paraId="1C2BC81E" w14:textId="77777777" w:rsidR="00405D7E" w:rsidRDefault="00405D7E" w:rsidP="003650E4">
      <w:pPr>
        <w:rPr>
          <w:lang w:val="en-US"/>
        </w:rPr>
      </w:pPr>
    </w:p>
    <w:p w14:paraId="56A8EFBB" w14:textId="77777777" w:rsidR="00405D7E" w:rsidRDefault="00405D7E" w:rsidP="003650E4">
      <w:pPr>
        <w:rPr>
          <w:lang w:val="en-US"/>
        </w:rPr>
      </w:pPr>
    </w:p>
    <w:p w14:paraId="2A01B8B2" w14:textId="77777777" w:rsidR="00405D7E" w:rsidRPr="00F73660" w:rsidRDefault="00405D7E" w:rsidP="008A36D0">
      <w:pPr>
        <w:pStyle w:val="Heading1"/>
        <w:rPr>
          <w:rFonts w:cs="Arial"/>
          <w:lang w:val="en-US"/>
        </w:rPr>
      </w:pPr>
      <w:bookmarkStart w:id="113" w:name="_Toc13753007"/>
      <w:bookmarkStart w:id="114" w:name="_Toc54950756"/>
      <w:r w:rsidRPr="00853BA8">
        <w:t>BAB VI</w:t>
      </w:r>
      <w:r>
        <w:rPr>
          <w:lang w:val="en-US"/>
        </w:rPr>
        <w:t>I</w:t>
      </w:r>
      <w:r w:rsidRPr="00853BA8">
        <w:br/>
      </w:r>
      <w:r>
        <w:rPr>
          <w:lang w:val="en-US"/>
        </w:rPr>
        <w:t>PENUTUP</w:t>
      </w:r>
      <w:bookmarkEnd w:id="113"/>
      <w:bookmarkEnd w:id="114"/>
    </w:p>
    <w:p w14:paraId="1F173D63" w14:textId="77777777" w:rsidR="00405D7E" w:rsidRDefault="00405D7E" w:rsidP="00405D7E">
      <w:pPr>
        <w:rPr>
          <w:lang w:val="en-US"/>
        </w:rPr>
      </w:pPr>
      <w:r w:rsidRPr="00210A24">
        <w:rPr>
          <w:rFonts w:cstheme="minorHAnsi"/>
          <w:sz w:val="24"/>
          <w:szCs w:val="24"/>
        </w:rPr>
        <w:t xml:space="preserve">Demikian laporan akhir ini disusun untuk memberikan gambaran kepada seluruh pihak terkait yang terlibat dalam kegiatan </w:t>
      </w:r>
      <w:r w:rsidRPr="00210A24">
        <w:rPr>
          <w:rFonts w:cstheme="minorHAnsi"/>
          <w:color w:val="000000"/>
          <w:sz w:val="24"/>
          <w:szCs w:val="24"/>
        </w:rPr>
        <w:t xml:space="preserve">Pembuatan </w:t>
      </w:r>
      <w:r w:rsidRPr="00E60E0C">
        <w:rPr>
          <w:rFonts w:cstheme="minorHAnsi"/>
          <w:color w:val="000000"/>
          <w:szCs w:val="24"/>
        </w:rPr>
        <w:t xml:space="preserve">Sistem Informasi </w:t>
      </w:r>
      <w:proofErr w:type="spellStart"/>
      <w:r>
        <w:rPr>
          <w:rFonts w:cstheme="minorHAnsi"/>
          <w:color w:val="000000"/>
          <w:szCs w:val="24"/>
          <w:lang w:val="en-US"/>
        </w:rPr>
        <w:t>Manajemen</w:t>
      </w:r>
      <w:proofErr w:type="spellEnd"/>
      <w:r>
        <w:rPr>
          <w:rFonts w:cstheme="minorHAnsi"/>
          <w:color w:val="000000"/>
          <w:szCs w:val="24"/>
          <w:lang w:val="en-US"/>
        </w:rPr>
        <w:t xml:space="preserve"> Assessment</w:t>
      </w:r>
      <w:r w:rsidRPr="00210A24">
        <w:rPr>
          <w:rFonts w:cstheme="minorHAnsi"/>
          <w:sz w:val="24"/>
          <w:szCs w:val="24"/>
        </w:rPr>
        <w:t xml:space="preserve"> </w:t>
      </w:r>
      <w:r w:rsidRPr="00210A24">
        <w:rPr>
          <w:rFonts w:cstheme="minorHAnsi"/>
          <w:sz w:val="24"/>
          <w:szCs w:val="24"/>
          <w:lang w:val="en-US"/>
        </w:rPr>
        <w:t>di</w:t>
      </w:r>
      <w:r w:rsidRPr="00210A24">
        <w:rPr>
          <w:rFonts w:cstheme="minorHAnsi"/>
          <w:sz w:val="24"/>
          <w:szCs w:val="24"/>
        </w:rPr>
        <w:t xml:space="preserve"> </w:t>
      </w:r>
      <w:r w:rsidRPr="00210A24">
        <w:rPr>
          <w:rFonts w:cstheme="minorHAnsi"/>
          <w:color w:val="000000"/>
          <w:sz w:val="24"/>
          <w:szCs w:val="24"/>
        </w:rPr>
        <w:t xml:space="preserve">Badan Kepegawaian dan Pengembangan Sumber Daya Manusia </w:t>
      </w:r>
      <w:proofErr w:type="spellStart"/>
      <w:r>
        <w:rPr>
          <w:rFonts w:cstheme="minorHAnsi"/>
          <w:color w:val="000000"/>
          <w:sz w:val="24"/>
          <w:szCs w:val="24"/>
          <w:lang w:val="en-US"/>
        </w:rPr>
        <w:t>Provinsi</w:t>
      </w:r>
      <w:proofErr w:type="spellEnd"/>
      <w:r>
        <w:rPr>
          <w:rFonts w:cstheme="minorHAnsi"/>
          <w:color w:val="000000"/>
          <w:sz w:val="24"/>
          <w:szCs w:val="24"/>
          <w:lang w:val="en-US"/>
        </w:rPr>
        <w:t xml:space="preserve"> </w:t>
      </w:r>
      <w:proofErr w:type="spellStart"/>
      <w:r>
        <w:rPr>
          <w:rFonts w:cstheme="minorHAnsi"/>
          <w:color w:val="000000"/>
          <w:sz w:val="24"/>
          <w:szCs w:val="24"/>
          <w:lang w:val="en-US"/>
        </w:rPr>
        <w:t>Kepulauan</w:t>
      </w:r>
      <w:proofErr w:type="spellEnd"/>
      <w:r>
        <w:rPr>
          <w:rFonts w:cstheme="minorHAnsi"/>
          <w:color w:val="000000"/>
          <w:sz w:val="24"/>
          <w:szCs w:val="24"/>
          <w:lang w:val="en-US"/>
        </w:rPr>
        <w:t xml:space="preserve"> Bangka Belitung</w:t>
      </w:r>
      <w:r w:rsidRPr="00210A24">
        <w:rPr>
          <w:rFonts w:cstheme="minorHAnsi"/>
          <w:sz w:val="24"/>
          <w:szCs w:val="24"/>
        </w:rPr>
        <w:t>.</w:t>
      </w:r>
    </w:p>
    <w:p w14:paraId="599AC5B2" w14:textId="77777777" w:rsidR="00405D7E" w:rsidRDefault="00405D7E" w:rsidP="00405D7E">
      <w:pPr>
        <w:tabs>
          <w:tab w:val="left" w:pos="6774"/>
        </w:tabs>
        <w:rPr>
          <w:lang w:val="en-US"/>
        </w:rPr>
      </w:pPr>
      <w:r>
        <w:rPr>
          <w:lang w:val="en-US"/>
        </w:rPr>
        <w:tab/>
      </w:r>
    </w:p>
    <w:p w14:paraId="219F297D" w14:textId="77777777" w:rsidR="00405D7E" w:rsidRDefault="00405D7E" w:rsidP="003650E4">
      <w:pPr>
        <w:rPr>
          <w:lang w:val="en-US"/>
        </w:rPr>
      </w:pPr>
    </w:p>
    <w:sectPr w:rsidR="00405D7E" w:rsidSect="00A318BB">
      <w:headerReference w:type="default" r:id="rId73"/>
      <w:footerReference w:type="default" r:id="rId74"/>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5820C4" w14:textId="77777777" w:rsidR="003B1C35" w:rsidRDefault="003B1C35" w:rsidP="00095757">
      <w:pPr>
        <w:spacing w:after="0" w:line="240" w:lineRule="auto"/>
      </w:pPr>
      <w:r>
        <w:separator/>
      </w:r>
    </w:p>
  </w:endnote>
  <w:endnote w:type="continuationSeparator" w:id="0">
    <w:p w14:paraId="10318BC8" w14:textId="77777777" w:rsidR="003B1C35" w:rsidRDefault="003B1C35" w:rsidP="00095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jaVu Sans">
    <w:altName w:val="Arial"/>
    <w:charset w:val="00"/>
    <w:family w:val="swiss"/>
    <w:pitch w:val="variable"/>
    <w:sig w:usb0="00000000"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Footlight MT Light">
    <w:panose1 w:val="0204060206030A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908455"/>
      <w:docPartObj>
        <w:docPartGallery w:val="Page Numbers (Bottom of Page)"/>
        <w:docPartUnique/>
      </w:docPartObj>
    </w:sdtPr>
    <w:sdtEndPr>
      <w:rPr>
        <w:noProof/>
      </w:rPr>
    </w:sdtEndPr>
    <w:sdtContent>
      <w:p w14:paraId="05ACED7D" w14:textId="77777777" w:rsidR="00CF7448" w:rsidRDefault="00CF7448">
        <w:pPr>
          <w:pStyle w:val="Footer"/>
          <w:jc w:val="center"/>
        </w:pPr>
        <w:r>
          <w:fldChar w:fldCharType="begin"/>
        </w:r>
        <w:r>
          <w:instrText xml:space="preserve"> PAGE   \* MERGEFORMAT </w:instrText>
        </w:r>
        <w:r>
          <w:fldChar w:fldCharType="separate"/>
        </w:r>
        <w:r w:rsidR="00405D7E">
          <w:rPr>
            <w:noProof/>
          </w:rPr>
          <w:t>54</w:t>
        </w:r>
        <w:r>
          <w:rPr>
            <w:noProof/>
          </w:rPr>
          <w:fldChar w:fldCharType="end"/>
        </w:r>
      </w:p>
    </w:sdtContent>
  </w:sdt>
  <w:p w14:paraId="561F99F1" w14:textId="77777777" w:rsidR="00CF7448" w:rsidRDefault="00CF74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4C1FB4" w14:textId="77777777" w:rsidR="003B1C35" w:rsidRDefault="003B1C35" w:rsidP="00095757">
      <w:pPr>
        <w:spacing w:after="0" w:line="240" w:lineRule="auto"/>
      </w:pPr>
      <w:r>
        <w:separator/>
      </w:r>
    </w:p>
  </w:footnote>
  <w:footnote w:type="continuationSeparator" w:id="0">
    <w:p w14:paraId="1F3013F8" w14:textId="77777777" w:rsidR="003B1C35" w:rsidRDefault="003B1C35" w:rsidP="000957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BADC9" w14:textId="77777777" w:rsidR="00CF7448" w:rsidRPr="003D03E6" w:rsidRDefault="00CF7448" w:rsidP="00095757">
    <w:pPr>
      <w:pStyle w:val="Header"/>
      <w:rPr>
        <w:rFonts w:ascii="Trebuchet MS" w:hAnsi="Trebuchet MS"/>
        <w:b/>
        <w:sz w:val="20"/>
        <w:szCs w:val="20"/>
      </w:rPr>
    </w:pPr>
    <w:r w:rsidRPr="003D03E6">
      <w:rPr>
        <w:rFonts w:ascii="Trebuchet MS" w:hAnsi="Trebuchet MS"/>
        <w:b/>
        <w:sz w:val="20"/>
        <w:szCs w:val="20"/>
      </w:rPr>
      <w:t xml:space="preserve">LAPORAN </w:t>
    </w:r>
    <w:r>
      <w:rPr>
        <w:rFonts w:ascii="Trebuchet MS" w:hAnsi="Trebuchet MS"/>
        <w:b/>
        <w:sz w:val="20"/>
        <w:szCs w:val="20"/>
        <w:lang w:val="en-US"/>
      </w:rPr>
      <w:t>AKHIR</w:t>
    </w:r>
    <w:r w:rsidRPr="003D03E6">
      <w:rPr>
        <w:rFonts w:ascii="Trebuchet MS" w:hAnsi="Trebuchet MS"/>
        <w:b/>
        <w:sz w:val="20"/>
        <w:szCs w:val="20"/>
      </w:rPr>
      <w:t xml:space="preserve"> (</w:t>
    </w:r>
    <w:r>
      <w:rPr>
        <w:rFonts w:ascii="Trebuchet MS" w:hAnsi="Trebuchet MS"/>
        <w:b/>
        <w:sz w:val="20"/>
        <w:szCs w:val="20"/>
        <w:lang w:val="en-US"/>
      </w:rPr>
      <w:t xml:space="preserve">FINAL </w:t>
    </w:r>
    <w:r w:rsidRPr="003D03E6">
      <w:rPr>
        <w:rFonts w:ascii="Trebuchet MS" w:hAnsi="Trebuchet MS"/>
        <w:b/>
        <w:sz w:val="20"/>
        <w:szCs w:val="20"/>
      </w:rPr>
      <w:t>REPORT)</w:t>
    </w:r>
  </w:p>
  <w:p w14:paraId="2366C007" w14:textId="26367F80" w:rsidR="00CF7448" w:rsidRPr="008A36D0" w:rsidRDefault="00CF7448" w:rsidP="007C40C8">
    <w:pPr>
      <w:pStyle w:val="Header"/>
      <w:jc w:val="both"/>
      <w:rPr>
        <w:rFonts w:ascii="Trebuchet MS" w:hAnsi="Trebuchet MS"/>
        <w:sz w:val="20"/>
        <w:szCs w:val="20"/>
      </w:rPr>
    </w:pPr>
    <w:bookmarkStart w:id="115" w:name="_Hlk499557950"/>
    <w:r w:rsidRPr="008A36D0">
      <w:rPr>
        <w:rFonts w:cstheme="minorHAnsi"/>
        <w:color w:val="000000"/>
        <w:sz w:val="20"/>
        <w:szCs w:val="20"/>
      </w:rPr>
      <w:t xml:space="preserve">Sistem Informasi </w:t>
    </w:r>
    <w:r w:rsidR="008A36D0" w:rsidRPr="008A36D0">
      <w:rPr>
        <w:rFonts w:cstheme="minorHAnsi"/>
        <w:color w:val="000000"/>
        <w:sz w:val="20"/>
        <w:szCs w:val="20"/>
        <w:lang w:val="en-US"/>
      </w:rPr>
      <w:t>Gender dan Anak</w:t>
    </w:r>
    <w:r w:rsidRPr="008A36D0">
      <w:rPr>
        <w:rFonts w:cstheme="minorHAnsi"/>
        <w:color w:val="000000"/>
        <w:sz w:val="20"/>
        <w:szCs w:val="20"/>
        <w:lang w:val="en-US"/>
      </w:rPr>
      <w:t xml:space="preserve"> (</w:t>
    </w:r>
    <w:r w:rsidR="008A36D0" w:rsidRPr="008A36D0">
      <w:rPr>
        <w:rFonts w:cstheme="minorHAnsi"/>
        <w:color w:val="000000"/>
        <w:sz w:val="20"/>
        <w:szCs w:val="20"/>
        <w:lang w:val="en-US"/>
      </w:rPr>
      <w:t>SIGANAK</w:t>
    </w:r>
    <w:r w:rsidRPr="008A36D0">
      <w:rPr>
        <w:rFonts w:cstheme="minorHAnsi"/>
        <w:color w:val="000000"/>
        <w:sz w:val="20"/>
        <w:szCs w:val="20"/>
        <w:lang w:val="en-US"/>
      </w:rPr>
      <w:t xml:space="preserve">) </w:t>
    </w:r>
    <w:r w:rsidRPr="008A36D0">
      <w:rPr>
        <w:rFonts w:ascii="Trebuchet MS" w:hAnsi="Trebuchet MS"/>
        <w:sz w:val="20"/>
        <w:szCs w:val="20"/>
      </w:rPr>
      <w:t xml:space="preserve">– </w:t>
    </w:r>
    <w:r w:rsidR="008A36D0" w:rsidRPr="008A36D0">
      <w:rPr>
        <w:rFonts w:cstheme="minorHAnsi"/>
        <w:color w:val="000000"/>
        <w:sz w:val="20"/>
        <w:szCs w:val="20"/>
      </w:rPr>
      <w:t>Dinas Pemberdayaan Perempuan, Pelindungan Anak, Kependudukan Pencatatan Sipil dan Pengendalian Penduduk Keluarga Berencana</w:t>
    </w:r>
    <w:r w:rsidR="008A36D0" w:rsidRPr="008A36D0">
      <w:rPr>
        <w:rFonts w:cstheme="minorHAnsi"/>
        <w:color w:val="000000"/>
        <w:sz w:val="20"/>
        <w:szCs w:val="20"/>
        <w:lang w:val="en-US"/>
      </w:rPr>
      <w:t xml:space="preserve"> </w:t>
    </w:r>
    <w:proofErr w:type="spellStart"/>
    <w:r w:rsidRPr="008A36D0">
      <w:rPr>
        <w:rFonts w:cstheme="minorHAnsi"/>
        <w:color w:val="000000"/>
        <w:sz w:val="20"/>
        <w:szCs w:val="20"/>
        <w:lang w:val="en-US"/>
      </w:rPr>
      <w:t>Provinsi</w:t>
    </w:r>
    <w:proofErr w:type="spellEnd"/>
    <w:r w:rsidRPr="008A36D0">
      <w:rPr>
        <w:rFonts w:cstheme="minorHAnsi"/>
        <w:color w:val="000000"/>
        <w:sz w:val="20"/>
        <w:szCs w:val="20"/>
        <w:lang w:val="en-US"/>
      </w:rPr>
      <w:t xml:space="preserve"> </w:t>
    </w:r>
    <w:proofErr w:type="spellStart"/>
    <w:r w:rsidRPr="008A36D0">
      <w:rPr>
        <w:rFonts w:cstheme="minorHAnsi"/>
        <w:color w:val="000000"/>
        <w:sz w:val="20"/>
        <w:szCs w:val="20"/>
        <w:lang w:val="en-US"/>
      </w:rPr>
      <w:t>Kepulauan</w:t>
    </w:r>
    <w:proofErr w:type="spellEnd"/>
    <w:r w:rsidRPr="008A36D0">
      <w:rPr>
        <w:rFonts w:cstheme="minorHAnsi"/>
        <w:color w:val="000000"/>
        <w:sz w:val="20"/>
        <w:szCs w:val="20"/>
        <w:lang w:val="en-US"/>
      </w:rPr>
      <w:t xml:space="preserve"> Bangka Belitung</w:t>
    </w:r>
    <w:r w:rsidRPr="008A36D0">
      <w:rPr>
        <w:rFonts w:ascii="Trebuchet MS" w:hAnsi="Trebuchet MS"/>
        <w:sz w:val="20"/>
        <w:szCs w:val="20"/>
      </w:rPr>
      <w:t xml:space="preserve"> </w:t>
    </w:r>
  </w:p>
  <w:p w14:paraId="37E19560" w14:textId="77777777" w:rsidR="00CF7448" w:rsidRPr="00C61547" w:rsidRDefault="00CF7448" w:rsidP="00095757">
    <w:pPr>
      <w:pStyle w:val="Header"/>
      <w:rPr>
        <w:rFonts w:ascii="Trebuchet MS" w:hAnsi="Trebuchet MS"/>
        <w:sz w:val="20"/>
        <w:szCs w:val="20"/>
      </w:rPr>
    </w:pPr>
  </w:p>
  <w:bookmarkEnd w:id="115"/>
  <w:p w14:paraId="642C4CA1" w14:textId="77777777" w:rsidR="00CF7448" w:rsidRPr="00095757" w:rsidRDefault="00CF7448">
    <w:pPr>
      <w:pStyle w:val="Header"/>
      <w:rPr>
        <w:lang w:val="en-US"/>
      </w:rPr>
    </w:pPr>
    <w:r w:rsidRPr="003D03E6">
      <w:rPr>
        <w:rFonts w:ascii="Trebuchet MS" w:hAnsi="Trebuchet MS"/>
        <w:noProof/>
        <w:lang w:val="en-US"/>
      </w:rPr>
      <mc:AlternateContent>
        <mc:Choice Requires="wps">
          <w:drawing>
            <wp:anchor distT="0" distB="0" distL="114300" distR="114300" simplePos="0" relativeHeight="251657216" behindDoc="0" locked="0" layoutInCell="1" allowOverlap="1" wp14:anchorId="65E4BBE6" wp14:editId="130953F4">
              <wp:simplePos x="0" y="0"/>
              <wp:positionH relativeFrom="column">
                <wp:posOffset>0</wp:posOffset>
              </wp:positionH>
              <wp:positionV relativeFrom="paragraph">
                <wp:posOffset>0</wp:posOffset>
              </wp:positionV>
              <wp:extent cx="566737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19F38" id="Straight Connector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46.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" strokecolor="black [304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F205925"/>
    <w:multiLevelType w:val="multilevel"/>
    <w:tmpl w:val="BF205925"/>
    <w:lvl w:ilvl="0">
      <w:numFmt w:val="bullet"/>
      <w:lvlText w:val="-"/>
      <w:lvlJc w:val="left"/>
      <w:pPr>
        <w:ind w:left="2580" w:hanging="285"/>
      </w:pPr>
      <w:rPr>
        <w:rFonts w:ascii="Arial MT" w:eastAsia="Arial MT" w:hAnsi="Arial MT" w:cs="Arial MT" w:hint="default"/>
        <w:w w:val="100"/>
        <w:sz w:val="24"/>
        <w:szCs w:val="24"/>
        <w:lang w:val="id" w:eastAsia="en-US" w:bidi="ar-SA"/>
      </w:rPr>
    </w:lvl>
    <w:lvl w:ilvl="1">
      <w:numFmt w:val="bullet"/>
      <w:lvlText w:val="•"/>
      <w:lvlJc w:val="left"/>
      <w:pPr>
        <w:ind w:left="3514" w:hanging="285"/>
      </w:pPr>
      <w:rPr>
        <w:rFonts w:hint="default"/>
        <w:lang w:val="id" w:eastAsia="en-US" w:bidi="ar-SA"/>
      </w:rPr>
    </w:lvl>
    <w:lvl w:ilvl="2">
      <w:numFmt w:val="bullet"/>
      <w:lvlText w:val="•"/>
      <w:lvlJc w:val="left"/>
      <w:pPr>
        <w:ind w:left="4448" w:hanging="285"/>
      </w:pPr>
      <w:rPr>
        <w:rFonts w:hint="default"/>
        <w:lang w:val="id" w:eastAsia="en-US" w:bidi="ar-SA"/>
      </w:rPr>
    </w:lvl>
    <w:lvl w:ilvl="3">
      <w:numFmt w:val="bullet"/>
      <w:lvlText w:val="•"/>
      <w:lvlJc w:val="left"/>
      <w:pPr>
        <w:ind w:left="5382" w:hanging="285"/>
      </w:pPr>
      <w:rPr>
        <w:rFonts w:hint="default"/>
        <w:lang w:val="id" w:eastAsia="en-US" w:bidi="ar-SA"/>
      </w:rPr>
    </w:lvl>
    <w:lvl w:ilvl="4">
      <w:numFmt w:val="bullet"/>
      <w:lvlText w:val="•"/>
      <w:lvlJc w:val="left"/>
      <w:pPr>
        <w:ind w:left="6316" w:hanging="285"/>
      </w:pPr>
      <w:rPr>
        <w:rFonts w:hint="default"/>
        <w:lang w:val="id" w:eastAsia="en-US" w:bidi="ar-SA"/>
      </w:rPr>
    </w:lvl>
    <w:lvl w:ilvl="5">
      <w:numFmt w:val="bullet"/>
      <w:lvlText w:val="•"/>
      <w:lvlJc w:val="left"/>
      <w:pPr>
        <w:ind w:left="7250" w:hanging="285"/>
      </w:pPr>
      <w:rPr>
        <w:rFonts w:hint="default"/>
        <w:lang w:val="id" w:eastAsia="en-US" w:bidi="ar-SA"/>
      </w:rPr>
    </w:lvl>
    <w:lvl w:ilvl="6">
      <w:numFmt w:val="bullet"/>
      <w:lvlText w:val="•"/>
      <w:lvlJc w:val="left"/>
      <w:pPr>
        <w:ind w:left="8184" w:hanging="285"/>
      </w:pPr>
      <w:rPr>
        <w:rFonts w:hint="default"/>
        <w:lang w:val="id" w:eastAsia="en-US" w:bidi="ar-SA"/>
      </w:rPr>
    </w:lvl>
    <w:lvl w:ilvl="7">
      <w:numFmt w:val="bullet"/>
      <w:lvlText w:val="•"/>
      <w:lvlJc w:val="left"/>
      <w:pPr>
        <w:ind w:left="9118" w:hanging="285"/>
      </w:pPr>
      <w:rPr>
        <w:rFonts w:hint="default"/>
        <w:lang w:val="id" w:eastAsia="en-US" w:bidi="ar-SA"/>
      </w:rPr>
    </w:lvl>
    <w:lvl w:ilvl="8">
      <w:numFmt w:val="bullet"/>
      <w:lvlText w:val="•"/>
      <w:lvlJc w:val="left"/>
      <w:pPr>
        <w:ind w:left="10052" w:hanging="285"/>
      </w:pPr>
      <w:rPr>
        <w:rFonts w:hint="default"/>
        <w:lang w:val="id" w:eastAsia="en-US" w:bidi="ar-SA"/>
      </w:rPr>
    </w:lvl>
  </w:abstractNum>
  <w:abstractNum w:abstractNumId="1" w15:restartNumberingAfterBreak="0">
    <w:nsid w:val="00000007"/>
    <w:multiLevelType w:val="multilevel"/>
    <w:tmpl w:val="00000007"/>
    <w:name w:val="WW8Num16"/>
    <w:lvl w:ilvl="0">
      <w:start w:val="1"/>
      <w:numFmt w:val="lowerLetter"/>
      <w:lvlText w:val="%1)"/>
      <w:lvlJc w:val="left"/>
      <w:pPr>
        <w:tabs>
          <w:tab w:val="num" w:pos="1701"/>
        </w:tabs>
        <w:ind w:left="1701" w:hanging="261"/>
      </w:p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680"/>
        </w:tabs>
        <w:ind w:left="4680" w:hanging="360"/>
      </w:pPr>
    </w:lvl>
    <w:lvl w:ilvl="5">
      <w:start w:val="1"/>
      <w:numFmt w:val="decimal"/>
      <w:lvlText w:val="%6."/>
      <w:lvlJc w:val="left"/>
      <w:pPr>
        <w:tabs>
          <w:tab w:val="num" w:pos="5400"/>
        </w:tabs>
        <w:ind w:left="5400" w:hanging="360"/>
      </w:pPr>
    </w:lvl>
    <w:lvl w:ilvl="6">
      <w:start w:val="1"/>
      <w:numFmt w:val="decimal"/>
      <w:lvlText w:val="%7."/>
      <w:lvlJc w:val="left"/>
      <w:pPr>
        <w:tabs>
          <w:tab w:val="num" w:pos="6120"/>
        </w:tabs>
        <w:ind w:left="6120" w:hanging="360"/>
      </w:pPr>
    </w:lvl>
    <w:lvl w:ilvl="7">
      <w:start w:val="1"/>
      <w:numFmt w:val="decimal"/>
      <w:lvlText w:val="%8."/>
      <w:lvlJc w:val="left"/>
      <w:pPr>
        <w:tabs>
          <w:tab w:val="num" w:pos="6840"/>
        </w:tabs>
        <w:ind w:left="6840" w:hanging="360"/>
      </w:pPr>
    </w:lvl>
    <w:lvl w:ilvl="8">
      <w:start w:val="1"/>
      <w:numFmt w:val="decimal"/>
      <w:lvlText w:val="%9."/>
      <w:lvlJc w:val="left"/>
      <w:pPr>
        <w:tabs>
          <w:tab w:val="num" w:pos="7560"/>
        </w:tabs>
        <w:ind w:left="7560" w:hanging="360"/>
      </w:pPr>
    </w:lvl>
  </w:abstractNum>
  <w:abstractNum w:abstractNumId="2" w15:restartNumberingAfterBreak="0">
    <w:nsid w:val="00000009"/>
    <w:multiLevelType w:val="multilevel"/>
    <w:tmpl w:val="00000009"/>
    <w:lvl w:ilvl="0">
      <w:start w:val="1"/>
      <w:numFmt w:val="decimal"/>
      <w:lvlText w:val="%1."/>
      <w:lvlJc w:val="left"/>
      <w:pPr>
        <w:tabs>
          <w:tab w:val="num" w:pos="1070"/>
        </w:tabs>
        <w:ind w:left="1070" w:hanging="360"/>
      </w:pPr>
    </w:lvl>
    <w:lvl w:ilvl="1">
      <w:start w:val="1"/>
      <w:numFmt w:val="decimal"/>
      <w:lvlText w:val="%2."/>
      <w:lvlJc w:val="left"/>
      <w:pPr>
        <w:tabs>
          <w:tab w:val="num" w:pos="1430"/>
        </w:tabs>
        <w:ind w:left="1430" w:hanging="360"/>
      </w:pPr>
    </w:lvl>
    <w:lvl w:ilvl="2">
      <w:start w:val="1"/>
      <w:numFmt w:val="decimal"/>
      <w:lvlText w:val="%3."/>
      <w:lvlJc w:val="left"/>
      <w:pPr>
        <w:tabs>
          <w:tab w:val="num" w:pos="1790"/>
        </w:tabs>
        <w:ind w:left="1790" w:hanging="360"/>
      </w:pPr>
    </w:lvl>
    <w:lvl w:ilvl="3">
      <w:start w:val="1"/>
      <w:numFmt w:val="decimal"/>
      <w:lvlText w:val="%4."/>
      <w:lvlJc w:val="left"/>
      <w:pPr>
        <w:tabs>
          <w:tab w:val="num" w:pos="2150"/>
        </w:tabs>
        <w:ind w:left="2150" w:hanging="360"/>
      </w:pPr>
    </w:lvl>
    <w:lvl w:ilvl="4">
      <w:start w:val="1"/>
      <w:numFmt w:val="decimal"/>
      <w:lvlText w:val="%5."/>
      <w:lvlJc w:val="left"/>
      <w:pPr>
        <w:tabs>
          <w:tab w:val="num" w:pos="2510"/>
        </w:tabs>
        <w:ind w:left="2510" w:hanging="360"/>
      </w:pPr>
    </w:lvl>
    <w:lvl w:ilvl="5">
      <w:start w:val="1"/>
      <w:numFmt w:val="decimal"/>
      <w:lvlText w:val="%6."/>
      <w:lvlJc w:val="left"/>
      <w:pPr>
        <w:tabs>
          <w:tab w:val="num" w:pos="2870"/>
        </w:tabs>
        <w:ind w:left="2870" w:hanging="360"/>
      </w:pPr>
    </w:lvl>
    <w:lvl w:ilvl="6">
      <w:start w:val="1"/>
      <w:numFmt w:val="decimal"/>
      <w:lvlText w:val="%7."/>
      <w:lvlJc w:val="left"/>
      <w:pPr>
        <w:tabs>
          <w:tab w:val="num" w:pos="3230"/>
        </w:tabs>
        <w:ind w:left="3230" w:hanging="360"/>
      </w:pPr>
    </w:lvl>
    <w:lvl w:ilvl="7">
      <w:start w:val="1"/>
      <w:numFmt w:val="decimal"/>
      <w:lvlText w:val="%8."/>
      <w:lvlJc w:val="left"/>
      <w:pPr>
        <w:tabs>
          <w:tab w:val="num" w:pos="3590"/>
        </w:tabs>
        <w:ind w:left="3590" w:hanging="360"/>
      </w:pPr>
    </w:lvl>
    <w:lvl w:ilvl="8">
      <w:start w:val="1"/>
      <w:numFmt w:val="decimal"/>
      <w:lvlText w:val="%9."/>
      <w:lvlJc w:val="left"/>
      <w:pPr>
        <w:tabs>
          <w:tab w:val="num" w:pos="3950"/>
        </w:tabs>
        <w:ind w:left="3950" w:hanging="360"/>
      </w:pPr>
    </w:lvl>
  </w:abstractNum>
  <w:abstractNum w:abstractNumId="3" w15:restartNumberingAfterBreak="0">
    <w:nsid w:val="00000012"/>
    <w:multiLevelType w:val="multilevel"/>
    <w:tmpl w:val="000000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53208E"/>
    <w:multiLevelType w:val="multilevel"/>
    <w:tmpl w:val="0053208E"/>
    <w:lvl w:ilvl="0">
      <w:start w:val="1"/>
      <w:numFmt w:val="upperLetter"/>
      <w:lvlText w:val="%1."/>
      <w:lvlJc w:val="left"/>
      <w:pPr>
        <w:ind w:left="1860" w:hanging="420"/>
        <w:jc w:val="right"/>
      </w:pPr>
      <w:rPr>
        <w:rFonts w:ascii="Arial" w:eastAsia="Arial" w:hAnsi="Arial" w:cs="Arial" w:hint="default"/>
        <w:b/>
        <w:bCs/>
        <w:w w:val="100"/>
        <w:sz w:val="24"/>
        <w:szCs w:val="24"/>
        <w:lang w:val="id" w:eastAsia="en-US" w:bidi="ar-SA"/>
      </w:rPr>
    </w:lvl>
    <w:lvl w:ilvl="1">
      <w:start w:val="1"/>
      <w:numFmt w:val="decimal"/>
      <w:lvlText w:val="%2."/>
      <w:lvlJc w:val="left"/>
      <w:pPr>
        <w:ind w:left="1860" w:hanging="420"/>
      </w:pPr>
      <w:rPr>
        <w:rFonts w:ascii="Arial MT" w:eastAsia="Arial MT" w:hAnsi="Arial MT" w:cs="Arial MT" w:hint="default"/>
        <w:w w:val="100"/>
        <w:sz w:val="24"/>
        <w:szCs w:val="24"/>
        <w:lang w:val="id" w:eastAsia="en-US" w:bidi="ar-SA"/>
      </w:rPr>
    </w:lvl>
    <w:lvl w:ilvl="2">
      <w:start w:val="1"/>
      <w:numFmt w:val="lowerLetter"/>
      <w:lvlText w:val="%3."/>
      <w:lvlJc w:val="left"/>
      <w:pPr>
        <w:ind w:left="2655" w:hanging="360"/>
      </w:pPr>
      <w:rPr>
        <w:rFonts w:ascii="Arial MT" w:eastAsia="Arial MT" w:hAnsi="Arial MT" w:cs="Arial MT" w:hint="default"/>
        <w:w w:val="100"/>
        <w:sz w:val="24"/>
        <w:szCs w:val="24"/>
        <w:lang w:val="id" w:eastAsia="en-US" w:bidi="ar-SA"/>
      </w:rPr>
    </w:lvl>
    <w:lvl w:ilvl="3">
      <w:numFmt w:val="bullet"/>
      <w:lvlText w:val="-"/>
      <w:lvlJc w:val="left"/>
      <w:pPr>
        <w:ind w:left="3000" w:hanging="285"/>
      </w:pPr>
      <w:rPr>
        <w:rFonts w:ascii="Arial MT" w:eastAsia="Arial MT" w:hAnsi="Arial MT" w:cs="Arial MT" w:hint="default"/>
        <w:w w:val="100"/>
        <w:sz w:val="24"/>
        <w:szCs w:val="24"/>
        <w:lang w:val="id" w:eastAsia="en-US" w:bidi="ar-SA"/>
      </w:rPr>
    </w:lvl>
    <w:lvl w:ilvl="4">
      <w:numFmt w:val="bullet"/>
      <w:lvlText w:val="•"/>
      <w:lvlJc w:val="left"/>
      <w:pPr>
        <w:ind w:left="2220" w:hanging="285"/>
      </w:pPr>
      <w:rPr>
        <w:rFonts w:hint="default"/>
        <w:lang w:val="id" w:eastAsia="en-US" w:bidi="ar-SA"/>
      </w:rPr>
    </w:lvl>
    <w:lvl w:ilvl="5">
      <w:numFmt w:val="bullet"/>
      <w:lvlText w:val="•"/>
      <w:lvlJc w:val="left"/>
      <w:pPr>
        <w:ind w:left="2300" w:hanging="285"/>
      </w:pPr>
      <w:rPr>
        <w:rFonts w:hint="default"/>
        <w:lang w:val="id" w:eastAsia="en-US" w:bidi="ar-SA"/>
      </w:rPr>
    </w:lvl>
    <w:lvl w:ilvl="6">
      <w:numFmt w:val="bullet"/>
      <w:lvlText w:val="•"/>
      <w:lvlJc w:val="left"/>
      <w:pPr>
        <w:ind w:left="2580" w:hanging="285"/>
      </w:pPr>
      <w:rPr>
        <w:rFonts w:hint="default"/>
        <w:lang w:val="id" w:eastAsia="en-US" w:bidi="ar-SA"/>
      </w:rPr>
    </w:lvl>
    <w:lvl w:ilvl="7">
      <w:numFmt w:val="bullet"/>
      <w:lvlText w:val="•"/>
      <w:lvlJc w:val="left"/>
      <w:pPr>
        <w:ind w:left="2660" w:hanging="285"/>
      </w:pPr>
      <w:rPr>
        <w:rFonts w:hint="default"/>
        <w:lang w:val="id" w:eastAsia="en-US" w:bidi="ar-SA"/>
      </w:rPr>
    </w:lvl>
    <w:lvl w:ilvl="8">
      <w:numFmt w:val="bullet"/>
      <w:lvlText w:val="•"/>
      <w:lvlJc w:val="left"/>
      <w:pPr>
        <w:ind w:left="3000" w:hanging="285"/>
      </w:pPr>
      <w:rPr>
        <w:rFonts w:hint="default"/>
        <w:lang w:val="id" w:eastAsia="en-US" w:bidi="ar-SA"/>
      </w:rPr>
    </w:lvl>
  </w:abstractNum>
  <w:abstractNum w:abstractNumId="5" w15:restartNumberingAfterBreak="0">
    <w:nsid w:val="026912D6"/>
    <w:multiLevelType w:val="multilevel"/>
    <w:tmpl w:val="C0A2A2B8"/>
    <w:lvl w:ilvl="0">
      <w:start w:val="1"/>
      <w:numFmt w:val="lowerLetter"/>
      <w:lvlText w:val="%1."/>
      <w:lvlJc w:val="left"/>
      <w:pPr>
        <w:tabs>
          <w:tab w:val="num" w:pos="1070"/>
        </w:tabs>
        <w:ind w:left="1070" w:hanging="360"/>
      </w:pPr>
    </w:lvl>
    <w:lvl w:ilvl="1">
      <w:start w:val="1"/>
      <w:numFmt w:val="decimal"/>
      <w:lvlText w:val="%2."/>
      <w:lvlJc w:val="left"/>
      <w:pPr>
        <w:tabs>
          <w:tab w:val="num" w:pos="1430"/>
        </w:tabs>
        <w:ind w:left="1430" w:hanging="360"/>
      </w:pPr>
    </w:lvl>
    <w:lvl w:ilvl="2">
      <w:start w:val="1"/>
      <w:numFmt w:val="decimal"/>
      <w:lvlText w:val="%3."/>
      <w:lvlJc w:val="left"/>
      <w:pPr>
        <w:tabs>
          <w:tab w:val="num" w:pos="1790"/>
        </w:tabs>
        <w:ind w:left="1790" w:hanging="360"/>
      </w:pPr>
    </w:lvl>
    <w:lvl w:ilvl="3">
      <w:start w:val="1"/>
      <w:numFmt w:val="decimal"/>
      <w:lvlText w:val="%4."/>
      <w:lvlJc w:val="left"/>
      <w:pPr>
        <w:tabs>
          <w:tab w:val="num" w:pos="2150"/>
        </w:tabs>
        <w:ind w:left="2150" w:hanging="360"/>
      </w:pPr>
    </w:lvl>
    <w:lvl w:ilvl="4">
      <w:start w:val="1"/>
      <w:numFmt w:val="decimal"/>
      <w:lvlText w:val="%5."/>
      <w:lvlJc w:val="left"/>
      <w:pPr>
        <w:tabs>
          <w:tab w:val="num" w:pos="2510"/>
        </w:tabs>
        <w:ind w:left="2510" w:hanging="360"/>
      </w:pPr>
    </w:lvl>
    <w:lvl w:ilvl="5">
      <w:start w:val="1"/>
      <w:numFmt w:val="decimal"/>
      <w:lvlText w:val="%6."/>
      <w:lvlJc w:val="left"/>
      <w:pPr>
        <w:tabs>
          <w:tab w:val="num" w:pos="2870"/>
        </w:tabs>
        <w:ind w:left="2870" w:hanging="360"/>
      </w:pPr>
    </w:lvl>
    <w:lvl w:ilvl="6">
      <w:start w:val="1"/>
      <w:numFmt w:val="decimal"/>
      <w:lvlText w:val="%7."/>
      <w:lvlJc w:val="left"/>
      <w:pPr>
        <w:tabs>
          <w:tab w:val="num" w:pos="3230"/>
        </w:tabs>
        <w:ind w:left="3230" w:hanging="360"/>
      </w:pPr>
    </w:lvl>
    <w:lvl w:ilvl="7">
      <w:start w:val="1"/>
      <w:numFmt w:val="decimal"/>
      <w:lvlText w:val="%8."/>
      <w:lvlJc w:val="left"/>
      <w:pPr>
        <w:tabs>
          <w:tab w:val="num" w:pos="3590"/>
        </w:tabs>
        <w:ind w:left="3590" w:hanging="360"/>
      </w:pPr>
    </w:lvl>
    <w:lvl w:ilvl="8">
      <w:start w:val="1"/>
      <w:numFmt w:val="decimal"/>
      <w:lvlText w:val="%9."/>
      <w:lvlJc w:val="left"/>
      <w:pPr>
        <w:tabs>
          <w:tab w:val="num" w:pos="3950"/>
        </w:tabs>
        <w:ind w:left="3950" w:hanging="360"/>
      </w:pPr>
    </w:lvl>
  </w:abstractNum>
  <w:abstractNum w:abstractNumId="6" w15:restartNumberingAfterBreak="0">
    <w:nsid w:val="026A4946"/>
    <w:multiLevelType w:val="hybridMultilevel"/>
    <w:tmpl w:val="6A96816E"/>
    <w:lvl w:ilvl="0" w:tplc="F49237D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1C6C99"/>
    <w:multiLevelType w:val="hybridMultilevel"/>
    <w:tmpl w:val="D6A07542"/>
    <w:lvl w:ilvl="0" w:tplc="B8F4ED08">
      <w:start w:val="3"/>
      <w:numFmt w:val="bullet"/>
      <w:lvlText w:val=""/>
      <w:lvlJc w:val="left"/>
      <w:pPr>
        <w:ind w:left="720" w:hanging="360"/>
      </w:pPr>
      <w:rPr>
        <w:rFonts w:ascii="Wingdings" w:eastAsiaTheme="minorHAnsi" w:hAnsi="Wingdings" w:cs="Times New Roman" w:hint="default"/>
        <w:i/>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09E014F6"/>
    <w:multiLevelType w:val="multilevel"/>
    <w:tmpl w:val="B8F8A4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AAA514D"/>
    <w:multiLevelType w:val="hybridMultilevel"/>
    <w:tmpl w:val="9ED850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0C832561"/>
    <w:multiLevelType w:val="hybridMultilevel"/>
    <w:tmpl w:val="7C4CD420"/>
    <w:lvl w:ilvl="0" w:tplc="6EECCA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A153C7A"/>
    <w:multiLevelType w:val="hybridMultilevel"/>
    <w:tmpl w:val="9CA6094A"/>
    <w:lvl w:ilvl="0" w:tplc="04090001">
      <w:start w:val="1"/>
      <w:numFmt w:val="bullet"/>
      <w:lvlText w:val=""/>
      <w:lvlJc w:val="left"/>
      <w:pPr>
        <w:ind w:left="2156" w:hanging="360"/>
      </w:pPr>
      <w:rPr>
        <w:rFonts w:ascii="Symbol" w:hAnsi="Symbol" w:hint="default"/>
      </w:rPr>
    </w:lvl>
    <w:lvl w:ilvl="1" w:tplc="04090003" w:tentative="1">
      <w:start w:val="1"/>
      <w:numFmt w:val="bullet"/>
      <w:lvlText w:val="o"/>
      <w:lvlJc w:val="left"/>
      <w:pPr>
        <w:ind w:left="2876" w:hanging="360"/>
      </w:pPr>
      <w:rPr>
        <w:rFonts w:ascii="Courier New" w:hAnsi="Courier New" w:cs="Courier New" w:hint="default"/>
      </w:rPr>
    </w:lvl>
    <w:lvl w:ilvl="2" w:tplc="04090005" w:tentative="1">
      <w:start w:val="1"/>
      <w:numFmt w:val="bullet"/>
      <w:lvlText w:val=""/>
      <w:lvlJc w:val="left"/>
      <w:pPr>
        <w:ind w:left="3596" w:hanging="360"/>
      </w:pPr>
      <w:rPr>
        <w:rFonts w:ascii="Wingdings" w:hAnsi="Wingdings" w:hint="default"/>
      </w:rPr>
    </w:lvl>
    <w:lvl w:ilvl="3" w:tplc="04090001" w:tentative="1">
      <w:start w:val="1"/>
      <w:numFmt w:val="bullet"/>
      <w:lvlText w:val=""/>
      <w:lvlJc w:val="left"/>
      <w:pPr>
        <w:ind w:left="4316" w:hanging="360"/>
      </w:pPr>
      <w:rPr>
        <w:rFonts w:ascii="Symbol" w:hAnsi="Symbol" w:hint="default"/>
      </w:rPr>
    </w:lvl>
    <w:lvl w:ilvl="4" w:tplc="04090003" w:tentative="1">
      <w:start w:val="1"/>
      <w:numFmt w:val="bullet"/>
      <w:lvlText w:val="o"/>
      <w:lvlJc w:val="left"/>
      <w:pPr>
        <w:ind w:left="5036" w:hanging="360"/>
      </w:pPr>
      <w:rPr>
        <w:rFonts w:ascii="Courier New" w:hAnsi="Courier New" w:cs="Courier New" w:hint="default"/>
      </w:rPr>
    </w:lvl>
    <w:lvl w:ilvl="5" w:tplc="04090005" w:tentative="1">
      <w:start w:val="1"/>
      <w:numFmt w:val="bullet"/>
      <w:lvlText w:val=""/>
      <w:lvlJc w:val="left"/>
      <w:pPr>
        <w:ind w:left="5756" w:hanging="360"/>
      </w:pPr>
      <w:rPr>
        <w:rFonts w:ascii="Wingdings" w:hAnsi="Wingdings" w:hint="default"/>
      </w:rPr>
    </w:lvl>
    <w:lvl w:ilvl="6" w:tplc="04090001" w:tentative="1">
      <w:start w:val="1"/>
      <w:numFmt w:val="bullet"/>
      <w:lvlText w:val=""/>
      <w:lvlJc w:val="left"/>
      <w:pPr>
        <w:ind w:left="6476" w:hanging="360"/>
      </w:pPr>
      <w:rPr>
        <w:rFonts w:ascii="Symbol" w:hAnsi="Symbol" w:hint="default"/>
      </w:rPr>
    </w:lvl>
    <w:lvl w:ilvl="7" w:tplc="04090003" w:tentative="1">
      <w:start w:val="1"/>
      <w:numFmt w:val="bullet"/>
      <w:lvlText w:val="o"/>
      <w:lvlJc w:val="left"/>
      <w:pPr>
        <w:ind w:left="7196" w:hanging="360"/>
      </w:pPr>
      <w:rPr>
        <w:rFonts w:ascii="Courier New" w:hAnsi="Courier New" w:cs="Courier New" w:hint="default"/>
      </w:rPr>
    </w:lvl>
    <w:lvl w:ilvl="8" w:tplc="04090005" w:tentative="1">
      <w:start w:val="1"/>
      <w:numFmt w:val="bullet"/>
      <w:lvlText w:val=""/>
      <w:lvlJc w:val="left"/>
      <w:pPr>
        <w:ind w:left="7916" w:hanging="360"/>
      </w:pPr>
      <w:rPr>
        <w:rFonts w:ascii="Wingdings" w:hAnsi="Wingdings" w:hint="default"/>
      </w:rPr>
    </w:lvl>
  </w:abstractNum>
  <w:abstractNum w:abstractNumId="12" w15:restartNumberingAfterBreak="0">
    <w:nsid w:val="243A7CB7"/>
    <w:multiLevelType w:val="hybridMultilevel"/>
    <w:tmpl w:val="12D2450E"/>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5515606"/>
    <w:multiLevelType w:val="hybridMultilevel"/>
    <w:tmpl w:val="5E82F598"/>
    <w:lvl w:ilvl="0" w:tplc="2E840358">
      <w:start w:val="1"/>
      <w:numFmt w:val="decimal"/>
      <w:lvlText w:val="%1."/>
      <w:lvlJc w:val="left"/>
      <w:pPr>
        <w:ind w:left="18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E04B1AF"/>
    <w:multiLevelType w:val="singleLevel"/>
    <w:tmpl w:val="2E04B1AF"/>
    <w:lvl w:ilvl="0">
      <w:start w:val="1"/>
      <w:numFmt w:val="decimal"/>
      <w:lvlText w:val="%1."/>
      <w:lvlJc w:val="left"/>
      <w:pPr>
        <w:tabs>
          <w:tab w:val="left" w:pos="425"/>
        </w:tabs>
        <w:ind w:left="425" w:hanging="425"/>
      </w:pPr>
      <w:rPr>
        <w:rFonts w:hint="default"/>
      </w:rPr>
    </w:lvl>
  </w:abstractNum>
  <w:abstractNum w:abstractNumId="15" w15:restartNumberingAfterBreak="0">
    <w:nsid w:val="2F9B1276"/>
    <w:multiLevelType w:val="hybridMultilevel"/>
    <w:tmpl w:val="E94A6420"/>
    <w:lvl w:ilvl="0" w:tplc="04210001">
      <w:start w:val="1"/>
      <w:numFmt w:val="bullet"/>
      <w:lvlText w:val=""/>
      <w:lvlJc w:val="left"/>
      <w:pPr>
        <w:ind w:left="864" w:hanging="360"/>
      </w:pPr>
      <w:rPr>
        <w:rFonts w:ascii="Symbol" w:hAnsi="Symbol" w:hint="default"/>
      </w:rPr>
    </w:lvl>
    <w:lvl w:ilvl="1" w:tplc="04210003" w:tentative="1">
      <w:start w:val="1"/>
      <w:numFmt w:val="bullet"/>
      <w:lvlText w:val="o"/>
      <w:lvlJc w:val="left"/>
      <w:pPr>
        <w:ind w:left="1584" w:hanging="360"/>
      </w:pPr>
      <w:rPr>
        <w:rFonts w:ascii="Courier New" w:hAnsi="Courier New" w:cs="Courier New" w:hint="default"/>
      </w:rPr>
    </w:lvl>
    <w:lvl w:ilvl="2" w:tplc="04210005" w:tentative="1">
      <w:start w:val="1"/>
      <w:numFmt w:val="bullet"/>
      <w:lvlText w:val=""/>
      <w:lvlJc w:val="left"/>
      <w:pPr>
        <w:ind w:left="2304" w:hanging="360"/>
      </w:pPr>
      <w:rPr>
        <w:rFonts w:ascii="Wingdings" w:hAnsi="Wingdings" w:hint="default"/>
      </w:rPr>
    </w:lvl>
    <w:lvl w:ilvl="3" w:tplc="04210001" w:tentative="1">
      <w:start w:val="1"/>
      <w:numFmt w:val="bullet"/>
      <w:lvlText w:val=""/>
      <w:lvlJc w:val="left"/>
      <w:pPr>
        <w:ind w:left="3024" w:hanging="360"/>
      </w:pPr>
      <w:rPr>
        <w:rFonts w:ascii="Symbol" w:hAnsi="Symbol" w:hint="default"/>
      </w:rPr>
    </w:lvl>
    <w:lvl w:ilvl="4" w:tplc="04210003" w:tentative="1">
      <w:start w:val="1"/>
      <w:numFmt w:val="bullet"/>
      <w:lvlText w:val="o"/>
      <w:lvlJc w:val="left"/>
      <w:pPr>
        <w:ind w:left="3744" w:hanging="360"/>
      </w:pPr>
      <w:rPr>
        <w:rFonts w:ascii="Courier New" w:hAnsi="Courier New" w:cs="Courier New" w:hint="default"/>
      </w:rPr>
    </w:lvl>
    <w:lvl w:ilvl="5" w:tplc="04210005" w:tentative="1">
      <w:start w:val="1"/>
      <w:numFmt w:val="bullet"/>
      <w:lvlText w:val=""/>
      <w:lvlJc w:val="left"/>
      <w:pPr>
        <w:ind w:left="4464" w:hanging="360"/>
      </w:pPr>
      <w:rPr>
        <w:rFonts w:ascii="Wingdings" w:hAnsi="Wingdings" w:hint="default"/>
      </w:rPr>
    </w:lvl>
    <w:lvl w:ilvl="6" w:tplc="04210001" w:tentative="1">
      <w:start w:val="1"/>
      <w:numFmt w:val="bullet"/>
      <w:lvlText w:val=""/>
      <w:lvlJc w:val="left"/>
      <w:pPr>
        <w:ind w:left="5184" w:hanging="360"/>
      </w:pPr>
      <w:rPr>
        <w:rFonts w:ascii="Symbol" w:hAnsi="Symbol" w:hint="default"/>
      </w:rPr>
    </w:lvl>
    <w:lvl w:ilvl="7" w:tplc="04210003" w:tentative="1">
      <w:start w:val="1"/>
      <w:numFmt w:val="bullet"/>
      <w:lvlText w:val="o"/>
      <w:lvlJc w:val="left"/>
      <w:pPr>
        <w:ind w:left="5904" w:hanging="360"/>
      </w:pPr>
      <w:rPr>
        <w:rFonts w:ascii="Courier New" w:hAnsi="Courier New" w:cs="Courier New" w:hint="default"/>
      </w:rPr>
    </w:lvl>
    <w:lvl w:ilvl="8" w:tplc="04210005" w:tentative="1">
      <w:start w:val="1"/>
      <w:numFmt w:val="bullet"/>
      <w:lvlText w:val=""/>
      <w:lvlJc w:val="left"/>
      <w:pPr>
        <w:ind w:left="6624" w:hanging="360"/>
      </w:pPr>
      <w:rPr>
        <w:rFonts w:ascii="Wingdings" w:hAnsi="Wingdings" w:hint="default"/>
      </w:rPr>
    </w:lvl>
  </w:abstractNum>
  <w:abstractNum w:abstractNumId="16" w15:restartNumberingAfterBreak="0">
    <w:nsid w:val="304202F1"/>
    <w:multiLevelType w:val="multilevel"/>
    <w:tmpl w:val="FB34AD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0CE1DFB"/>
    <w:multiLevelType w:val="hybridMultilevel"/>
    <w:tmpl w:val="E9144546"/>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3481B7B"/>
    <w:multiLevelType w:val="hybridMultilevel"/>
    <w:tmpl w:val="D9703AD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8671654"/>
    <w:multiLevelType w:val="hybridMultilevel"/>
    <w:tmpl w:val="36ACD9EA"/>
    <w:lvl w:ilvl="0" w:tplc="F49237D0">
      <w:start w:val="1"/>
      <w:numFmt w:val="decimal"/>
      <w:lvlText w:val="%1."/>
      <w:lvlJc w:val="right"/>
      <w:pPr>
        <w:ind w:left="720" w:hanging="360"/>
      </w:pPr>
      <w:rPr>
        <w:rFonts w:hint="default"/>
      </w:rPr>
    </w:lvl>
    <w:lvl w:ilvl="1" w:tplc="8C98290E">
      <w:start w:val="3"/>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01">
      <w:start w:val="1"/>
      <w:numFmt w:val="bullet"/>
      <w:lvlText w:val=""/>
      <w:lvlJc w:val="left"/>
      <w:pPr>
        <w:ind w:left="4320" w:hanging="180"/>
      </w:pPr>
      <w:rPr>
        <w:rFonts w:ascii="Symbol" w:hAnsi="Symbol" w:hint="default"/>
      </w:r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2396D0"/>
    <w:multiLevelType w:val="singleLevel"/>
    <w:tmpl w:val="3A2396D0"/>
    <w:lvl w:ilvl="0">
      <w:start w:val="1"/>
      <w:numFmt w:val="decimal"/>
      <w:lvlText w:val="%1."/>
      <w:lvlJc w:val="left"/>
      <w:pPr>
        <w:tabs>
          <w:tab w:val="left" w:pos="425"/>
        </w:tabs>
        <w:ind w:left="1020" w:hanging="425"/>
      </w:pPr>
      <w:rPr>
        <w:rFonts w:hint="default"/>
      </w:rPr>
    </w:lvl>
  </w:abstractNum>
  <w:abstractNum w:abstractNumId="21" w15:restartNumberingAfterBreak="0">
    <w:nsid w:val="47787852"/>
    <w:multiLevelType w:val="hybridMultilevel"/>
    <w:tmpl w:val="9E3249C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7E25D0D"/>
    <w:multiLevelType w:val="hybridMultilevel"/>
    <w:tmpl w:val="D0D29BE6"/>
    <w:lvl w:ilvl="0" w:tplc="38090019">
      <w:start w:val="1"/>
      <w:numFmt w:val="lowerLetter"/>
      <w:lvlText w:val="%1."/>
      <w:lvlJc w:val="left"/>
      <w:pPr>
        <w:ind w:left="360" w:hanging="360"/>
      </w:pPr>
      <w:rPr>
        <w:rFonts w:hint="default"/>
        <w:b w:val="0"/>
        <w:bCs/>
        <w:caps w:val="0"/>
        <w:smallCaps w:val="0"/>
        <w:color w:val="000000" w:themeColor="text1"/>
        <w:spacing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D9D3612"/>
    <w:multiLevelType w:val="hybridMultilevel"/>
    <w:tmpl w:val="9B50EEDA"/>
    <w:lvl w:ilvl="0" w:tplc="8598B3E2">
      <w:start w:val="3"/>
      <w:numFmt w:val="bullet"/>
      <w:lvlText w:val=""/>
      <w:lvlJc w:val="left"/>
      <w:pPr>
        <w:ind w:left="720" w:hanging="360"/>
      </w:pPr>
      <w:rPr>
        <w:rFonts w:ascii="Wingdings" w:eastAsiaTheme="minorHAnsi" w:hAnsi="Wingdings" w:cs="Times New Roman" w:hint="default"/>
        <w:i/>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525D4A32"/>
    <w:multiLevelType w:val="singleLevel"/>
    <w:tmpl w:val="525D4A32"/>
    <w:lvl w:ilvl="0">
      <w:start w:val="1"/>
      <w:numFmt w:val="lowerLetter"/>
      <w:lvlText w:val="%1)"/>
      <w:lvlJc w:val="left"/>
      <w:pPr>
        <w:tabs>
          <w:tab w:val="left" w:pos="425"/>
        </w:tabs>
        <w:ind w:left="425" w:hanging="425"/>
      </w:pPr>
      <w:rPr>
        <w:rFonts w:hint="default"/>
      </w:rPr>
    </w:lvl>
  </w:abstractNum>
  <w:abstractNum w:abstractNumId="25" w15:restartNumberingAfterBreak="0">
    <w:nsid w:val="59013845"/>
    <w:multiLevelType w:val="hybridMultilevel"/>
    <w:tmpl w:val="6A465CD4"/>
    <w:lvl w:ilvl="0" w:tplc="74D22DFC">
      <w:start w:val="3"/>
      <w:numFmt w:val="bullet"/>
      <w:lvlText w:val=""/>
      <w:lvlJc w:val="left"/>
      <w:pPr>
        <w:ind w:left="720" w:hanging="360"/>
      </w:pPr>
      <w:rPr>
        <w:rFonts w:ascii="Wingdings" w:eastAsiaTheme="minorHAnsi" w:hAnsi="Wingdings" w:cs="Times New Roman" w:hint="default"/>
        <w:i/>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59B9E85A"/>
    <w:multiLevelType w:val="multilevel"/>
    <w:tmpl w:val="D56C065C"/>
    <w:lvl w:ilvl="0">
      <w:start w:val="1"/>
      <w:numFmt w:val="decimal"/>
      <w:lvlText w:val="%1."/>
      <w:lvlJc w:val="left"/>
      <w:pPr>
        <w:ind w:left="720" w:hanging="360"/>
      </w:pPr>
      <w:rPr>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15:restartNumberingAfterBreak="0">
    <w:nsid w:val="5C0D1992"/>
    <w:multiLevelType w:val="hybridMultilevel"/>
    <w:tmpl w:val="6F8E1EF6"/>
    <w:lvl w:ilvl="0" w:tplc="898088D8">
      <w:numFmt w:val="bullet"/>
      <w:lvlText w:val="•"/>
      <w:lvlJc w:val="left"/>
      <w:pPr>
        <w:ind w:left="720" w:hanging="360"/>
      </w:pPr>
      <w:rPr>
        <w:rFonts w:ascii="Calibri" w:eastAsiaTheme="minorHAnsi" w:hAnsi="Calibri" w:cs="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CA4577E"/>
    <w:multiLevelType w:val="hybridMultilevel"/>
    <w:tmpl w:val="D37E03D6"/>
    <w:lvl w:ilvl="0" w:tplc="03FC46E0">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261816"/>
    <w:multiLevelType w:val="hybridMultilevel"/>
    <w:tmpl w:val="5D4C8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2B1675"/>
    <w:multiLevelType w:val="hybridMultilevel"/>
    <w:tmpl w:val="907A1C82"/>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5D43C39"/>
    <w:multiLevelType w:val="multilevel"/>
    <w:tmpl w:val="0C2EB266"/>
    <w:lvl w:ilvl="0">
      <w:start w:val="1"/>
      <w:numFmt w:val="lowerLetter"/>
      <w:lvlText w:val="%1)"/>
      <w:lvlJc w:val="left"/>
      <w:pPr>
        <w:tabs>
          <w:tab w:val="num" w:pos="783"/>
        </w:tabs>
        <w:ind w:left="783" w:hanging="261"/>
      </w:pPr>
    </w:lvl>
    <w:lvl w:ilvl="1">
      <w:start w:val="1"/>
      <w:numFmt w:val="decimal"/>
      <w:lvlText w:val="%2."/>
      <w:lvlJc w:val="left"/>
      <w:pPr>
        <w:tabs>
          <w:tab w:val="num" w:pos="1602"/>
        </w:tabs>
        <w:ind w:left="1602" w:hanging="360"/>
      </w:pPr>
    </w:lvl>
    <w:lvl w:ilvl="2">
      <w:start w:val="1"/>
      <w:numFmt w:val="decimal"/>
      <w:lvlText w:val="%3."/>
      <w:lvlJc w:val="left"/>
      <w:pPr>
        <w:tabs>
          <w:tab w:val="num" w:pos="2322"/>
        </w:tabs>
        <w:ind w:left="2322" w:hanging="360"/>
      </w:pPr>
    </w:lvl>
    <w:lvl w:ilvl="3">
      <w:start w:val="1"/>
      <w:numFmt w:val="decimal"/>
      <w:lvlText w:val="%4."/>
      <w:lvlJc w:val="left"/>
      <w:pPr>
        <w:tabs>
          <w:tab w:val="num" w:pos="3042"/>
        </w:tabs>
        <w:ind w:left="3042" w:hanging="360"/>
      </w:pPr>
    </w:lvl>
    <w:lvl w:ilvl="4">
      <w:start w:val="1"/>
      <w:numFmt w:val="decimal"/>
      <w:lvlText w:val="%5."/>
      <w:lvlJc w:val="left"/>
      <w:pPr>
        <w:tabs>
          <w:tab w:val="num" w:pos="3762"/>
        </w:tabs>
        <w:ind w:left="3762" w:hanging="360"/>
      </w:pPr>
    </w:lvl>
    <w:lvl w:ilvl="5">
      <w:start w:val="1"/>
      <w:numFmt w:val="decimal"/>
      <w:lvlText w:val="%6."/>
      <w:lvlJc w:val="left"/>
      <w:pPr>
        <w:tabs>
          <w:tab w:val="num" w:pos="4482"/>
        </w:tabs>
        <w:ind w:left="4482" w:hanging="360"/>
      </w:pPr>
    </w:lvl>
    <w:lvl w:ilvl="6">
      <w:start w:val="1"/>
      <w:numFmt w:val="decimal"/>
      <w:lvlText w:val="%7."/>
      <w:lvlJc w:val="left"/>
      <w:pPr>
        <w:tabs>
          <w:tab w:val="num" w:pos="5202"/>
        </w:tabs>
        <w:ind w:left="5202" w:hanging="360"/>
      </w:pPr>
    </w:lvl>
    <w:lvl w:ilvl="7">
      <w:start w:val="1"/>
      <w:numFmt w:val="decimal"/>
      <w:lvlText w:val="%8."/>
      <w:lvlJc w:val="left"/>
      <w:pPr>
        <w:tabs>
          <w:tab w:val="num" w:pos="5922"/>
        </w:tabs>
        <w:ind w:left="5922" w:hanging="360"/>
      </w:pPr>
    </w:lvl>
    <w:lvl w:ilvl="8">
      <w:start w:val="1"/>
      <w:numFmt w:val="decimal"/>
      <w:lvlText w:val="%9."/>
      <w:lvlJc w:val="left"/>
      <w:pPr>
        <w:tabs>
          <w:tab w:val="num" w:pos="6642"/>
        </w:tabs>
        <w:ind w:left="6642" w:hanging="360"/>
      </w:pPr>
    </w:lvl>
  </w:abstractNum>
  <w:abstractNum w:abstractNumId="32" w15:restartNumberingAfterBreak="0">
    <w:nsid w:val="6B962E92"/>
    <w:multiLevelType w:val="hybridMultilevel"/>
    <w:tmpl w:val="82985F18"/>
    <w:lvl w:ilvl="0" w:tplc="F49237D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8C2790"/>
    <w:multiLevelType w:val="hybridMultilevel"/>
    <w:tmpl w:val="50A8955C"/>
    <w:lvl w:ilvl="0" w:tplc="CE04EE8E">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FD01B57"/>
    <w:multiLevelType w:val="hybridMultilevel"/>
    <w:tmpl w:val="3C004B22"/>
    <w:lvl w:ilvl="0" w:tplc="898088D8">
      <w:numFmt w:val="bullet"/>
      <w:lvlText w:val="•"/>
      <w:lvlJc w:val="left"/>
      <w:pPr>
        <w:ind w:left="1080" w:hanging="72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531384303">
    <w:abstractNumId w:val="16"/>
  </w:num>
  <w:num w:numId="2" w16cid:durableId="2136898711">
    <w:abstractNumId w:val="34"/>
  </w:num>
  <w:num w:numId="3" w16cid:durableId="65349954">
    <w:abstractNumId w:val="27"/>
  </w:num>
  <w:num w:numId="4" w16cid:durableId="13040020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4645192">
    <w:abstractNumId w:val="15"/>
  </w:num>
  <w:num w:numId="6" w16cid:durableId="2012567382">
    <w:abstractNumId w:val="11"/>
  </w:num>
  <w:num w:numId="7" w16cid:durableId="4884045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8" w16cid:durableId="982620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099134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39117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658754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492054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44167456">
    <w:abstractNumId w:val="1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14" w16cid:durableId="134652184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15" w16cid:durableId="16130548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16" w16cid:durableId="1024945178">
    <w:abstractNumId w:val="26"/>
  </w:num>
  <w:num w:numId="17" w16cid:durableId="1969895449">
    <w:abstractNumId w:val="9"/>
  </w:num>
  <w:num w:numId="18" w16cid:durableId="653066891">
    <w:abstractNumId w:val="10"/>
  </w:num>
  <w:num w:numId="19" w16cid:durableId="1424037460">
    <w:abstractNumId w:val="33"/>
  </w:num>
  <w:num w:numId="20" w16cid:durableId="1458329786">
    <w:abstractNumId w:val="20"/>
  </w:num>
  <w:num w:numId="21" w16cid:durableId="787309784">
    <w:abstractNumId w:val="4"/>
  </w:num>
  <w:num w:numId="22" w16cid:durableId="2113430392">
    <w:abstractNumId w:val="18"/>
  </w:num>
  <w:num w:numId="23" w16cid:durableId="278725916">
    <w:abstractNumId w:val="12"/>
  </w:num>
  <w:num w:numId="24" w16cid:durableId="1655453770">
    <w:abstractNumId w:val="0"/>
  </w:num>
  <w:num w:numId="25" w16cid:durableId="163086012">
    <w:abstractNumId w:val="14"/>
  </w:num>
  <w:num w:numId="26" w16cid:durableId="1359696896">
    <w:abstractNumId w:val="24"/>
  </w:num>
  <w:num w:numId="27" w16cid:durableId="1094666775">
    <w:abstractNumId w:val="13"/>
  </w:num>
  <w:num w:numId="28" w16cid:durableId="318732753">
    <w:abstractNumId w:val="8"/>
  </w:num>
  <w:num w:numId="29" w16cid:durableId="1332950216">
    <w:abstractNumId w:val="22"/>
  </w:num>
  <w:num w:numId="30" w16cid:durableId="999430200">
    <w:abstractNumId w:val="7"/>
  </w:num>
  <w:num w:numId="31" w16cid:durableId="1412192529">
    <w:abstractNumId w:val="25"/>
  </w:num>
  <w:num w:numId="32" w16cid:durableId="1940526029">
    <w:abstractNumId w:val="23"/>
  </w:num>
  <w:num w:numId="33" w16cid:durableId="967513421">
    <w:abstractNumId w:val="21"/>
  </w:num>
  <w:num w:numId="34" w16cid:durableId="1289042603">
    <w:abstractNumId w:val="30"/>
  </w:num>
  <w:num w:numId="35" w16cid:durableId="856775033">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757"/>
    <w:rsid w:val="00001C83"/>
    <w:rsid w:val="00002122"/>
    <w:rsid w:val="000100FF"/>
    <w:rsid w:val="00020530"/>
    <w:rsid w:val="0002532E"/>
    <w:rsid w:val="00025621"/>
    <w:rsid w:val="00035AD5"/>
    <w:rsid w:val="000411E3"/>
    <w:rsid w:val="00042A15"/>
    <w:rsid w:val="0005180D"/>
    <w:rsid w:val="00053433"/>
    <w:rsid w:val="00055060"/>
    <w:rsid w:val="00070B5E"/>
    <w:rsid w:val="00070F72"/>
    <w:rsid w:val="0007112C"/>
    <w:rsid w:val="00072B94"/>
    <w:rsid w:val="00081DC9"/>
    <w:rsid w:val="00081FFB"/>
    <w:rsid w:val="00082308"/>
    <w:rsid w:val="00083507"/>
    <w:rsid w:val="00083D1A"/>
    <w:rsid w:val="00084861"/>
    <w:rsid w:val="00095757"/>
    <w:rsid w:val="000A6204"/>
    <w:rsid w:val="000B55AB"/>
    <w:rsid w:val="000C70A1"/>
    <w:rsid w:val="000C78BF"/>
    <w:rsid w:val="000D2AD1"/>
    <w:rsid w:val="000E1CBE"/>
    <w:rsid w:val="000E3013"/>
    <w:rsid w:val="000F3E41"/>
    <w:rsid w:val="000F64F4"/>
    <w:rsid w:val="000F7D15"/>
    <w:rsid w:val="00103B62"/>
    <w:rsid w:val="00104901"/>
    <w:rsid w:val="0010603F"/>
    <w:rsid w:val="00106B02"/>
    <w:rsid w:val="001072AC"/>
    <w:rsid w:val="001236D5"/>
    <w:rsid w:val="0013670C"/>
    <w:rsid w:val="00140F5E"/>
    <w:rsid w:val="00141101"/>
    <w:rsid w:val="00142817"/>
    <w:rsid w:val="00145312"/>
    <w:rsid w:val="00146198"/>
    <w:rsid w:val="00167953"/>
    <w:rsid w:val="00170433"/>
    <w:rsid w:val="00173614"/>
    <w:rsid w:val="001747D7"/>
    <w:rsid w:val="0017550E"/>
    <w:rsid w:val="0017648E"/>
    <w:rsid w:val="00180795"/>
    <w:rsid w:val="0018342E"/>
    <w:rsid w:val="001857C4"/>
    <w:rsid w:val="0019392D"/>
    <w:rsid w:val="00194604"/>
    <w:rsid w:val="00196EC9"/>
    <w:rsid w:val="001A0432"/>
    <w:rsid w:val="001A644B"/>
    <w:rsid w:val="001B1DC6"/>
    <w:rsid w:val="001B3D2F"/>
    <w:rsid w:val="001B5A1D"/>
    <w:rsid w:val="001C2570"/>
    <w:rsid w:val="001C39F6"/>
    <w:rsid w:val="001C5CE6"/>
    <w:rsid w:val="001D613E"/>
    <w:rsid w:val="001D66CC"/>
    <w:rsid w:val="001E6001"/>
    <w:rsid w:val="001E7104"/>
    <w:rsid w:val="001E78D8"/>
    <w:rsid w:val="001F0460"/>
    <w:rsid w:val="001F4310"/>
    <w:rsid w:val="001F7DC5"/>
    <w:rsid w:val="00207010"/>
    <w:rsid w:val="002127F5"/>
    <w:rsid w:val="00213B63"/>
    <w:rsid w:val="00213F0F"/>
    <w:rsid w:val="00216467"/>
    <w:rsid w:val="00231FC7"/>
    <w:rsid w:val="0023388F"/>
    <w:rsid w:val="00233923"/>
    <w:rsid w:val="00245969"/>
    <w:rsid w:val="00262B06"/>
    <w:rsid w:val="00264AC7"/>
    <w:rsid w:val="0027406E"/>
    <w:rsid w:val="00277385"/>
    <w:rsid w:val="00280537"/>
    <w:rsid w:val="00284CED"/>
    <w:rsid w:val="00290302"/>
    <w:rsid w:val="002977F3"/>
    <w:rsid w:val="002B09D5"/>
    <w:rsid w:val="002B3FE7"/>
    <w:rsid w:val="002B60C0"/>
    <w:rsid w:val="002B66D2"/>
    <w:rsid w:val="002C26CB"/>
    <w:rsid w:val="002C4D5F"/>
    <w:rsid w:val="002C6054"/>
    <w:rsid w:val="002E052D"/>
    <w:rsid w:val="002E7194"/>
    <w:rsid w:val="002F4221"/>
    <w:rsid w:val="003249F1"/>
    <w:rsid w:val="00324BCF"/>
    <w:rsid w:val="00331D5B"/>
    <w:rsid w:val="00335599"/>
    <w:rsid w:val="003405EE"/>
    <w:rsid w:val="00346041"/>
    <w:rsid w:val="00353714"/>
    <w:rsid w:val="003548B4"/>
    <w:rsid w:val="00354A40"/>
    <w:rsid w:val="003650E4"/>
    <w:rsid w:val="003707D6"/>
    <w:rsid w:val="003759A5"/>
    <w:rsid w:val="00383B40"/>
    <w:rsid w:val="00384222"/>
    <w:rsid w:val="00386F3F"/>
    <w:rsid w:val="00391A40"/>
    <w:rsid w:val="003A038F"/>
    <w:rsid w:val="003A1598"/>
    <w:rsid w:val="003A4912"/>
    <w:rsid w:val="003B1C35"/>
    <w:rsid w:val="003C21B1"/>
    <w:rsid w:val="003C43CA"/>
    <w:rsid w:val="003C58EB"/>
    <w:rsid w:val="003D1995"/>
    <w:rsid w:val="003D413D"/>
    <w:rsid w:val="003E6366"/>
    <w:rsid w:val="003F7365"/>
    <w:rsid w:val="00405D7E"/>
    <w:rsid w:val="00405FDD"/>
    <w:rsid w:val="00407C4E"/>
    <w:rsid w:val="00410362"/>
    <w:rsid w:val="00425A22"/>
    <w:rsid w:val="004313EB"/>
    <w:rsid w:val="004360ED"/>
    <w:rsid w:val="00441D62"/>
    <w:rsid w:val="004513F9"/>
    <w:rsid w:val="004520A2"/>
    <w:rsid w:val="004541BD"/>
    <w:rsid w:val="00472DB7"/>
    <w:rsid w:val="0047420C"/>
    <w:rsid w:val="004761D6"/>
    <w:rsid w:val="004775DB"/>
    <w:rsid w:val="00477D84"/>
    <w:rsid w:val="00483562"/>
    <w:rsid w:val="00495CD5"/>
    <w:rsid w:val="004B29AC"/>
    <w:rsid w:val="004B6848"/>
    <w:rsid w:val="004E041A"/>
    <w:rsid w:val="004E0A90"/>
    <w:rsid w:val="004E5091"/>
    <w:rsid w:val="005027B6"/>
    <w:rsid w:val="00502F9F"/>
    <w:rsid w:val="00510F97"/>
    <w:rsid w:val="00511949"/>
    <w:rsid w:val="00522441"/>
    <w:rsid w:val="00523061"/>
    <w:rsid w:val="0052598B"/>
    <w:rsid w:val="00526A84"/>
    <w:rsid w:val="00537114"/>
    <w:rsid w:val="0054052A"/>
    <w:rsid w:val="005414CA"/>
    <w:rsid w:val="00542E73"/>
    <w:rsid w:val="00545D2F"/>
    <w:rsid w:val="00554A33"/>
    <w:rsid w:val="005605B0"/>
    <w:rsid w:val="005625AC"/>
    <w:rsid w:val="00570B5E"/>
    <w:rsid w:val="00572231"/>
    <w:rsid w:val="00582681"/>
    <w:rsid w:val="005864A3"/>
    <w:rsid w:val="005939B6"/>
    <w:rsid w:val="00597272"/>
    <w:rsid w:val="005A0241"/>
    <w:rsid w:val="005A6C20"/>
    <w:rsid w:val="005C4768"/>
    <w:rsid w:val="005C61A5"/>
    <w:rsid w:val="005D36C8"/>
    <w:rsid w:val="005D5ED5"/>
    <w:rsid w:val="005D7303"/>
    <w:rsid w:val="005D7ED9"/>
    <w:rsid w:val="005E05DB"/>
    <w:rsid w:val="005E7D9B"/>
    <w:rsid w:val="005F359B"/>
    <w:rsid w:val="0061395F"/>
    <w:rsid w:val="00624B8F"/>
    <w:rsid w:val="00625ACD"/>
    <w:rsid w:val="00631C78"/>
    <w:rsid w:val="006338E1"/>
    <w:rsid w:val="006501FA"/>
    <w:rsid w:val="00655579"/>
    <w:rsid w:val="0065723C"/>
    <w:rsid w:val="00666E3B"/>
    <w:rsid w:val="00670F0D"/>
    <w:rsid w:val="0067588C"/>
    <w:rsid w:val="0068715D"/>
    <w:rsid w:val="00691E25"/>
    <w:rsid w:val="00691EDD"/>
    <w:rsid w:val="00692F6C"/>
    <w:rsid w:val="006A2451"/>
    <w:rsid w:val="006A5852"/>
    <w:rsid w:val="006B33B7"/>
    <w:rsid w:val="006B5586"/>
    <w:rsid w:val="006B7663"/>
    <w:rsid w:val="006C32D7"/>
    <w:rsid w:val="006E710D"/>
    <w:rsid w:val="006F0F10"/>
    <w:rsid w:val="00707A6A"/>
    <w:rsid w:val="00710F94"/>
    <w:rsid w:val="00711313"/>
    <w:rsid w:val="00723AC0"/>
    <w:rsid w:val="00724681"/>
    <w:rsid w:val="0073066E"/>
    <w:rsid w:val="00731973"/>
    <w:rsid w:val="00752A18"/>
    <w:rsid w:val="0075571C"/>
    <w:rsid w:val="007568B9"/>
    <w:rsid w:val="007674F5"/>
    <w:rsid w:val="007905D2"/>
    <w:rsid w:val="00793E5B"/>
    <w:rsid w:val="007961F1"/>
    <w:rsid w:val="007979D5"/>
    <w:rsid w:val="007A567B"/>
    <w:rsid w:val="007B0A60"/>
    <w:rsid w:val="007B111C"/>
    <w:rsid w:val="007B3EC8"/>
    <w:rsid w:val="007C2CFB"/>
    <w:rsid w:val="007C2DF4"/>
    <w:rsid w:val="007C40C8"/>
    <w:rsid w:val="007C54CC"/>
    <w:rsid w:val="007D2170"/>
    <w:rsid w:val="007D4005"/>
    <w:rsid w:val="007F396D"/>
    <w:rsid w:val="00803513"/>
    <w:rsid w:val="0081011F"/>
    <w:rsid w:val="008160B8"/>
    <w:rsid w:val="008220A4"/>
    <w:rsid w:val="008224B2"/>
    <w:rsid w:val="00830DE2"/>
    <w:rsid w:val="00841EE3"/>
    <w:rsid w:val="00843B52"/>
    <w:rsid w:val="00843CF3"/>
    <w:rsid w:val="008527C1"/>
    <w:rsid w:val="00853BA8"/>
    <w:rsid w:val="008601C5"/>
    <w:rsid w:val="00860BCD"/>
    <w:rsid w:val="008615AB"/>
    <w:rsid w:val="008627B3"/>
    <w:rsid w:val="0086599B"/>
    <w:rsid w:val="00867D25"/>
    <w:rsid w:val="0087323C"/>
    <w:rsid w:val="00874C82"/>
    <w:rsid w:val="00877611"/>
    <w:rsid w:val="0088510C"/>
    <w:rsid w:val="008865DA"/>
    <w:rsid w:val="00886F4D"/>
    <w:rsid w:val="008912DF"/>
    <w:rsid w:val="00894BD9"/>
    <w:rsid w:val="008A36D0"/>
    <w:rsid w:val="008D640D"/>
    <w:rsid w:val="008D6652"/>
    <w:rsid w:val="008F3D99"/>
    <w:rsid w:val="00900314"/>
    <w:rsid w:val="00904450"/>
    <w:rsid w:val="00910A4D"/>
    <w:rsid w:val="009124BE"/>
    <w:rsid w:val="00913B89"/>
    <w:rsid w:val="009202E2"/>
    <w:rsid w:val="00921011"/>
    <w:rsid w:val="00924964"/>
    <w:rsid w:val="00930F57"/>
    <w:rsid w:val="00933A54"/>
    <w:rsid w:val="009464E3"/>
    <w:rsid w:val="00951AF5"/>
    <w:rsid w:val="00954700"/>
    <w:rsid w:val="00955FD7"/>
    <w:rsid w:val="009563A7"/>
    <w:rsid w:val="00957858"/>
    <w:rsid w:val="009652AE"/>
    <w:rsid w:val="00971EAF"/>
    <w:rsid w:val="00972A4C"/>
    <w:rsid w:val="009731EA"/>
    <w:rsid w:val="00975C63"/>
    <w:rsid w:val="009764C4"/>
    <w:rsid w:val="00981CA5"/>
    <w:rsid w:val="00992F85"/>
    <w:rsid w:val="009965E1"/>
    <w:rsid w:val="009A2165"/>
    <w:rsid w:val="009A3838"/>
    <w:rsid w:val="009B3C44"/>
    <w:rsid w:val="009B56F2"/>
    <w:rsid w:val="009C0280"/>
    <w:rsid w:val="009C167E"/>
    <w:rsid w:val="009C4521"/>
    <w:rsid w:val="009D1CE4"/>
    <w:rsid w:val="009D2858"/>
    <w:rsid w:val="009E0B46"/>
    <w:rsid w:val="009E1EBA"/>
    <w:rsid w:val="009E6939"/>
    <w:rsid w:val="009E7E5F"/>
    <w:rsid w:val="009F439C"/>
    <w:rsid w:val="009F5099"/>
    <w:rsid w:val="00A12682"/>
    <w:rsid w:val="00A15D4F"/>
    <w:rsid w:val="00A201B8"/>
    <w:rsid w:val="00A318BB"/>
    <w:rsid w:val="00A36BB4"/>
    <w:rsid w:val="00A44036"/>
    <w:rsid w:val="00A457E3"/>
    <w:rsid w:val="00A47157"/>
    <w:rsid w:val="00A5654A"/>
    <w:rsid w:val="00A57301"/>
    <w:rsid w:val="00A60991"/>
    <w:rsid w:val="00A65929"/>
    <w:rsid w:val="00A77D74"/>
    <w:rsid w:val="00A810EC"/>
    <w:rsid w:val="00A846A2"/>
    <w:rsid w:val="00A94B27"/>
    <w:rsid w:val="00A96E3E"/>
    <w:rsid w:val="00AA501B"/>
    <w:rsid w:val="00AA62D4"/>
    <w:rsid w:val="00AA651E"/>
    <w:rsid w:val="00AB698D"/>
    <w:rsid w:val="00AB6FA5"/>
    <w:rsid w:val="00AD42F1"/>
    <w:rsid w:val="00AE4C71"/>
    <w:rsid w:val="00AF53AD"/>
    <w:rsid w:val="00B04123"/>
    <w:rsid w:val="00B04A53"/>
    <w:rsid w:val="00B05F14"/>
    <w:rsid w:val="00B069F8"/>
    <w:rsid w:val="00B11666"/>
    <w:rsid w:val="00B2082F"/>
    <w:rsid w:val="00B213BB"/>
    <w:rsid w:val="00B222B6"/>
    <w:rsid w:val="00B323EF"/>
    <w:rsid w:val="00B33518"/>
    <w:rsid w:val="00B33C37"/>
    <w:rsid w:val="00B50E76"/>
    <w:rsid w:val="00B54F86"/>
    <w:rsid w:val="00B664EE"/>
    <w:rsid w:val="00B7347A"/>
    <w:rsid w:val="00B75A9A"/>
    <w:rsid w:val="00B84599"/>
    <w:rsid w:val="00B8729B"/>
    <w:rsid w:val="00B87BD4"/>
    <w:rsid w:val="00B9342C"/>
    <w:rsid w:val="00B94192"/>
    <w:rsid w:val="00BA41DE"/>
    <w:rsid w:val="00BA7B87"/>
    <w:rsid w:val="00BB11F2"/>
    <w:rsid w:val="00BB2AF7"/>
    <w:rsid w:val="00BB3554"/>
    <w:rsid w:val="00BC616E"/>
    <w:rsid w:val="00BC7D6F"/>
    <w:rsid w:val="00BD1EDE"/>
    <w:rsid w:val="00BD62F8"/>
    <w:rsid w:val="00BE2FC7"/>
    <w:rsid w:val="00BE367A"/>
    <w:rsid w:val="00BF22AD"/>
    <w:rsid w:val="00BF77B2"/>
    <w:rsid w:val="00C024D4"/>
    <w:rsid w:val="00C1262C"/>
    <w:rsid w:val="00C3549D"/>
    <w:rsid w:val="00C36DEF"/>
    <w:rsid w:val="00C37A1F"/>
    <w:rsid w:val="00C47C63"/>
    <w:rsid w:val="00C53A5E"/>
    <w:rsid w:val="00C56842"/>
    <w:rsid w:val="00C57B59"/>
    <w:rsid w:val="00C64249"/>
    <w:rsid w:val="00C73C77"/>
    <w:rsid w:val="00C804F7"/>
    <w:rsid w:val="00C84AE7"/>
    <w:rsid w:val="00C85DCE"/>
    <w:rsid w:val="00C90135"/>
    <w:rsid w:val="00C92AE5"/>
    <w:rsid w:val="00C977C2"/>
    <w:rsid w:val="00CA0677"/>
    <w:rsid w:val="00CA2C0B"/>
    <w:rsid w:val="00CB0870"/>
    <w:rsid w:val="00CB523B"/>
    <w:rsid w:val="00CB617E"/>
    <w:rsid w:val="00CC3259"/>
    <w:rsid w:val="00CC715A"/>
    <w:rsid w:val="00CD3691"/>
    <w:rsid w:val="00CE52FB"/>
    <w:rsid w:val="00CE74D3"/>
    <w:rsid w:val="00CF0505"/>
    <w:rsid w:val="00CF486B"/>
    <w:rsid w:val="00CF6443"/>
    <w:rsid w:val="00CF7448"/>
    <w:rsid w:val="00D1243E"/>
    <w:rsid w:val="00D12F92"/>
    <w:rsid w:val="00D1408C"/>
    <w:rsid w:val="00D223ED"/>
    <w:rsid w:val="00D27E5E"/>
    <w:rsid w:val="00D31AA0"/>
    <w:rsid w:val="00D5697D"/>
    <w:rsid w:val="00D66285"/>
    <w:rsid w:val="00D7782E"/>
    <w:rsid w:val="00D83821"/>
    <w:rsid w:val="00D84655"/>
    <w:rsid w:val="00D97413"/>
    <w:rsid w:val="00DA38BA"/>
    <w:rsid w:val="00DA749C"/>
    <w:rsid w:val="00DC23A1"/>
    <w:rsid w:val="00DD2AF9"/>
    <w:rsid w:val="00DD6F7A"/>
    <w:rsid w:val="00DE2BF6"/>
    <w:rsid w:val="00E02793"/>
    <w:rsid w:val="00E02802"/>
    <w:rsid w:val="00E05008"/>
    <w:rsid w:val="00E059E5"/>
    <w:rsid w:val="00E1661E"/>
    <w:rsid w:val="00E243BE"/>
    <w:rsid w:val="00E259EE"/>
    <w:rsid w:val="00E2730D"/>
    <w:rsid w:val="00E43683"/>
    <w:rsid w:val="00E4519C"/>
    <w:rsid w:val="00E51810"/>
    <w:rsid w:val="00E53BB3"/>
    <w:rsid w:val="00E53D31"/>
    <w:rsid w:val="00E555B8"/>
    <w:rsid w:val="00E60B61"/>
    <w:rsid w:val="00E60B70"/>
    <w:rsid w:val="00E625F6"/>
    <w:rsid w:val="00E67924"/>
    <w:rsid w:val="00E701BB"/>
    <w:rsid w:val="00E83926"/>
    <w:rsid w:val="00E86A7E"/>
    <w:rsid w:val="00E92AD4"/>
    <w:rsid w:val="00E938A0"/>
    <w:rsid w:val="00E947C2"/>
    <w:rsid w:val="00E96B50"/>
    <w:rsid w:val="00E96D63"/>
    <w:rsid w:val="00EA33B0"/>
    <w:rsid w:val="00EA7AD3"/>
    <w:rsid w:val="00EB55CF"/>
    <w:rsid w:val="00EB55F7"/>
    <w:rsid w:val="00ED5F57"/>
    <w:rsid w:val="00EE54AC"/>
    <w:rsid w:val="00EE5956"/>
    <w:rsid w:val="00EE7461"/>
    <w:rsid w:val="00F05C1B"/>
    <w:rsid w:val="00F1020C"/>
    <w:rsid w:val="00F10774"/>
    <w:rsid w:val="00F15547"/>
    <w:rsid w:val="00F157B6"/>
    <w:rsid w:val="00F22381"/>
    <w:rsid w:val="00F41B3D"/>
    <w:rsid w:val="00F45683"/>
    <w:rsid w:val="00F459A0"/>
    <w:rsid w:val="00F51FFC"/>
    <w:rsid w:val="00F63045"/>
    <w:rsid w:val="00F65D09"/>
    <w:rsid w:val="00F73660"/>
    <w:rsid w:val="00F77A91"/>
    <w:rsid w:val="00F86B8F"/>
    <w:rsid w:val="00F91139"/>
    <w:rsid w:val="00F92262"/>
    <w:rsid w:val="00F94D36"/>
    <w:rsid w:val="00F96965"/>
    <w:rsid w:val="00FB64E9"/>
    <w:rsid w:val="00FB6E9F"/>
    <w:rsid w:val="00FB756B"/>
    <w:rsid w:val="00FC2351"/>
    <w:rsid w:val="00FC4B7B"/>
    <w:rsid w:val="00FD0C43"/>
    <w:rsid w:val="00FD242A"/>
    <w:rsid w:val="00FE12CB"/>
    <w:rsid w:val="00FE5AD2"/>
    <w:rsid w:val="00FF72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46F50B"/>
  <w15:docId w15:val="{646403E7-D94C-40FE-A1E6-E4EF3BA15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C43"/>
  </w:style>
  <w:style w:type="paragraph" w:styleId="Heading1">
    <w:name w:val="heading 1"/>
    <w:basedOn w:val="Normal"/>
    <w:next w:val="Normal"/>
    <w:link w:val="Heading1Char"/>
    <w:autoRedefine/>
    <w:uiPriority w:val="9"/>
    <w:qFormat/>
    <w:rsid w:val="008A36D0"/>
    <w:pPr>
      <w:keepNext/>
      <w:keepLines/>
      <w:spacing w:after="120" w:line="360" w:lineRule="auto"/>
      <w:jc w:val="center"/>
      <w:outlineLvl w:val="0"/>
    </w:pPr>
    <w:rPr>
      <w:rFonts w:ascii="Trebuchet MS" w:eastAsiaTheme="majorEastAsia" w:hAnsi="Trebuchet MS"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EB55F7"/>
    <w:pPr>
      <w:spacing w:after="0" w:line="360" w:lineRule="auto"/>
      <w:outlineLvl w:val="1"/>
    </w:pPr>
    <w:rPr>
      <w:rFonts w:eastAsia="Calibri" w:cstheme="minorHAnsi"/>
      <w:b/>
      <w:bCs/>
      <w:color w:val="4F81BD" w:themeColor="accent1"/>
      <w:sz w:val="28"/>
      <w:szCs w:val="28"/>
    </w:rPr>
  </w:style>
  <w:style w:type="paragraph" w:styleId="Heading3">
    <w:name w:val="heading 3"/>
    <w:basedOn w:val="Normal"/>
    <w:next w:val="Normal"/>
    <w:link w:val="Heading3Char"/>
    <w:uiPriority w:val="9"/>
    <w:unhideWhenUsed/>
    <w:qFormat/>
    <w:rsid w:val="00C56842"/>
    <w:pPr>
      <w:keepNext/>
      <w:keepLines/>
      <w:spacing w:after="120" w:line="360" w:lineRule="auto"/>
      <w:outlineLvl w:val="2"/>
    </w:pPr>
    <w:rPr>
      <w:rFonts w:ascii="Trebuchet MS" w:eastAsiaTheme="majorEastAsia" w:hAnsi="Trebuchet MS" w:cstheme="majorBidi"/>
      <w:b/>
      <w:bCs/>
      <w:color w:val="4F81BD" w:themeColor="accent1"/>
      <w:sz w:val="24"/>
    </w:rPr>
  </w:style>
  <w:style w:type="paragraph" w:styleId="Heading4">
    <w:name w:val="heading 4"/>
    <w:basedOn w:val="Normal"/>
    <w:next w:val="Normal"/>
    <w:link w:val="Heading4Char"/>
    <w:uiPriority w:val="9"/>
    <w:unhideWhenUsed/>
    <w:qFormat/>
    <w:rsid w:val="000F3E4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519C"/>
    <w:pPr>
      <w:keepNext/>
      <w:keepLines/>
      <w:spacing w:before="240" w:after="80"/>
      <w:outlineLvl w:val="4"/>
    </w:pPr>
    <w:rPr>
      <w:rFonts w:ascii="Arial" w:eastAsia="Arial" w:hAnsi="Arial" w:cs="Arial"/>
      <w:color w:val="666666"/>
      <w:lang w:val="zh-CN" w:eastAsia="en-ID"/>
    </w:rPr>
  </w:style>
  <w:style w:type="paragraph" w:styleId="Heading6">
    <w:name w:val="heading 6"/>
    <w:basedOn w:val="Normal"/>
    <w:next w:val="Normal"/>
    <w:link w:val="Heading6Char"/>
    <w:uiPriority w:val="9"/>
    <w:semiHidden/>
    <w:unhideWhenUsed/>
    <w:qFormat/>
    <w:rsid w:val="00E4519C"/>
    <w:pPr>
      <w:keepNext/>
      <w:keepLines/>
      <w:spacing w:before="240" w:after="80"/>
      <w:outlineLvl w:val="5"/>
    </w:pPr>
    <w:rPr>
      <w:rFonts w:ascii="Arial" w:eastAsia="Arial" w:hAnsi="Arial" w:cs="Arial"/>
      <w:i/>
      <w:color w:val="666666"/>
      <w:lang w:val="zh-CN" w:eastAsia="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5757"/>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095757"/>
  </w:style>
  <w:style w:type="paragraph" w:styleId="Footer">
    <w:name w:val="footer"/>
    <w:basedOn w:val="Normal"/>
    <w:link w:val="FooterChar"/>
    <w:uiPriority w:val="99"/>
    <w:unhideWhenUsed/>
    <w:rsid w:val="000957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757"/>
  </w:style>
  <w:style w:type="character" w:customStyle="1" w:styleId="Heading1Char">
    <w:name w:val="Heading 1 Char"/>
    <w:basedOn w:val="DefaultParagraphFont"/>
    <w:link w:val="Heading1"/>
    <w:uiPriority w:val="9"/>
    <w:rsid w:val="008A36D0"/>
    <w:rPr>
      <w:rFonts w:ascii="Trebuchet MS" w:eastAsiaTheme="majorEastAsia" w:hAnsi="Trebuchet MS"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55F7"/>
    <w:rPr>
      <w:rFonts w:eastAsia="Calibri" w:cstheme="minorHAnsi"/>
      <w:b/>
      <w:bCs/>
      <w:color w:val="4F81BD" w:themeColor="accent1"/>
      <w:sz w:val="28"/>
      <w:szCs w:val="28"/>
    </w:rPr>
  </w:style>
  <w:style w:type="character" w:customStyle="1" w:styleId="Heading3Char">
    <w:name w:val="Heading 3 Char"/>
    <w:basedOn w:val="DefaultParagraphFont"/>
    <w:link w:val="Heading3"/>
    <w:uiPriority w:val="9"/>
    <w:rsid w:val="00C56842"/>
    <w:rPr>
      <w:rFonts w:ascii="Trebuchet MS" w:eastAsiaTheme="majorEastAsia" w:hAnsi="Trebuchet MS" w:cstheme="majorBidi"/>
      <w:b/>
      <w:bCs/>
      <w:color w:val="4F81BD" w:themeColor="accent1"/>
      <w:sz w:val="24"/>
    </w:rPr>
  </w:style>
  <w:style w:type="paragraph" w:styleId="ListParagraph">
    <w:name w:val="List Paragraph"/>
    <w:aliases w:val="Body Text Char1,Char Char2,List Paragraph2,Char Char21,kepala"/>
    <w:basedOn w:val="Normal"/>
    <w:link w:val="ListParagraphChar"/>
    <w:uiPriority w:val="1"/>
    <w:qFormat/>
    <w:rsid w:val="009202E2"/>
    <w:pPr>
      <w:ind w:left="720"/>
      <w:contextualSpacing/>
    </w:pPr>
  </w:style>
  <w:style w:type="character" w:customStyle="1" w:styleId="Heading4Char">
    <w:name w:val="Heading 4 Char"/>
    <w:basedOn w:val="DefaultParagraphFont"/>
    <w:link w:val="Heading4"/>
    <w:uiPriority w:val="9"/>
    <w:semiHidden/>
    <w:rsid w:val="000F3E41"/>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unhideWhenUsed/>
    <w:rsid w:val="000F3E41"/>
    <w:pPr>
      <w:spacing w:after="120"/>
    </w:pPr>
    <w:rPr>
      <w:rFonts w:eastAsia="SimSun"/>
      <w:lang w:val="en-US"/>
    </w:rPr>
  </w:style>
  <w:style w:type="character" w:customStyle="1" w:styleId="BodyTextChar">
    <w:name w:val="Body Text Char"/>
    <w:basedOn w:val="DefaultParagraphFont"/>
    <w:link w:val="BodyText"/>
    <w:uiPriority w:val="99"/>
    <w:qFormat/>
    <w:rsid w:val="000F3E41"/>
    <w:rPr>
      <w:rFonts w:eastAsia="SimSun"/>
      <w:lang w:val="en-US"/>
    </w:rPr>
  </w:style>
  <w:style w:type="paragraph" w:customStyle="1" w:styleId="StyleLeft053">
    <w:name w:val="Style Left:  0.53&quot;"/>
    <w:basedOn w:val="Normal"/>
    <w:rsid w:val="000F3E41"/>
    <w:pPr>
      <w:widowControl w:val="0"/>
      <w:suppressAutoHyphens/>
      <w:spacing w:before="240" w:after="120" w:line="360" w:lineRule="auto"/>
      <w:ind w:left="763"/>
    </w:pPr>
    <w:rPr>
      <w:rFonts w:ascii="Trebuchet MS" w:eastAsia="Times New Roman" w:hAnsi="Trebuchet MS" w:cs="Times New Roman"/>
      <w:kern w:val="1"/>
      <w:szCs w:val="20"/>
      <w:lang w:val="en-US"/>
    </w:rPr>
  </w:style>
  <w:style w:type="paragraph" w:styleId="Caption">
    <w:name w:val="caption"/>
    <w:basedOn w:val="Normal"/>
    <w:next w:val="Normal"/>
    <w:uiPriority w:val="35"/>
    <w:unhideWhenUsed/>
    <w:qFormat/>
    <w:rsid w:val="000F3E41"/>
    <w:pPr>
      <w:spacing w:line="240" w:lineRule="auto"/>
    </w:pPr>
    <w:rPr>
      <w:rFonts w:eastAsia="SimSun"/>
      <w:b/>
      <w:bCs/>
      <w:color w:val="4F81BD" w:themeColor="accent1"/>
      <w:sz w:val="18"/>
      <w:szCs w:val="18"/>
      <w:lang w:val="en-US"/>
    </w:rPr>
  </w:style>
  <w:style w:type="paragraph" w:customStyle="1" w:styleId="Textbody3">
    <w:name w:val="Text body 3"/>
    <w:basedOn w:val="Normal"/>
    <w:rsid w:val="000F3E41"/>
    <w:pPr>
      <w:widowControl w:val="0"/>
      <w:suppressAutoHyphens/>
      <w:spacing w:after="120" w:line="100" w:lineRule="atLeast"/>
    </w:pPr>
    <w:rPr>
      <w:rFonts w:ascii="Trebuchet MS" w:eastAsia="DejaVu Sans" w:hAnsi="Trebuchet MS" w:cs="Times New Roman"/>
      <w:kern w:val="1"/>
      <w:szCs w:val="24"/>
      <w:lang w:val="en-US" w:eastAsia="id-ID"/>
    </w:rPr>
  </w:style>
  <w:style w:type="paragraph" w:customStyle="1" w:styleId="Textbody4">
    <w:name w:val="Text body 4"/>
    <w:basedOn w:val="Textbody3"/>
    <w:rsid w:val="000F3E41"/>
  </w:style>
  <w:style w:type="paragraph" w:customStyle="1" w:styleId="Textbody5">
    <w:name w:val="Text body 5"/>
    <w:basedOn w:val="Textbody4"/>
    <w:rsid w:val="000F3E41"/>
  </w:style>
  <w:style w:type="paragraph" w:styleId="BalloonText">
    <w:name w:val="Balloon Text"/>
    <w:basedOn w:val="Normal"/>
    <w:link w:val="BalloonTextChar"/>
    <w:uiPriority w:val="99"/>
    <w:semiHidden/>
    <w:unhideWhenUsed/>
    <w:rsid w:val="000F3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E41"/>
    <w:rPr>
      <w:rFonts w:ascii="Tahoma" w:hAnsi="Tahoma" w:cs="Tahoma"/>
      <w:sz w:val="16"/>
      <w:szCs w:val="16"/>
    </w:rPr>
  </w:style>
  <w:style w:type="table" w:styleId="TableGrid">
    <w:name w:val="Table Grid"/>
    <w:basedOn w:val="TableNormal"/>
    <w:uiPriority w:val="39"/>
    <w:qFormat/>
    <w:rsid w:val="003707D6"/>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707D6"/>
    <w:pPr>
      <w:autoSpaceDE w:val="0"/>
      <w:autoSpaceDN w:val="0"/>
      <w:adjustRightInd w:val="0"/>
      <w:spacing w:after="0" w:line="240" w:lineRule="auto"/>
    </w:pPr>
    <w:rPr>
      <w:rFonts w:ascii="Footlight MT Light" w:eastAsia="SimSun" w:hAnsi="Footlight MT Light" w:cs="Footlight MT Light"/>
      <w:color w:val="000000"/>
      <w:sz w:val="24"/>
      <w:szCs w:val="24"/>
    </w:rPr>
  </w:style>
  <w:style w:type="paragraph" w:customStyle="1" w:styleId="TableContents">
    <w:name w:val="Table Contents"/>
    <w:basedOn w:val="Normal"/>
    <w:rsid w:val="003707D6"/>
    <w:pPr>
      <w:widowControl w:val="0"/>
      <w:suppressLineNumbers/>
      <w:suppressAutoHyphens/>
      <w:spacing w:after="0" w:line="100" w:lineRule="atLeast"/>
    </w:pPr>
    <w:rPr>
      <w:rFonts w:ascii="Trebuchet MS" w:eastAsia="DejaVu Sans" w:hAnsi="Trebuchet MS" w:cs="Times New Roman"/>
      <w:kern w:val="1"/>
      <w:szCs w:val="24"/>
      <w:lang w:val="en-US"/>
    </w:rPr>
  </w:style>
  <w:style w:type="paragraph" w:customStyle="1" w:styleId="TableHeading">
    <w:name w:val="Table Heading"/>
    <w:basedOn w:val="TableContents"/>
    <w:rsid w:val="003707D6"/>
    <w:pPr>
      <w:jc w:val="center"/>
    </w:pPr>
    <w:rPr>
      <w:b/>
      <w:bCs/>
    </w:rPr>
  </w:style>
  <w:style w:type="character" w:customStyle="1" w:styleId="ListParagraphChar">
    <w:name w:val="List Paragraph Char"/>
    <w:aliases w:val="Body Text Char1 Char,Char Char2 Char,List Paragraph2 Char,Char Char21 Char,kepala Char"/>
    <w:link w:val="ListParagraph"/>
    <w:uiPriority w:val="1"/>
    <w:locked/>
    <w:rsid w:val="003707D6"/>
  </w:style>
  <w:style w:type="paragraph" w:customStyle="1" w:styleId="ListParagraph1">
    <w:name w:val="List Paragraph1"/>
    <w:basedOn w:val="Normal"/>
    <w:uiPriority w:val="34"/>
    <w:qFormat/>
    <w:rsid w:val="003759A5"/>
    <w:pPr>
      <w:ind w:left="720"/>
      <w:contextualSpacing/>
    </w:pPr>
    <w:rPr>
      <w:rFonts w:eastAsia="SimSun"/>
      <w:lang w:val="en-US"/>
    </w:rPr>
  </w:style>
  <w:style w:type="paragraph" w:styleId="TOCHeading">
    <w:name w:val="TOC Heading"/>
    <w:basedOn w:val="Heading1"/>
    <w:next w:val="Normal"/>
    <w:uiPriority w:val="39"/>
    <w:unhideWhenUsed/>
    <w:qFormat/>
    <w:rsid w:val="003405EE"/>
    <w:pPr>
      <w:outlineLvl w:val="9"/>
    </w:pPr>
    <w:rPr>
      <w:lang w:val="en-US" w:eastAsia="ja-JP"/>
    </w:rPr>
  </w:style>
  <w:style w:type="paragraph" w:styleId="TOC1">
    <w:name w:val="toc 1"/>
    <w:basedOn w:val="Normal"/>
    <w:next w:val="Normal"/>
    <w:autoRedefine/>
    <w:uiPriority w:val="39"/>
    <w:unhideWhenUsed/>
    <w:rsid w:val="003405EE"/>
    <w:pPr>
      <w:spacing w:after="100"/>
    </w:pPr>
  </w:style>
  <w:style w:type="paragraph" w:styleId="TOC2">
    <w:name w:val="toc 2"/>
    <w:basedOn w:val="Normal"/>
    <w:next w:val="Normal"/>
    <w:autoRedefine/>
    <w:uiPriority w:val="39"/>
    <w:unhideWhenUsed/>
    <w:rsid w:val="003405EE"/>
    <w:pPr>
      <w:spacing w:after="100"/>
      <w:ind w:left="220"/>
    </w:pPr>
  </w:style>
  <w:style w:type="paragraph" w:styleId="TOC3">
    <w:name w:val="toc 3"/>
    <w:basedOn w:val="Normal"/>
    <w:next w:val="Normal"/>
    <w:autoRedefine/>
    <w:uiPriority w:val="39"/>
    <w:unhideWhenUsed/>
    <w:rsid w:val="003405EE"/>
    <w:pPr>
      <w:spacing w:after="100"/>
      <w:ind w:left="440"/>
    </w:pPr>
  </w:style>
  <w:style w:type="character" w:styleId="Hyperlink">
    <w:name w:val="Hyperlink"/>
    <w:basedOn w:val="DefaultParagraphFont"/>
    <w:uiPriority w:val="99"/>
    <w:unhideWhenUsed/>
    <w:rsid w:val="003405EE"/>
    <w:rPr>
      <w:color w:val="0000FF" w:themeColor="hyperlink"/>
      <w:u w:val="single"/>
    </w:rPr>
  </w:style>
  <w:style w:type="character" w:customStyle="1" w:styleId="Heading5Char">
    <w:name w:val="Heading 5 Char"/>
    <w:basedOn w:val="DefaultParagraphFont"/>
    <w:link w:val="Heading5"/>
    <w:uiPriority w:val="9"/>
    <w:semiHidden/>
    <w:rsid w:val="00E4519C"/>
    <w:rPr>
      <w:rFonts w:ascii="Arial" w:eastAsia="Arial" w:hAnsi="Arial" w:cs="Arial"/>
      <w:color w:val="666666"/>
      <w:lang w:val="zh-CN" w:eastAsia="en-ID"/>
    </w:rPr>
  </w:style>
  <w:style w:type="character" w:customStyle="1" w:styleId="Heading6Char">
    <w:name w:val="Heading 6 Char"/>
    <w:basedOn w:val="DefaultParagraphFont"/>
    <w:link w:val="Heading6"/>
    <w:uiPriority w:val="9"/>
    <w:semiHidden/>
    <w:rsid w:val="00E4519C"/>
    <w:rPr>
      <w:rFonts w:ascii="Arial" w:eastAsia="Arial" w:hAnsi="Arial" w:cs="Arial"/>
      <w:i/>
      <w:color w:val="666666"/>
      <w:lang w:val="zh-CN" w:eastAsia="en-ID"/>
    </w:rPr>
  </w:style>
  <w:style w:type="paragraph" w:styleId="Title">
    <w:name w:val="Title"/>
    <w:basedOn w:val="Normal"/>
    <w:next w:val="Normal"/>
    <w:link w:val="TitleChar"/>
    <w:uiPriority w:val="10"/>
    <w:qFormat/>
    <w:rsid w:val="00E4519C"/>
    <w:pPr>
      <w:keepNext/>
      <w:keepLines/>
      <w:spacing w:after="60"/>
    </w:pPr>
    <w:rPr>
      <w:rFonts w:ascii="Arial" w:eastAsia="Arial" w:hAnsi="Arial" w:cs="Arial"/>
      <w:sz w:val="52"/>
      <w:szCs w:val="52"/>
      <w:lang w:val="zh-CN" w:eastAsia="en-ID"/>
    </w:rPr>
  </w:style>
  <w:style w:type="character" w:customStyle="1" w:styleId="TitleChar">
    <w:name w:val="Title Char"/>
    <w:basedOn w:val="DefaultParagraphFont"/>
    <w:link w:val="Title"/>
    <w:uiPriority w:val="10"/>
    <w:rsid w:val="00E4519C"/>
    <w:rPr>
      <w:rFonts w:ascii="Arial" w:eastAsia="Arial" w:hAnsi="Arial" w:cs="Arial"/>
      <w:sz w:val="52"/>
      <w:szCs w:val="52"/>
      <w:lang w:val="zh-CN" w:eastAsia="en-ID"/>
    </w:rPr>
  </w:style>
  <w:style w:type="paragraph" w:styleId="Subtitle">
    <w:name w:val="Subtitle"/>
    <w:basedOn w:val="Normal"/>
    <w:next w:val="Normal"/>
    <w:link w:val="SubtitleChar"/>
    <w:uiPriority w:val="11"/>
    <w:qFormat/>
    <w:rsid w:val="00E4519C"/>
    <w:pPr>
      <w:keepNext/>
      <w:keepLines/>
      <w:spacing w:after="320"/>
    </w:pPr>
    <w:rPr>
      <w:rFonts w:ascii="Arial" w:eastAsia="Arial" w:hAnsi="Arial" w:cs="Arial"/>
      <w:color w:val="666666"/>
      <w:sz w:val="30"/>
      <w:szCs w:val="30"/>
      <w:lang w:val="zh-CN" w:eastAsia="en-ID"/>
    </w:rPr>
  </w:style>
  <w:style w:type="character" w:customStyle="1" w:styleId="SubtitleChar">
    <w:name w:val="Subtitle Char"/>
    <w:basedOn w:val="DefaultParagraphFont"/>
    <w:link w:val="Subtitle"/>
    <w:uiPriority w:val="11"/>
    <w:rsid w:val="00E4519C"/>
    <w:rPr>
      <w:rFonts w:ascii="Arial" w:eastAsia="Arial" w:hAnsi="Arial" w:cs="Arial"/>
      <w:color w:val="666666"/>
      <w:sz w:val="30"/>
      <w:szCs w:val="30"/>
      <w:lang w:val="zh-CN" w:eastAsia="en-ID"/>
    </w:rPr>
  </w:style>
  <w:style w:type="table" w:customStyle="1" w:styleId="TableNormal1">
    <w:name w:val="Table Normal1"/>
    <w:rsid w:val="00E4519C"/>
    <w:pPr>
      <w:spacing w:after="0"/>
    </w:pPr>
    <w:rPr>
      <w:rFonts w:ascii="Arial" w:eastAsia="Arial" w:hAnsi="Arial" w:cs="Arial"/>
      <w:lang w:val="zh-CN" w:eastAsia="en-ID"/>
    </w:rPr>
    <w:tblPr>
      <w:tblCellMar>
        <w:top w:w="0" w:type="dxa"/>
        <w:left w:w="0" w:type="dxa"/>
        <w:bottom w:w="0" w:type="dxa"/>
        <w:right w:w="0" w:type="dxa"/>
      </w:tblCellMar>
    </w:tblPr>
  </w:style>
  <w:style w:type="table" w:customStyle="1" w:styleId="Style10">
    <w:name w:val="_Style 10"/>
    <w:basedOn w:val="TableNormal1"/>
    <w:rsid w:val="00E4519C"/>
    <w:tblPr>
      <w:tblCellMar>
        <w:top w:w="100" w:type="dxa"/>
        <w:left w:w="100" w:type="dxa"/>
        <w:bottom w:w="100" w:type="dxa"/>
        <w:right w:w="100" w:type="dxa"/>
      </w:tblCellMar>
    </w:tblPr>
  </w:style>
  <w:style w:type="table" w:customStyle="1" w:styleId="Style11">
    <w:name w:val="_Style 11"/>
    <w:basedOn w:val="TableNormal1"/>
    <w:rsid w:val="00E4519C"/>
    <w:tblPr>
      <w:tblCellMar>
        <w:top w:w="100" w:type="dxa"/>
        <w:left w:w="100" w:type="dxa"/>
        <w:bottom w:w="100" w:type="dxa"/>
        <w:right w:w="100" w:type="dxa"/>
      </w:tblCellMar>
    </w:tblPr>
  </w:style>
  <w:style w:type="table" w:customStyle="1" w:styleId="Style12">
    <w:name w:val="_Style 12"/>
    <w:basedOn w:val="TableNormal1"/>
    <w:qFormat/>
    <w:rsid w:val="00E4519C"/>
    <w:tblPr>
      <w:tblCellMar>
        <w:top w:w="100" w:type="dxa"/>
        <w:left w:w="100" w:type="dxa"/>
        <w:bottom w:w="100" w:type="dxa"/>
        <w:right w:w="100" w:type="dxa"/>
      </w:tblCellMar>
    </w:tblPr>
  </w:style>
  <w:style w:type="paragraph" w:styleId="NoSpacing">
    <w:name w:val="No Spacing"/>
    <w:link w:val="NoSpacingChar"/>
    <w:uiPriority w:val="1"/>
    <w:qFormat/>
    <w:rsid w:val="00E4519C"/>
    <w:pPr>
      <w:spacing w:after="0" w:line="240" w:lineRule="auto"/>
    </w:pPr>
    <w:rPr>
      <w:noProof/>
      <w14:ligatures w14:val="standardContextual"/>
    </w:rPr>
  </w:style>
  <w:style w:type="character" w:customStyle="1" w:styleId="NoSpacingChar">
    <w:name w:val="No Spacing Char"/>
    <w:basedOn w:val="DefaultParagraphFont"/>
    <w:link w:val="NoSpacing"/>
    <w:uiPriority w:val="1"/>
    <w:rsid w:val="00E4519C"/>
    <w:rPr>
      <w:noProof/>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37331">
      <w:bodyDiv w:val="1"/>
      <w:marLeft w:val="0"/>
      <w:marRight w:val="0"/>
      <w:marTop w:val="0"/>
      <w:marBottom w:val="0"/>
      <w:divBdr>
        <w:top w:val="none" w:sz="0" w:space="0" w:color="auto"/>
        <w:left w:val="none" w:sz="0" w:space="0" w:color="auto"/>
        <w:bottom w:val="none" w:sz="0" w:space="0" w:color="auto"/>
        <w:right w:val="none" w:sz="0" w:space="0" w:color="auto"/>
      </w:divBdr>
    </w:div>
    <w:div w:id="211157794">
      <w:bodyDiv w:val="1"/>
      <w:marLeft w:val="0"/>
      <w:marRight w:val="0"/>
      <w:marTop w:val="0"/>
      <w:marBottom w:val="0"/>
      <w:divBdr>
        <w:top w:val="none" w:sz="0" w:space="0" w:color="auto"/>
        <w:left w:val="none" w:sz="0" w:space="0" w:color="auto"/>
        <w:bottom w:val="none" w:sz="0" w:space="0" w:color="auto"/>
        <w:right w:val="none" w:sz="0" w:space="0" w:color="auto"/>
      </w:divBdr>
    </w:div>
    <w:div w:id="304161058">
      <w:bodyDiv w:val="1"/>
      <w:marLeft w:val="0"/>
      <w:marRight w:val="0"/>
      <w:marTop w:val="0"/>
      <w:marBottom w:val="0"/>
      <w:divBdr>
        <w:top w:val="none" w:sz="0" w:space="0" w:color="auto"/>
        <w:left w:val="none" w:sz="0" w:space="0" w:color="auto"/>
        <w:bottom w:val="none" w:sz="0" w:space="0" w:color="auto"/>
        <w:right w:val="none" w:sz="0" w:space="0" w:color="auto"/>
      </w:divBdr>
    </w:div>
    <w:div w:id="352267478">
      <w:bodyDiv w:val="1"/>
      <w:marLeft w:val="0"/>
      <w:marRight w:val="0"/>
      <w:marTop w:val="0"/>
      <w:marBottom w:val="0"/>
      <w:divBdr>
        <w:top w:val="none" w:sz="0" w:space="0" w:color="auto"/>
        <w:left w:val="none" w:sz="0" w:space="0" w:color="auto"/>
        <w:bottom w:val="none" w:sz="0" w:space="0" w:color="auto"/>
        <w:right w:val="none" w:sz="0" w:space="0" w:color="auto"/>
      </w:divBdr>
    </w:div>
    <w:div w:id="360131499">
      <w:bodyDiv w:val="1"/>
      <w:marLeft w:val="0"/>
      <w:marRight w:val="0"/>
      <w:marTop w:val="0"/>
      <w:marBottom w:val="0"/>
      <w:divBdr>
        <w:top w:val="none" w:sz="0" w:space="0" w:color="auto"/>
        <w:left w:val="none" w:sz="0" w:space="0" w:color="auto"/>
        <w:bottom w:val="none" w:sz="0" w:space="0" w:color="auto"/>
        <w:right w:val="none" w:sz="0" w:space="0" w:color="auto"/>
      </w:divBdr>
    </w:div>
    <w:div w:id="362436798">
      <w:bodyDiv w:val="1"/>
      <w:marLeft w:val="0"/>
      <w:marRight w:val="0"/>
      <w:marTop w:val="0"/>
      <w:marBottom w:val="0"/>
      <w:divBdr>
        <w:top w:val="none" w:sz="0" w:space="0" w:color="auto"/>
        <w:left w:val="none" w:sz="0" w:space="0" w:color="auto"/>
        <w:bottom w:val="none" w:sz="0" w:space="0" w:color="auto"/>
        <w:right w:val="none" w:sz="0" w:space="0" w:color="auto"/>
      </w:divBdr>
    </w:div>
    <w:div w:id="369963072">
      <w:bodyDiv w:val="1"/>
      <w:marLeft w:val="0"/>
      <w:marRight w:val="0"/>
      <w:marTop w:val="0"/>
      <w:marBottom w:val="0"/>
      <w:divBdr>
        <w:top w:val="none" w:sz="0" w:space="0" w:color="auto"/>
        <w:left w:val="none" w:sz="0" w:space="0" w:color="auto"/>
        <w:bottom w:val="none" w:sz="0" w:space="0" w:color="auto"/>
        <w:right w:val="none" w:sz="0" w:space="0" w:color="auto"/>
      </w:divBdr>
    </w:div>
    <w:div w:id="382025582">
      <w:bodyDiv w:val="1"/>
      <w:marLeft w:val="0"/>
      <w:marRight w:val="0"/>
      <w:marTop w:val="0"/>
      <w:marBottom w:val="0"/>
      <w:divBdr>
        <w:top w:val="none" w:sz="0" w:space="0" w:color="auto"/>
        <w:left w:val="none" w:sz="0" w:space="0" w:color="auto"/>
        <w:bottom w:val="none" w:sz="0" w:space="0" w:color="auto"/>
        <w:right w:val="none" w:sz="0" w:space="0" w:color="auto"/>
      </w:divBdr>
    </w:div>
    <w:div w:id="390539770">
      <w:bodyDiv w:val="1"/>
      <w:marLeft w:val="0"/>
      <w:marRight w:val="0"/>
      <w:marTop w:val="0"/>
      <w:marBottom w:val="0"/>
      <w:divBdr>
        <w:top w:val="none" w:sz="0" w:space="0" w:color="auto"/>
        <w:left w:val="none" w:sz="0" w:space="0" w:color="auto"/>
        <w:bottom w:val="none" w:sz="0" w:space="0" w:color="auto"/>
        <w:right w:val="none" w:sz="0" w:space="0" w:color="auto"/>
      </w:divBdr>
    </w:div>
    <w:div w:id="417138137">
      <w:bodyDiv w:val="1"/>
      <w:marLeft w:val="0"/>
      <w:marRight w:val="0"/>
      <w:marTop w:val="0"/>
      <w:marBottom w:val="0"/>
      <w:divBdr>
        <w:top w:val="none" w:sz="0" w:space="0" w:color="auto"/>
        <w:left w:val="none" w:sz="0" w:space="0" w:color="auto"/>
        <w:bottom w:val="none" w:sz="0" w:space="0" w:color="auto"/>
        <w:right w:val="none" w:sz="0" w:space="0" w:color="auto"/>
      </w:divBdr>
    </w:div>
    <w:div w:id="536238918">
      <w:bodyDiv w:val="1"/>
      <w:marLeft w:val="0"/>
      <w:marRight w:val="0"/>
      <w:marTop w:val="0"/>
      <w:marBottom w:val="0"/>
      <w:divBdr>
        <w:top w:val="none" w:sz="0" w:space="0" w:color="auto"/>
        <w:left w:val="none" w:sz="0" w:space="0" w:color="auto"/>
        <w:bottom w:val="none" w:sz="0" w:space="0" w:color="auto"/>
        <w:right w:val="none" w:sz="0" w:space="0" w:color="auto"/>
      </w:divBdr>
    </w:div>
    <w:div w:id="602110242">
      <w:bodyDiv w:val="1"/>
      <w:marLeft w:val="0"/>
      <w:marRight w:val="0"/>
      <w:marTop w:val="0"/>
      <w:marBottom w:val="0"/>
      <w:divBdr>
        <w:top w:val="none" w:sz="0" w:space="0" w:color="auto"/>
        <w:left w:val="none" w:sz="0" w:space="0" w:color="auto"/>
        <w:bottom w:val="none" w:sz="0" w:space="0" w:color="auto"/>
        <w:right w:val="none" w:sz="0" w:space="0" w:color="auto"/>
      </w:divBdr>
    </w:div>
    <w:div w:id="606156150">
      <w:bodyDiv w:val="1"/>
      <w:marLeft w:val="0"/>
      <w:marRight w:val="0"/>
      <w:marTop w:val="0"/>
      <w:marBottom w:val="0"/>
      <w:divBdr>
        <w:top w:val="none" w:sz="0" w:space="0" w:color="auto"/>
        <w:left w:val="none" w:sz="0" w:space="0" w:color="auto"/>
        <w:bottom w:val="none" w:sz="0" w:space="0" w:color="auto"/>
        <w:right w:val="none" w:sz="0" w:space="0" w:color="auto"/>
      </w:divBdr>
    </w:div>
    <w:div w:id="616526486">
      <w:bodyDiv w:val="1"/>
      <w:marLeft w:val="0"/>
      <w:marRight w:val="0"/>
      <w:marTop w:val="0"/>
      <w:marBottom w:val="0"/>
      <w:divBdr>
        <w:top w:val="none" w:sz="0" w:space="0" w:color="auto"/>
        <w:left w:val="none" w:sz="0" w:space="0" w:color="auto"/>
        <w:bottom w:val="none" w:sz="0" w:space="0" w:color="auto"/>
        <w:right w:val="none" w:sz="0" w:space="0" w:color="auto"/>
      </w:divBdr>
    </w:div>
    <w:div w:id="628821413">
      <w:bodyDiv w:val="1"/>
      <w:marLeft w:val="0"/>
      <w:marRight w:val="0"/>
      <w:marTop w:val="0"/>
      <w:marBottom w:val="0"/>
      <w:divBdr>
        <w:top w:val="none" w:sz="0" w:space="0" w:color="auto"/>
        <w:left w:val="none" w:sz="0" w:space="0" w:color="auto"/>
        <w:bottom w:val="none" w:sz="0" w:space="0" w:color="auto"/>
        <w:right w:val="none" w:sz="0" w:space="0" w:color="auto"/>
      </w:divBdr>
    </w:div>
    <w:div w:id="667833612">
      <w:bodyDiv w:val="1"/>
      <w:marLeft w:val="0"/>
      <w:marRight w:val="0"/>
      <w:marTop w:val="0"/>
      <w:marBottom w:val="0"/>
      <w:divBdr>
        <w:top w:val="none" w:sz="0" w:space="0" w:color="auto"/>
        <w:left w:val="none" w:sz="0" w:space="0" w:color="auto"/>
        <w:bottom w:val="none" w:sz="0" w:space="0" w:color="auto"/>
        <w:right w:val="none" w:sz="0" w:space="0" w:color="auto"/>
      </w:divBdr>
    </w:div>
    <w:div w:id="680933298">
      <w:bodyDiv w:val="1"/>
      <w:marLeft w:val="0"/>
      <w:marRight w:val="0"/>
      <w:marTop w:val="0"/>
      <w:marBottom w:val="0"/>
      <w:divBdr>
        <w:top w:val="none" w:sz="0" w:space="0" w:color="auto"/>
        <w:left w:val="none" w:sz="0" w:space="0" w:color="auto"/>
        <w:bottom w:val="none" w:sz="0" w:space="0" w:color="auto"/>
        <w:right w:val="none" w:sz="0" w:space="0" w:color="auto"/>
      </w:divBdr>
    </w:div>
    <w:div w:id="713774886">
      <w:bodyDiv w:val="1"/>
      <w:marLeft w:val="0"/>
      <w:marRight w:val="0"/>
      <w:marTop w:val="0"/>
      <w:marBottom w:val="0"/>
      <w:divBdr>
        <w:top w:val="none" w:sz="0" w:space="0" w:color="auto"/>
        <w:left w:val="none" w:sz="0" w:space="0" w:color="auto"/>
        <w:bottom w:val="none" w:sz="0" w:space="0" w:color="auto"/>
        <w:right w:val="none" w:sz="0" w:space="0" w:color="auto"/>
      </w:divBdr>
    </w:div>
    <w:div w:id="792597824">
      <w:bodyDiv w:val="1"/>
      <w:marLeft w:val="0"/>
      <w:marRight w:val="0"/>
      <w:marTop w:val="0"/>
      <w:marBottom w:val="0"/>
      <w:divBdr>
        <w:top w:val="none" w:sz="0" w:space="0" w:color="auto"/>
        <w:left w:val="none" w:sz="0" w:space="0" w:color="auto"/>
        <w:bottom w:val="none" w:sz="0" w:space="0" w:color="auto"/>
        <w:right w:val="none" w:sz="0" w:space="0" w:color="auto"/>
      </w:divBdr>
    </w:div>
    <w:div w:id="872185017">
      <w:bodyDiv w:val="1"/>
      <w:marLeft w:val="0"/>
      <w:marRight w:val="0"/>
      <w:marTop w:val="0"/>
      <w:marBottom w:val="0"/>
      <w:divBdr>
        <w:top w:val="none" w:sz="0" w:space="0" w:color="auto"/>
        <w:left w:val="none" w:sz="0" w:space="0" w:color="auto"/>
        <w:bottom w:val="none" w:sz="0" w:space="0" w:color="auto"/>
        <w:right w:val="none" w:sz="0" w:space="0" w:color="auto"/>
      </w:divBdr>
    </w:div>
    <w:div w:id="964392019">
      <w:bodyDiv w:val="1"/>
      <w:marLeft w:val="0"/>
      <w:marRight w:val="0"/>
      <w:marTop w:val="0"/>
      <w:marBottom w:val="0"/>
      <w:divBdr>
        <w:top w:val="none" w:sz="0" w:space="0" w:color="auto"/>
        <w:left w:val="none" w:sz="0" w:space="0" w:color="auto"/>
        <w:bottom w:val="none" w:sz="0" w:space="0" w:color="auto"/>
        <w:right w:val="none" w:sz="0" w:space="0" w:color="auto"/>
      </w:divBdr>
    </w:div>
    <w:div w:id="1135180828">
      <w:bodyDiv w:val="1"/>
      <w:marLeft w:val="0"/>
      <w:marRight w:val="0"/>
      <w:marTop w:val="0"/>
      <w:marBottom w:val="0"/>
      <w:divBdr>
        <w:top w:val="none" w:sz="0" w:space="0" w:color="auto"/>
        <w:left w:val="none" w:sz="0" w:space="0" w:color="auto"/>
        <w:bottom w:val="none" w:sz="0" w:space="0" w:color="auto"/>
        <w:right w:val="none" w:sz="0" w:space="0" w:color="auto"/>
      </w:divBdr>
    </w:div>
    <w:div w:id="1141270536">
      <w:bodyDiv w:val="1"/>
      <w:marLeft w:val="0"/>
      <w:marRight w:val="0"/>
      <w:marTop w:val="0"/>
      <w:marBottom w:val="0"/>
      <w:divBdr>
        <w:top w:val="none" w:sz="0" w:space="0" w:color="auto"/>
        <w:left w:val="none" w:sz="0" w:space="0" w:color="auto"/>
        <w:bottom w:val="none" w:sz="0" w:space="0" w:color="auto"/>
        <w:right w:val="none" w:sz="0" w:space="0" w:color="auto"/>
      </w:divBdr>
    </w:div>
    <w:div w:id="1425103805">
      <w:bodyDiv w:val="1"/>
      <w:marLeft w:val="0"/>
      <w:marRight w:val="0"/>
      <w:marTop w:val="0"/>
      <w:marBottom w:val="0"/>
      <w:divBdr>
        <w:top w:val="none" w:sz="0" w:space="0" w:color="auto"/>
        <w:left w:val="none" w:sz="0" w:space="0" w:color="auto"/>
        <w:bottom w:val="none" w:sz="0" w:space="0" w:color="auto"/>
        <w:right w:val="none" w:sz="0" w:space="0" w:color="auto"/>
      </w:divBdr>
    </w:div>
    <w:div w:id="1575621374">
      <w:bodyDiv w:val="1"/>
      <w:marLeft w:val="0"/>
      <w:marRight w:val="0"/>
      <w:marTop w:val="0"/>
      <w:marBottom w:val="0"/>
      <w:divBdr>
        <w:top w:val="none" w:sz="0" w:space="0" w:color="auto"/>
        <w:left w:val="none" w:sz="0" w:space="0" w:color="auto"/>
        <w:bottom w:val="none" w:sz="0" w:space="0" w:color="auto"/>
        <w:right w:val="none" w:sz="0" w:space="0" w:color="auto"/>
      </w:divBdr>
    </w:div>
    <w:div w:id="1672903685">
      <w:bodyDiv w:val="1"/>
      <w:marLeft w:val="0"/>
      <w:marRight w:val="0"/>
      <w:marTop w:val="0"/>
      <w:marBottom w:val="0"/>
      <w:divBdr>
        <w:top w:val="none" w:sz="0" w:space="0" w:color="auto"/>
        <w:left w:val="none" w:sz="0" w:space="0" w:color="auto"/>
        <w:bottom w:val="none" w:sz="0" w:space="0" w:color="auto"/>
        <w:right w:val="none" w:sz="0" w:space="0" w:color="auto"/>
      </w:divBdr>
    </w:div>
    <w:div w:id="1793090762">
      <w:bodyDiv w:val="1"/>
      <w:marLeft w:val="0"/>
      <w:marRight w:val="0"/>
      <w:marTop w:val="0"/>
      <w:marBottom w:val="0"/>
      <w:divBdr>
        <w:top w:val="none" w:sz="0" w:space="0" w:color="auto"/>
        <w:left w:val="none" w:sz="0" w:space="0" w:color="auto"/>
        <w:bottom w:val="none" w:sz="0" w:space="0" w:color="auto"/>
        <w:right w:val="none" w:sz="0" w:space="0" w:color="auto"/>
      </w:divBdr>
    </w:div>
    <w:div w:id="1872186128">
      <w:bodyDiv w:val="1"/>
      <w:marLeft w:val="0"/>
      <w:marRight w:val="0"/>
      <w:marTop w:val="0"/>
      <w:marBottom w:val="0"/>
      <w:divBdr>
        <w:top w:val="none" w:sz="0" w:space="0" w:color="auto"/>
        <w:left w:val="none" w:sz="0" w:space="0" w:color="auto"/>
        <w:bottom w:val="none" w:sz="0" w:space="0" w:color="auto"/>
        <w:right w:val="none" w:sz="0" w:space="0" w:color="auto"/>
      </w:divBdr>
    </w:div>
    <w:div w:id="1889678396">
      <w:bodyDiv w:val="1"/>
      <w:marLeft w:val="0"/>
      <w:marRight w:val="0"/>
      <w:marTop w:val="0"/>
      <w:marBottom w:val="0"/>
      <w:divBdr>
        <w:top w:val="none" w:sz="0" w:space="0" w:color="auto"/>
        <w:left w:val="none" w:sz="0" w:space="0" w:color="auto"/>
        <w:bottom w:val="none" w:sz="0" w:space="0" w:color="auto"/>
        <w:right w:val="none" w:sz="0" w:space="0" w:color="auto"/>
      </w:divBdr>
    </w:div>
    <w:div w:id="2007781254">
      <w:bodyDiv w:val="1"/>
      <w:marLeft w:val="0"/>
      <w:marRight w:val="0"/>
      <w:marTop w:val="0"/>
      <w:marBottom w:val="0"/>
      <w:divBdr>
        <w:top w:val="none" w:sz="0" w:space="0" w:color="auto"/>
        <w:left w:val="none" w:sz="0" w:space="0" w:color="auto"/>
        <w:bottom w:val="none" w:sz="0" w:space="0" w:color="auto"/>
        <w:right w:val="none" w:sz="0" w:space="0" w:color="auto"/>
      </w:divBdr>
    </w:div>
    <w:div w:id="2009484276">
      <w:bodyDiv w:val="1"/>
      <w:marLeft w:val="0"/>
      <w:marRight w:val="0"/>
      <w:marTop w:val="0"/>
      <w:marBottom w:val="0"/>
      <w:divBdr>
        <w:top w:val="none" w:sz="0" w:space="0" w:color="auto"/>
        <w:left w:val="none" w:sz="0" w:space="0" w:color="auto"/>
        <w:bottom w:val="none" w:sz="0" w:space="0" w:color="auto"/>
        <w:right w:val="none" w:sz="0" w:space="0" w:color="auto"/>
      </w:divBdr>
    </w:div>
    <w:div w:id="2060322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4.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3.jpg"/><Relationship Id="rId37" Type="http://schemas.openxmlformats.org/officeDocument/2006/relationships/image" Target="media/image28.jpg"/><Relationship Id="rId40" Type="http://schemas.microsoft.com/office/2007/relationships/hdphoto" Target="media/hdphoto1.wdp"/><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package" Target="embeddings/Microsoft_Visio_Drawing1.vsdx"/><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package" Target="embeddings/Microsoft_Visio_Drawing.vsdx"/><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2.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jp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07D65-42BF-4B09-BE13-AD480601B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79</Pages>
  <Words>8437</Words>
  <Characters>48096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 Aziz</dc:creator>
  <cp:lastModifiedBy>it</cp:lastModifiedBy>
  <cp:revision>2</cp:revision>
  <dcterms:created xsi:type="dcterms:W3CDTF">2024-10-19T11:07:00Z</dcterms:created>
  <dcterms:modified xsi:type="dcterms:W3CDTF">2024-10-19T11:07:00Z</dcterms:modified>
</cp:coreProperties>
</file>